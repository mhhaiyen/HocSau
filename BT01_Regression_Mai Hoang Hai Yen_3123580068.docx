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F6B9F">
      <w:pPr>
        <w:spacing w:line="360" w:lineRule="auto"/>
        <w:jc w:val="center"/>
        <w:rPr>
          <w:rFonts w:hint="default" w:ascii="Times New Roman" w:hAnsi="Times New Roman" w:cs="Times New Roman"/>
          <w:sz w:val="28"/>
          <w:szCs w:val="28"/>
        </w:rPr>
      </w:pPr>
    </w:p>
    <w:p w14:paraId="385747B1">
      <w:pPr>
        <w:spacing w:line="360" w:lineRule="auto"/>
        <w:jc w:val="center"/>
        <w:rPr>
          <w:rFonts w:hint="default" w:ascii="Times New Roman" w:hAnsi="Times New Roman" w:cs="Times New Roman"/>
          <w:sz w:val="28"/>
          <w:szCs w:val="28"/>
        </w:rPr>
      </w:pPr>
    </w:p>
    <w:p w14:paraId="7BABB882">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ỦY BAN NHÂN DÂN THÀNH PHỐ HỒ CHÍ MINH</w:t>
      </w:r>
    </w:p>
    <w:p w14:paraId="6F8DE93C">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TRƯỜNG ĐẠI HỌC SÀI GÒN</w:t>
      </w:r>
    </w:p>
    <w:p w14:paraId="36DCF249">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KHOA TOÁN - ỨNG DỤNG</w:t>
      </w:r>
    </w:p>
    <w:p w14:paraId="2B3AC4B7">
      <w:pPr>
        <w:spacing w:line="360" w:lineRule="auto"/>
        <w:jc w:val="center"/>
        <w:rPr>
          <w:rFonts w:hint="default" w:ascii="Times New Roman" w:hAnsi="Times New Roman" w:cs="Times New Roman"/>
          <w:b/>
          <w:bCs/>
          <w:sz w:val="28"/>
          <w:szCs w:val="28"/>
          <w:lang w:val="vi-VN"/>
        </w:rPr>
      </w:pP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Wingdings" w:char="F098"/>
      </w:r>
      <w:r>
        <w:rPr>
          <w:rFonts w:hint="default" w:ascii="Times New Roman" w:hAnsi="Times New Roman" w:eastAsia="Times New Roman" w:cs="Times New Roman"/>
          <w:b/>
          <w:bCs/>
          <w:color w:val="000000"/>
          <w:kern w:val="0"/>
          <w:sz w:val="28"/>
          <w:szCs w:val="28"/>
          <w14:ligatures w14:val="none"/>
        </w:rPr>
        <w:sym w:font="Wingdings" w:char="F026"/>
      </w:r>
      <w:r>
        <w:rPr>
          <w:rFonts w:hint="default" w:ascii="Times New Roman" w:hAnsi="Times New Roman" w:eastAsia="Times New Roman" w:cs="Times New Roman"/>
          <w:b/>
          <w:bCs/>
          <w:color w:val="000000"/>
          <w:kern w:val="0"/>
          <w:sz w:val="28"/>
          <w:szCs w:val="28"/>
          <w14:ligatures w14:val="none"/>
        </w:rPr>
        <w:sym w:font="Wingdings" w:char="F099"/>
      </w: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Symbol" w:char="F02D"/>
      </w:r>
    </w:p>
    <w:p w14:paraId="4F3D969C">
      <w:pPr>
        <w:spacing w:line="360" w:lineRule="auto"/>
        <w:rPr>
          <w:rFonts w:hint="default" w:ascii="Times New Roman" w:hAnsi="Times New Roman" w:cs="Times New Roman"/>
          <w:sz w:val="28"/>
          <w:szCs w:val="28"/>
        </w:rPr>
      </w:pPr>
    </w:p>
    <w:p w14:paraId="3F2E796A">
      <w:pPr>
        <w:spacing w:line="36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0" distR="0">
            <wp:extent cx="2032000" cy="1995805"/>
            <wp:effectExtent l="0" t="0" r="6350" b="4445"/>
            <wp:docPr id="1"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button with white text&#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35971" cy="2000225"/>
                    </a:xfrm>
                    <a:prstGeom prst="rect">
                      <a:avLst/>
                    </a:prstGeom>
                  </pic:spPr>
                </pic:pic>
              </a:graphicData>
            </a:graphic>
          </wp:inline>
        </w:drawing>
      </w:r>
    </w:p>
    <w:p w14:paraId="52200172">
      <w:pPr>
        <w:spacing w:line="360" w:lineRule="auto"/>
        <w:jc w:val="center"/>
        <w:rPr>
          <w:rFonts w:hint="default" w:ascii="Times New Roman" w:hAnsi="Times New Roman" w:cs="Times New Roman"/>
          <w:sz w:val="28"/>
          <w:szCs w:val="28"/>
          <w:lang w:val="vi-VN"/>
        </w:rPr>
      </w:pPr>
    </w:p>
    <w:p w14:paraId="14C6D7B1">
      <w:pPr>
        <w:spacing w:line="360" w:lineRule="auto"/>
        <w:jc w:val="center"/>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BÁO CÁO BÀI TẬP R</w:t>
      </w:r>
      <w:r>
        <w:rPr>
          <w:rFonts w:hint="default" w:ascii="Times New Roman" w:hAnsi="Times New Roman" w:eastAsia="Roboto" w:cs="Times New Roman"/>
          <w:b/>
          <w:bCs/>
          <w:i w:val="0"/>
          <w:iCs w:val="0"/>
          <w:color w:val="1F1F1F"/>
          <w:spacing w:val="0"/>
          <w:sz w:val="30"/>
          <w:szCs w:val="30"/>
          <w:shd w:val="clear" w:fill="FFFFFF"/>
        </w:rPr>
        <w:t>EGRESSION</w:t>
      </w:r>
    </w:p>
    <w:p w14:paraId="740D1E39">
      <w:pPr>
        <w:spacing w:line="360" w:lineRule="auto"/>
        <w:jc w:val="center"/>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MÔN: HỌC SÂU</w:t>
      </w:r>
    </w:p>
    <w:p w14:paraId="2CFAFD23">
      <w:pPr>
        <w:spacing w:line="360" w:lineRule="auto"/>
        <w:jc w:val="center"/>
        <w:rPr>
          <w:rFonts w:hint="default" w:ascii="Times New Roman" w:hAnsi="Times New Roman" w:cs="Times New Roman"/>
          <w:sz w:val="28"/>
          <w:szCs w:val="28"/>
          <w:lang w:val="vi-VN"/>
        </w:rPr>
      </w:pPr>
    </w:p>
    <w:tbl>
      <w:tblPr>
        <w:tblStyle w:val="111"/>
        <w:tblW w:w="0" w:type="auto"/>
        <w:tblInd w:w="40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2614"/>
      </w:tblGrid>
      <w:tr w14:paraId="3FD0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12210D2D">
            <w:pPr>
              <w:widowControl w:val="0"/>
              <w:wordWrap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Họ và tên:</w:t>
            </w:r>
          </w:p>
        </w:tc>
        <w:tc>
          <w:tcPr>
            <w:tcW w:w="2614" w:type="dxa"/>
            <w:tcBorders>
              <w:top w:val="nil"/>
              <w:left w:val="nil"/>
              <w:bottom w:val="nil"/>
              <w:right w:val="nil"/>
            </w:tcBorders>
            <w:vAlign w:val="top"/>
          </w:tcPr>
          <w:p w14:paraId="00E5B7AD">
            <w:pPr>
              <w:widowControl w:val="0"/>
              <w:wordWrap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Mai Hoàng Hải Yến</w:t>
            </w:r>
          </w:p>
        </w:tc>
      </w:tr>
      <w:tr w14:paraId="7211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4F3382CF">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MSSV:</w:t>
            </w:r>
          </w:p>
        </w:tc>
        <w:tc>
          <w:tcPr>
            <w:tcW w:w="2614" w:type="dxa"/>
            <w:tcBorders>
              <w:top w:val="nil"/>
              <w:left w:val="nil"/>
              <w:bottom w:val="nil"/>
              <w:right w:val="nil"/>
            </w:tcBorders>
            <w:vAlign w:val="top"/>
          </w:tcPr>
          <w:p w14:paraId="38B3520D">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3123580068</w:t>
            </w:r>
          </w:p>
        </w:tc>
      </w:tr>
      <w:tr w14:paraId="0FC4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0807397E">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Lớp:</w:t>
            </w:r>
          </w:p>
        </w:tc>
        <w:tc>
          <w:tcPr>
            <w:tcW w:w="2614" w:type="dxa"/>
            <w:tcBorders>
              <w:top w:val="nil"/>
              <w:left w:val="nil"/>
              <w:bottom w:val="nil"/>
              <w:right w:val="nil"/>
            </w:tcBorders>
            <w:vAlign w:val="top"/>
          </w:tcPr>
          <w:p w14:paraId="12149476">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DDU1231</w:t>
            </w:r>
          </w:p>
        </w:tc>
      </w:tr>
    </w:tbl>
    <w:p w14:paraId="177266A3">
      <w:pPr>
        <w:spacing w:line="360" w:lineRule="auto"/>
        <w:jc w:val="right"/>
        <w:rPr>
          <w:rFonts w:hint="default" w:ascii="Times New Roman" w:hAnsi="Times New Roman" w:cs="Times New Roman"/>
          <w:sz w:val="28"/>
          <w:szCs w:val="28"/>
          <w:lang w:val="vi-VN"/>
        </w:rPr>
      </w:pPr>
    </w:p>
    <w:p w14:paraId="30A96214">
      <w:pPr>
        <w:spacing w:line="360" w:lineRule="auto"/>
        <w:jc w:val="right"/>
        <w:rPr>
          <w:rFonts w:hint="default" w:ascii="Times New Roman" w:hAnsi="Times New Roman" w:cs="Times New Roman"/>
          <w:sz w:val="28"/>
          <w:szCs w:val="28"/>
          <w:lang w:val="vi-VN"/>
        </w:rPr>
      </w:pPr>
    </w:p>
    <w:p w14:paraId="7E800AF4">
      <w:pPr>
        <w:spacing w:line="360" w:lineRule="auto"/>
        <w:jc w:val="right"/>
        <w:rPr>
          <w:rFonts w:hint="default" w:ascii="Times New Roman" w:hAnsi="Times New Roman" w:cs="Times New Roman"/>
          <w:sz w:val="28"/>
          <w:szCs w:val="28"/>
          <w:lang w:val="vi-VN"/>
        </w:rPr>
      </w:pPr>
    </w:p>
    <w:p w14:paraId="05C23112">
      <w:pPr>
        <w:spacing w:line="360" w:lineRule="auto"/>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Thành</w:t>
      </w:r>
      <w:r>
        <w:rPr>
          <w:rFonts w:hint="default" w:ascii="Times New Roman" w:hAnsi="Times New Roman" w:cs="Times New Roman"/>
          <w:i/>
          <w:iCs/>
          <w:sz w:val="28"/>
          <w:szCs w:val="28"/>
          <w:lang w:val="vi-VN"/>
        </w:rPr>
        <w:t xml:space="preserve"> </w:t>
      </w:r>
      <w:r>
        <w:rPr>
          <w:rFonts w:hint="default" w:ascii="Times New Roman" w:hAnsi="Times New Roman" w:cs="Times New Roman"/>
          <w:i/>
          <w:iCs/>
          <w:sz w:val="28"/>
          <w:szCs w:val="28"/>
        </w:rPr>
        <w:t>phố</w:t>
      </w:r>
      <w:r>
        <w:rPr>
          <w:rFonts w:hint="default" w:ascii="Times New Roman" w:hAnsi="Times New Roman" w:cs="Times New Roman"/>
          <w:i/>
          <w:iCs/>
          <w:sz w:val="28"/>
          <w:szCs w:val="28"/>
          <w:lang w:val="vi-VN"/>
        </w:rPr>
        <w:t xml:space="preserve"> Hồ Chí Minh, tháng 9, năm 2026</w:t>
      </w:r>
    </w:p>
    <w:p w14:paraId="6A7AAA7B"/>
    <w:p w14:paraId="466BD78C"/>
    <w:p w14:paraId="7B9B8A83">
      <w:r>
        <w:br w:type="page"/>
      </w:r>
    </w:p>
    <w:p w14:paraId="4FA59E31">
      <w:pPr>
        <w:spacing w:line="360" w:lineRule="auto"/>
        <w:jc w:val="center"/>
        <w:rPr>
          <w:rFonts w:hint="default" w:ascii="Times New Roman" w:hAnsi="Times New Roman" w:cs="Times New Roman"/>
          <w:b/>
          <w:bCs/>
          <w:sz w:val="26"/>
          <w:szCs w:val="26"/>
        </w:rPr>
      </w:pPr>
      <w:r>
        <w:rPr>
          <w:rFonts w:hint="default" w:ascii="Times New Roman" w:hAnsi="Times New Roman" w:eastAsia="Roboto" w:cs="Times New Roman"/>
          <w:b/>
          <w:bCs/>
          <w:i w:val="0"/>
          <w:iCs w:val="0"/>
          <w:color w:val="1F1F1F"/>
          <w:spacing w:val="0"/>
          <w:sz w:val="26"/>
          <w:szCs w:val="26"/>
          <w:shd w:val="clear" w:fill="FFFFFF"/>
        </w:rPr>
        <w:t>VÍ DỤ MẪU GIẢI HỆ P</w:t>
      </w:r>
      <w:r>
        <w:rPr>
          <w:rFonts w:hint="default" w:ascii="Times New Roman" w:hAnsi="Times New Roman" w:eastAsia="Roboto" w:cs="Times New Roman"/>
          <w:b/>
          <w:bCs/>
          <w:i w:val="0"/>
          <w:iCs w:val="0"/>
          <w:color w:val="1F1F1F"/>
          <w:spacing w:val="0"/>
          <w:sz w:val="26"/>
          <w:szCs w:val="26"/>
          <w:shd w:val="clear" w:fill="FFFFFF"/>
          <w:lang w:val="vi-VN"/>
        </w:rPr>
        <w:t xml:space="preserve">HƯƠNG </w:t>
      </w:r>
      <w:r>
        <w:rPr>
          <w:rFonts w:hint="default" w:ascii="Times New Roman" w:hAnsi="Times New Roman" w:eastAsia="Roboto" w:cs="Times New Roman"/>
          <w:b/>
          <w:bCs/>
          <w:i w:val="0"/>
          <w:iCs w:val="0"/>
          <w:color w:val="1F1F1F"/>
          <w:spacing w:val="0"/>
          <w:sz w:val="26"/>
          <w:szCs w:val="26"/>
          <w:shd w:val="clear" w:fill="FFFFFF"/>
        </w:rPr>
        <w:t>T</w:t>
      </w:r>
      <w:r>
        <w:rPr>
          <w:rFonts w:hint="default" w:ascii="Times New Roman" w:hAnsi="Times New Roman" w:eastAsia="Roboto" w:cs="Times New Roman"/>
          <w:b/>
          <w:bCs/>
          <w:i w:val="0"/>
          <w:iCs w:val="0"/>
          <w:color w:val="1F1F1F"/>
          <w:spacing w:val="0"/>
          <w:sz w:val="26"/>
          <w:szCs w:val="26"/>
          <w:shd w:val="clear" w:fill="FFFFFF"/>
          <w:lang w:val="vi-VN"/>
        </w:rPr>
        <w:t>RÌNH</w:t>
      </w:r>
      <w:r>
        <w:rPr>
          <w:rFonts w:hint="default" w:ascii="Times New Roman" w:hAnsi="Times New Roman" w:eastAsia="Roboto" w:cs="Times New Roman"/>
          <w:b/>
          <w:bCs/>
          <w:i w:val="0"/>
          <w:iCs w:val="0"/>
          <w:color w:val="1F1F1F"/>
          <w:spacing w:val="0"/>
          <w:sz w:val="26"/>
          <w:szCs w:val="26"/>
          <w:shd w:val="clear" w:fill="FFFFFF"/>
        </w:rPr>
        <w:t>, PSEUDO INVERSE, VÀ GRADIENT DESCENT</w:t>
      </w:r>
    </w:p>
    <w:p w14:paraId="464B43B1">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Dữ liệu mẫu (Bài toán Linear Regression - Hồi quy tuyến tính)</w:t>
      </w:r>
    </w:p>
    <w:p w14:paraId="0ED7EE67">
      <w:pPr>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Mục tiêu: Dự đoán </w:t>
      </w:r>
      <w:r>
        <w:rPr>
          <w:rFonts w:hint="default" w:ascii="Times New Roman" w:hAnsi="Times New Roman" w:cs="Times New Roman"/>
          <w:b w:val="0"/>
          <w:bCs w:val="0"/>
          <w:sz w:val="26"/>
          <w:szCs w:val="26"/>
          <w:lang w:val="vi-VN"/>
        </w:rPr>
        <w:t>C</w:t>
      </w:r>
      <w:r>
        <w:rPr>
          <w:rFonts w:hint="default" w:ascii="Times New Roman" w:hAnsi="Times New Roman" w:cs="Times New Roman"/>
          <w:b w:val="0"/>
          <w:bCs w:val="0"/>
          <w:sz w:val="26"/>
          <w:szCs w:val="26"/>
        </w:rPr>
        <w:t xml:space="preserve">ân nặng dựa trên </w:t>
      </w:r>
      <w:r>
        <w:rPr>
          <w:rFonts w:hint="default" w:ascii="Times New Roman" w:hAnsi="Times New Roman" w:cs="Times New Roman"/>
          <w:b w:val="0"/>
          <w:bCs w:val="0"/>
          <w:sz w:val="26"/>
          <w:szCs w:val="26"/>
          <w:lang w:val="vi-VN"/>
        </w:rPr>
        <w:t>C</w:t>
      </w:r>
      <w:r>
        <w:rPr>
          <w:rFonts w:hint="default" w:ascii="Times New Roman" w:hAnsi="Times New Roman" w:cs="Times New Roman"/>
          <w:b w:val="0"/>
          <w:bCs w:val="0"/>
          <w:sz w:val="26"/>
          <w:szCs w:val="26"/>
        </w:rPr>
        <w:t>hiều cao bằng phương trình</w:t>
      </w:r>
      <w:r>
        <w:rPr>
          <w:rFonts w:hint="default" w:ascii="Times New Roman" w:hAnsi="Times New Roman" w:cs="Times New Roman"/>
          <w:b w:val="0"/>
          <w:bCs w:val="0"/>
          <w:sz w:val="26"/>
          <w:szCs w:val="26"/>
          <w:lang w:val="vi-VN"/>
        </w:rPr>
        <w:t>:</w:t>
      </w:r>
    </w:p>
    <w:p w14:paraId="5D7F3460">
      <w:pPr>
        <w:spacing w:line="360" w:lineRule="auto"/>
        <w:jc w:val="center"/>
        <w:rPr>
          <w:rFonts w:hint="default" w:ascii="Times New Roman" w:hAnsi="Times New Roman" w:cs="Times New Roman"/>
          <w:b w:val="0"/>
          <w:bCs w:val="0"/>
          <w:sz w:val="26"/>
          <w:szCs w:val="26"/>
        </w:rPr>
      </w:pPr>
      <m:oMath>
        <m:r>
          <m:rPr>
            <m:sty m:val="p"/>
          </m:rPr>
          <w:rPr>
            <w:rFonts w:hint="default" w:ascii="Cambria Math" w:hAnsi="Cambria Math" w:cs="Times New Roman"/>
            <w:sz w:val="26"/>
            <w:szCs w:val="26"/>
            <w:lang w:val="en-US" w:bidi="ar-SA"/>
          </w:rPr>
          <m:t>y=ax</m:t>
        </m:r>
        <m:r>
          <m:rPr>
            <m:sty m:val="p"/>
          </m:rPr>
          <w:rPr>
            <w:rFonts w:hint="default" w:ascii="Cambria Math" w:hAnsi="Cambria Math" w:cs="Times New Roman"/>
            <w:sz w:val="26"/>
            <w:szCs w:val="26"/>
            <w:lang w:val="vi-VN" w:bidi="ar-SA"/>
          </w:rPr>
          <m:t>+</m:t>
        </m:r>
        <m:r>
          <m:rPr>
            <m:sty m:val="p"/>
          </m:rPr>
          <w:rPr>
            <w:rFonts w:hint="default" w:ascii="Cambria Math" w:hAnsi="Cambria Math" w:cs="Times New Roman"/>
            <w:sz w:val="26"/>
            <w:szCs w:val="26"/>
            <w:lang w:val="en-US" w:bidi="ar-SA"/>
          </w:rPr>
          <m:t>b</m:t>
        </m:r>
      </m:oMath>
      <w:r>
        <w:rPr>
          <w:rFonts w:hint="default" w:ascii="Times New Roman" w:hAnsi="Times New Roman" w:cs="Times New Roman"/>
          <w:b w:val="0"/>
          <w:bCs w:val="0"/>
          <w:sz w:val="26"/>
          <w:szCs w:val="26"/>
        </w:rPr>
        <w:t>.</w:t>
      </w:r>
    </w:p>
    <w:p w14:paraId="5A0490B5">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Chiều cao (</w:t>
      </w:r>
      <m:oMath>
        <m:r>
          <m:rPr/>
          <w:rPr>
            <w:rFonts w:hint="default" w:ascii="Cambria Math" w:hAnsi="Cambria Math" w:cs="Times New Roman"/>
            <w:sz w:val="26"/>
            <w:szCs w:val="26"/>
            <w:lang w:val="vi-VN" w:eastAsia="zh-CN" w:bidi="ar-SA"/>
          </w:rPr>
          <m:t>x</m:t>
        </m:r>
      </m:oMath>
      <w:r>
        <w:rPr>
          <w:rFonts w:hint="default" w:ascii="Times New Roman" w:hAnsi="Times New Roman" w:cs="Times New Roman"/>
          <w:b w:val="0"/>
          <w:bCs w:val="0"/>
          <w:sz w:val="26"/>
          <w:szCs w:val="26"/>
        </w:rPr>
        <w:t>): 170, 155, 150, 175, 165.</w:t>
      </w:r>
    </w:p>
    <w:p w14:paraId="7918A256">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Cân nặng (</w:t>
      </w:r>
      <m:oMath>
        <m:r>
          <m:rPr/>
          <w:rPr>
            <w:rFonts w:hint="default" w:ascii="Cambria Math" w:hAnsi="Cambria Math" w:cs="Times New Roman"/>
            <w:sz w:val="26"/>
            <w:szCs w:val="26"/>
            <w:lang w:val="vi-VN" w:eastAsia="zh-CN" w:bidi="ar-SA"/>
          </w:rPr>
          <m:t>y</m:t>
        </m:r>
      </m:oMath>
      <w:r>
        <w:rPr>
          <w:rFonts w:hint="default" w:ascii="Times New Roman" w:hAnsi="Times New Roman" w:cs="Times New Roman"/>
          <w:b w:val="0"/>
          <w:bCs w:val="0"/>
          <w:sz w:val="26"/>
          <w:szCs w:val="26"/>
        </w:rPr>
        <w:t>): 65, 50, 45, 70, 55.</w:t>
      </w:r>
    </w:p>
    <w:p w14:paraId="070826E1">
      <w:pPr>
        <w:spacing w:line="360" w:lineRule="auto"/>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1. Giải hệ phương trình (Least Square Method)</w:t>
      </w:r>
    </w:p>
    <w:p w14:paraId="0C3A60D0">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Hàm sai số (Residual): Tính tổng bình phương sai số của 5 điểm dữ liệu </w:t>
      </w:r>
    </w:p>
    <w:p w14:paraId="126FE929">
      <w:pPr>
        <w:spacing w:line="360" w:lineRule="auto"/>
        <w:jc w:val="both"/>
        <w:rPr>
          <w:rFonts w:hint="default" w:ascii="Times New Roman" w:hAnsi="Times New Roman" w:cs="Times New Roman"/>
          <w:b w:val="0"/>
          <w:bCs w:val="0"/>
          <w:sz w:val="26"/>
          <w:szCs w:val="26"/>
          <w:lang w:val="vi-VN"/>
        </w:rPr>
      </w:pPr>
      <m:oMath>
        <m:r>
          <m:rPr/>
          <w:rPr>
            <w:rFonts w:hint="default" w:ascii="Cambria Math" w:hAnsi="Cambria Math" w:cs="Times New Roman"/>
            <w:sz w:val="26"/>
            <w:szCs w:val="26"/>
            <w:lang w:val="vi-VN" w:eastAsia="zh-CN" w:bidi="ar-SA"/>
          </w:rPr>
          <m:t xml:space="preserve">R = </m:t>
        </m:r>
        <m:nary>
          <m:naryPr>
            <m:chr m:val="∑"/>
            <m:limLoc m:val="subSup"/>
            <m:ctrlPr>
              <w:rPr>
                <w:rFonts w:hint="default" w:ascii="Cambria Math" w:hAnsi="Cambria Math" w:cs="Times New Roman"/>
                <w:b w:val="0"/>
                <w:bCs w:val="0"/>
                <w:i/>
                <w:sz w:val="26"/>
                <w:szCs w:val="26"/>
                <w:lang w:val="vi-VN" w:eastAsia="zh-CN" w:bidi="ar-SA"/>
              </w:rPr>
            </m:ctrlPr>
          </m:naryPr>
          <m:sub>
            <m:r>
              <m:rPr/>
              <w:rPr>
                <w:rFonts w:hint="default" w:ascii="Cambria Math" w:hAnsi="Cambria Math" w:cs="Times New Roman"/>
                <w:sz w:val="26"/>
                <w:szCs w:val="26"/>
                <w:lang w:val="vi-VN" w:eastAsia="zh-CN" w:bidi="ar-SA"/>
              </w:rPr>
              <m:t>i=1</m:t>
            </m:r>
            <m:ctrlPr>
              <w:rPr>
                <w:rFonts w:hint="default" w:ascii="Cambria Math" w:hAnsi="Cambria Math" w:cs="Times New Roman"/>
                <w:b w:val="0"/>
                <w:bCs w:val="0"/>
                <w:i/>
                <w:sz w:val="26"/>
                <w:szCs w:val="26"/>
                <w:lang w:val="vi-VN" w:eastAsia="zh-CN" w:bidi="ar-SA"/>
              </w:rPr>
            </m:ctrlPr>
          </m:sub>
          <m:sup>
            <m:r>
              <m:rPr/>
              <w:rPr>
                <w:rFonts w:hint="default" w:ascii="Cambria Math" w:hAnsi="Cambria Math" w:cs="Times New Roman"/>
                <w:sz w:val="26"/>
                <w:szCs w:val="26"/>
                <w:lang w:val="vi-VN" w:eastAsia="zh-CN" w:bidi="ar-SA"/>
              </w:rPr>
              <m:t>5</m:t>
            </m:r>
            <m:ctrlPr>
              <w:rPr>
                <w:rFonts w:hint="default" w:ascii="Cambria Math" w:hAnsi="Cambria Math" w:cs="Times New Roman"/>
                <w:b w:val="0"/>
                <w:bCs w:val="0"/>
                <w:i/>
                <w:sz w:val="26"/>
                <w:szCs w:val="26"/>
                <w:lang w:val="vi-VN" w:eastAsia="zh-CN" w:bidi="ar-SA"/>
              </w:rPr>
            </m:ctrlPr>
          </m:sup>
          <m:e>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m:t>
                </m:r>
                <m:acc>
                  <m:accPr>
                    <m:chr m:val="̅"/>
                    <m:ctrlPr>
                      <w:rPr>
                        <w:rFonts w:hint="default" w:ascii="Cambria Math" w:hAnsi="Cambria Math" w:cs="Times New Roman"/>
                        <w:b w:val="0"/>
                        <w:bCs w:val="0"/>
                        <w:i/>
                        <w:sz w:val="26"/>
                        <w:szCs w:val="26"/>
                        <w:lang w:val="vi-VN" w:eastAsia="zh-CN" w:bidi="ar-SA"/>
                      </w:rPr>
                    </m:ctrlPr>
                  </m:accPr>
                  <m:e>
                    <m:sSub>
                      <m:sSubPr>
                        <m:ctrlPr>
                          <w:rPr>
                            <w:rFonts w:hint="default" w:ascii="Cambria Math" w:hAnsi="Cambria Math" w:cs="Times New Roman"/>
                            <w:b w:val="0"/>
                            <w:bCs w:val="0"/>
                            <w:i/>
                            <w:sz w:val="26"/>
                            <w:szCs w:val="26"/>
                            <w:lang w:val="vi-VN" w:eastAsia="zh-CN" w:bidi="ar-SA"/>
                          </w:rPr>
                        </m:ctrlPr>
                      </m:sSubPr>
                      <m:e>
                        <m:r>
                          <m:rPr/>
                          <w:rPr>
                            <w:rFonts w:hint="default" w:ascii="Cambria Math" w:hAnsi="Cambria Math" w:cs="Times New Roman"/>
                            <w:sz w:val="26"/>
                            <w:szCs w:val="26"/>
                            <w:lang w:val="vi-VN" w:eastAsia="zh-CN" w:bidi="ar-SA"/>
                          </w:rPr>
                          <m:t>y</m:t>
                        </m:r>
                        <m:ctrlPr>
                          <w:rPr>
                            <w:rFonts w:hint="default" w:ascii="Cambria Math" w:hAnsi="Cambria Math" w:cs="Times New Roman"/>
                            <w:b w:val="0"/>
                            <w:bCs w:val="0"/>
                            <w:i/>
                            <w:sz w:val="26"/>
                            <w:szCs w:val="26"/>
                            <w:lang w:val="vi-VN" w:eastAsia="zh-CN" w:bidi="ar-SA"/>
                          </w:rPr>
                        </m:ctrlPr>
                      </m:e>
                      <m:sub>
                        <m:r>
                          <m:rPr/>
                          <w:rPr>
                            <w:rFonts w:hint="default" w:ascii="Cambria Math" w:hAnsi="Cambria Math" w:cs="Times New Roman"/>
                            <w:sz w:val="26"/>
                            <w:szCs w:val="26"/>
                            <w:lang w:val="vi-VN" w:eastAsia="zh-CN" w:bidi="ar-SA"/>
                          </w:rPr>
                          <m:t>i</m:t>
                        </m:r>
                        <m:ctrlPr>
                          <w:rPr>
                            <w:rFonts w:hint="default" w:ascii="Cambria Math" w:hAnsi="Cambria Math" w:cs="Times New Roman"/>
                            <w:b w:val="0"/>
                            <w:bCs w:val="0"/>
                            <w:i/>
                            <w:sz w:val="26"/>
                            <w:szCs w:val="26"/>
                            <w:lang w:val="vi-VN" w:eastAsia="zh-CN" w:bidi="ar-SA"/>
                          </w:rPr>
                        </m:ctrlPr>
                      </m:sub>
                    </m:sSub>
                    <m:ctrlPr>
                      <w:rPr>
                        <w:rFonts w:hint="default" w:ascii="Cambria Math" w:hAnsi="Cambria Math" w:cs="Times New Roman"/>
                        <w:b w:val="0"/>
                        <w:bCs w:val="0"/>
                        <w:i/>
                        <w:sz w:val="26"/>
                        <w:szCs w:val="26"/>
                        <w:lang w:val="vi-VN" w:eastAsia="zh-CN" w:bidi="ar-SA"/>
                      </w:rPr>
                    </m:ctrlPr>
                  </m:e>
                </m:acc>
                <m:r>
                  <m:rPr/>
                  <w:rPr>
                    <w:rFonts w:hint="default" w:ascii="Cambria Math" w:hAnsi="Cambria Math" w:cs="Times New Roman"/>
                    <w:sz w:val="26"/>
                    <w:szCs w:val="26"/>
                    <w:lang w:val="vi-VN" w:eastAsia="zh-CN" w:bidi="ar-SA"/>
                  </w:rPr>
                  <m:t xml:space="preserve">− </m:t>
                </m:r>
                <m:sSub>
                  <m:sSubPr>
                    <m:ctrlPr>
                      <w:rPr>
                        <w:rFonts w:hint="default" w:ascii="Cambria Math" w:hAnsi="Cambria Math" w:cs="Times New Roman"/>
                        <w:b w:val="0"/>
                        <w:bCs w:val="0"/>
                        <w:i/>
                        <w:sz w:val="26"/>
                        <w:szCs w:val="26"/>
                        <w:lang w:val="vi-VN" w:eastAsia="zh-CN" w:bidi="ar-SA"/>
                      </w:rPr>
                    </m:ctrlPr>
                  </m:sSubPr>
                  <m:e>
                    <m:r>
                      <m:rPr/>
                      <w:rPr>
                        <w:rFonts w:hint="default" w:ascii="Cambria Math" w:hAnsi="Cambria Math" w:cs="Times New Roman"/>
                        <w:sz w:val="26"/>
                        <w:szCs w:val="26"/>
                        <w:lang w:val="vi-VN" w:eastAsia="zh-CN" w:bidi="ar-SA"/>
                      </w:rPr>
                      <m:t>y</m:t>
                    </m:r>
                    <m:ctrlPr>
                      <w:rPr>
                        <w:rFonts w:hint="default" w:ascii="Cambria Math" w:hAnsi="Cambria Math" w:cs="Times New Roman"/>
                        <w:b w:val="0"/>
                        <w:bCs w:val="0"/>
                        <w:i/>
                        <w:sz w:val="26"/>
                        <w:szCs w:val="26"/>
                        <w:lang w:val="vi-VN" w:eastAsia="zh-CN" w:bidi="ar-SA"/>
                      </w:rPr>
                    </m:ctrlPr>
                  </m:e>
                  <m:sub>
                    <m:r>
                      <m:rPr/>
                      <w:rPr>
                        <w:rFonts w:hint="default" w:ascii="Cambria Math" w:hAnsi="Cambria Math" w:cs="Times New Roman"/>
                        <w:sz w:val="26"/>
                        <w:szCs w:val="26"/>
                        <w:lang w:val="vi-VN" w:eastAsia="zh-CN" w:bidi="ar-SA"/>
                      </w:rPr>
                      <m:t>i</m:t>
                    </m:r>
                    <m:ctrlPr>
                      <w:rPr>
                        <w:rFonts w:hint="default" w:ascii="Cambria Math" w:hAnsi="Cambria Math" w:cs="Times New Roman"/>
                        <w:b w:val="0"/>
                        <w:bCs w:val="0"/>
                        <w:i/>
                        <w:sz w:val="26"/>
                        <w:szCs w:val="26"/>
                        <w:lang w:val="vi-VN" w:eastAsia="zh-CN" w:bidi="ar-SA"/>
                      </w:rPr>
                    </m:ctrlPr>
                  </m:sub>
                </m:sSub>
                <m:r>
                  <m:rPr/>
                  <w:rPr>
                    <w:rFonts w:hint="default" w:ascii="Cambria Math" w:hAnsi="Cambria Math" w:cs="Times New Roman"/>
                    <w:sz w:val="26"/>
                    <w:szCs w:val="26"/>
                    <w:lang w:val="vi-VN" w:eastAsia="zh-CN" w:bidi="ar-SA"/>
                  </w:rPr>
                  <m:t>)</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sup>
            </m:sSup>
            <m:ctrlPr>
              <w:rPr>
                <w:rFonts w:hint="default" w:ascii="Cambria Math" w:hAnsi="Cambria Math" w:cs="Times New Roman"/>
                <w:b w:val="0"/>
                <w:bCs w:val="0"/>
                <w:i/>
                <w:sz w:val="26"/>
                <w:szCs w:val="26"/>
                <w:lang w:val="vi-VN" w:eastAsia="zh-CN" w:bidi="ar-SA"/>
              </w:rPr>
            </m:ctrlPr>
          </m:e>
        </m:nary>
      </m:oMath>
      <w:r>
        <w:rPr>
          <w:rFonts w:hint="default" w:ascii="Times New Roman" w:hAnsi="Cambria Math" w:cs="Times New Roman"/>
          <w:b w:val="0"/>
          <w:bCs w:val="0"/>
          <w:i w:val="0"/>
          <w:sz w:val="26"/>
          <w:szCs w:val="26"/>
          <w:lang w:val="vi-VN" w:eastAsia="zh-CN" w:bidi="ar-SA"/>
        </w:rPr>
        <w:t>.</w:t>
      </w:r>
    </w:p>
    <w:p w14:paraId="6B065DD7">
      <w:pPr>
        <w:spacing w:line="360" w:lineRule="auto"/>
        <w:jc w:val="both"/>
        <w:rPr>
          <w:rFonts w:hint="default" w:ascii="Times New Roman" w:hAnsi="Times New Roman" w:cs="Times New Roman"/>
          <w:b w:val="0"/>
          <w:bCs w:val="0"/>
          <w:sz w:val="26"/>
          <w:szCs w:val="26"/>
          <w:lang w:val="vi-VN"/>
        </w:rPr>
      </w:pPr>
      <m:oMathPara>
        <m:oMath>
          <m:r>
            <m:rPr/>
            <w:rPr>
              <w:rFonts w:hint="default" w:ascii="Cambria Math" w:hAnsi="Cambria Math" w:cs="Times New Roman"/>
              <w:sz w:val="26"/>
              <w:szCs w:val="26"/>
              <w:lang w:val="vi-VN" w:eastAsia="zh-CN" w:bidi="ar-SA"/>
            </w:rPr>
            <m:t>R =</m:t>
          </m:r>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(170a+b−65)</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m:t>
          </m:r>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(155a+b−50)</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m:t>
          </m:r>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(150a+b−45)</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m:t>
          </m:r>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(175a+b−70)</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m:t>
          </m:r>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(165a+b−55)</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sup>
          </m:sSup>
        </m:oMath>
      </m:oMathPara>
    </w:p>
    <w:p w14:paraId="669E1175">
      <w:pPr>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Đạo hàm tìm cực tiểu: Lấy đạo hàm riêng của </w:t>
      </w:r>
      <m:oMath>
        <m:r>
          <m:rPr/>
          <w:rPr>
            <w:rFonts w:hint="default" w:ascii="Cambria Math" w:hAnsi="Cambria Math" w:cs="Times New Roman"/>
            <w:sz w:val="26"/>
            <w:szCs w:val="26"/>
            <w:lang w:val="vi-VN" w:eastAsia="zh-CN" w:bidi="ar-SA"/>
          </w:rPr>
          <m:t>R</m:t>
        </m:r>
      </m:oMath>
      <w:r>
        <w:rPr>
          <w:rFonts w:hint="default" w:ascii="Times New Roman" w:hAnsi="Times New Roman" w:cs="Times New Roman"/>
          <w:b w:val="0"/>
          <w:bCs w:val="0"/>
          <w:sz w:val="26"/>
          <w:szCs w:val="26"/>
        </w:rPr>
        <w:t xml:space="preserve"> theo </w:t>
      </w:r>
      <m:oMath>
        <m:r>
          <m:rPr/>
          <w:rPr>
            <w:rFonts w:hint="default" w:ascii="Cambria Math" w:hAnsi="Cambria Math" w:cs="Times New Roman"/>
            <w:sz w:val="26"/>
            <w:szCs w:val="26"/>
            <w:lang w:val="vi-VN" w:eastAsia="zh-CN" w:bidi="ar-SA"/>
          </w:rPr>
          <m:t>a</m:t>
        </m:r>
      </m:oMath>
      <w:r>
        <w:rPr>
          <w:rFonts w:hint="default" w:ascii="Times New Roman" w:hAnsi="Times New Roman" w:cs="Times New Roman"/>
          <w:b w:val="0"/>
          <w:bCs w:val="0"/>
          <w:sz w:val="26"/>
          <w:szCs w:val="26"/>
        </w:rPr>
        <w:t xml:space="preserve"> và theo </w:t>
      </w:r>
      <m:oMath>
        <m:r>
          <m:rPr/>
          <w:rPr>
            <w:rFonts w:hint="default" w:ascii="Cambria Math" w:hAnsi="Cambria Math" w:cs="Times New Roman"/>
            <w:sz w:val="26"/>
            <w:szCs w:val="26"/>
            <w:lang w:val="vi-VN" w:eastAsia="zh-CN" w:bidi="ar-SA"/>
          </w:rPr>
          <m:t>b</m:t>
        </m:r>
      </m:oMath>
      <w:r>
        <w:rPr>
          <w:rFonts w:hint="default" w:ascii="Times New Roman" w:hAnsi="Times New Roman" w:cs="Times New Roman"/>
          <w:b w:val="0"/>
          <w:bCs w:val="0"/>
          <w:sz w:val="26"/>
          <w:szCs w:val="26"/>
        </w:rPr>
        <w:t xml:space="preserve"> rồi cho bằng </w:t>
      </w:r>
      <m:oMath>
        <m:r>
          <m:rPr/>
          <w:rPr>
            <w:rFonts w:hint="default" w:ascii="Cambria Math" w:hAnsi="Cambria Math" w:cs="Times New Roman"/>
            <w:sz w:val="26"/>
            <w:szCs w:val="26"/>
            <w:lang w:val="vi-VN" w:eastAsia="zh-CN" w:bidi="ar-SA"/>
          </w:rPr>
          <m:t>0 (</m:t>
        </m:r>
        <m:f>
          <m:fPr>
            <m:ctrlPr>
              <w:rPr>
                <w:rFonts w:hint="default" w:ascii="Cambria Math" w:hAnsi="Cambria Math" w:cs="Times New Roman"/>
                <w:b w:val="0"/>
                <w:bCs w:val="0"/>
                <w:i/>
                <w:sz w:val="26"/>
                <w:szCs w:val="26"/>
                <w:lang w:val="vi-VN" w:eastAsia="zh-CN" w:bidi="ar-SA"/>
              </w:rPr>
            </m:ctrlPr>
          </m:fPr>
          <m:num>
            <m:r>
              <m:rPr/>
              <w:rPr>
                <w:rFonts w:ascii="Cambria Math" w:hAnsi="Cambria Math" w:cs="Times New Roman"/>
                <w:sz w:val="26"/>
                <w:szCs w:val="26"/>
                <w:lang w:val="vi-VN" w:bidi="ar-SA"/>
              </w:rPr>
              <m:t>∂</m:t>
            </m:r>
            <m:r>
              <m:rPr/>
              <w:rPr>
                <w:rFonts w:hint="default" w:ascii="Cambria Math" w:hAnsi="Cambria Math" w:cs="Times New Roman"/>
                <w:sz w:val="26"/>
                <w:szCs w:val="26"/>
                <w:lang w:val="vi-VN" w:bidi="ar-SA"/>
              </w:rPr>
              <m:t>R</m:t>
            </m:r>
            <m:ctrlPr>
              <w:rPr>
                <w:rFonts w:hint="default" w:ascii="Cambria Math" w:hAnsi="Cambria Math" w:cs="Times New Roman"/>
                <w:b w:val="0"/>
                <w:bCs w:val="0"/>
                <w:i/>
                <w:sz w:val="26"/>
                <w:szCs w:val="26"/>
                <w:lang w:val="vi-VN" w:eastAsia="zh-CN" w:bidi="ar-SA"/>
              </w:rPr>
            </m:ctrlPr>
          </m:num>
          <m:den>
            <m:r>
              <m:rPr/>
              <w:rPr>
                <w:rFonts w:ascii="Cambria Math" w:hAnsi="Cambria Math" w:cs="Times New Roman"/>
                <w:sz w:val="26"/>
                <w:szCs w:val="26"/>
                <w:lang w:val="vi-VN" w:bidi="ar-SA"/>
              </w:rPr>
              <m:t>∂</m:t>
            </m:r>
            <m:r>
              <m:rPr/>
              <w:rPr>
                <w:rFonts w:hint="default" w:ascii="Cambria Math" w:hAnsi="Cambria Math" w:cs="Times New Roman"/>
                <w:sz w:val="26"/>
                <w:szCs w:val="26"/>
                <w:lang w:val="vi-VN" w:bidi="ar-SA"/>
              </w:rPr>
              <m:t>a</m:t>
            </m:r>
            <m:ctrlPr>
              <w:rPr>
                <w:rFonts w:hint="default" w:ascii="Cambria Math" w:hAnsi="Cambria Math" w:cs="Times New Roman"/>
                <w:b w:val="0"/>
                <w:bCs w:val="0"/>
                <w:i/>
                <w:sz w:val="26"/>
                <w:szCs w:val="26"/>
                <w:lang w:val="vi-VN" w:eastAsia="zh-CN" w:bidi="ar-SA"/>
              </w:rPr>
            </m:ctrlPr>
          </m:den>
        </m:f>
        <m:r>
          <m:rPr/>
          <w:rPr>
            <w:rFonts w:hint="default" w:ascii="Cambria Math" w:hAnsi="Cambria Math" w:cs="Times New Roman"/>
            <w:sz w:val="26"/>
            <w:szCs w:val="26"/>
            <w:lang w:val="vi-VN" w:eastAsia="zh-CN" w:bidi="ar-SA"/>
          </w:rPr>
          <m:t xml:space="preserve">=0 và </m:t>
        </m:r>
        <m:f>
          <m:fPr>
            <m:ctrlPr>
              <w:rPr>
                <w:rFonts w:hint="default" w:ascii="Cambria Math" w:hAnsi="Cambria Math" w:cs="Times New Roman"/>
                <w:b w:val="0"/>
                <w:bCs w:val="0"/>
                <w:i/>
                <w:sz w:val="26"/>
                <w:szCs w:val="26"/>
                <w:lang w:val="vi-VN" w:eastAsia="zh-CN" w:bidi="ar-SA"/>
              </w:rPr>
            </m:ctrlPr>
          </m:fPr>
          <m:num>
            <m:r>
              <m:rPr/>
              <w:rPr>
                <w:rFonts w:ascii="Cambria Math" w:hAnsi="Cambria Math" w:cs="Times New Roman"/>
                <w:sz w:val="26"/>
                <w:szCs w:val="26"/>
                <w:lang w:val="vi-VN" w:bidi="ar-SA"/>
              </w:rPr>
              <m:t>∂</m:t>
            </m:r>
            <m:r>
              <m:rPr/>
              <w:rPr>
                <w:rFonts w:hint="default" w:ascii="Cambria Math" w:hAnsi="Cambria Math" w:cs="Times New Roman"/>
                <w:sz w:val="26"/>
                <w:szCs w:val="26"/>
                <w:lang w:val="vi-VN" w:bidi="ar-SA"/>
              </w:rPr>
              <m:t>R</m:t>
            </m:r>
            <m:ctrlPr>
              <w:rPr>
                <w:rFonts w:hint="default" w:ascii="Cambria Math" w:hAnsi="Cambria Math" w:cs="Times New Roman"/>
                <w:b w:val="0"/>
                <w:bCs w:val="0"/>
                <w:i/>
                <w:sz w:val="26"/>
                <w:szCs w:val="26"/>
                <w:lang w:val="vi-VN" w:eastAsia="zh-CN" w:bidi="ar-SA"/>
              </w:rPr>
            </m:ctrlPr>
          </m:num>
          <m:den>
            <m:r>
              <m:rPr/>
              <w:rPr>
                <w:rFonts w:ascii="Cambria Math" w:hAnsi="Cambria Math" w:cs="Times New Roman"/>
                <w:sz w:val="26"/>
                <w:szCs w:val="26"/>
                <w:lang w:val="vi-VN" w:bidi="ar-SA"/>
              </w:rPr>
              <m:t>∂</m:t>
            </m:r>
            <m:r>
              <m:rPr/>
              <w:rPr>
                <w:rFonts w:hint="default" w:ascii="Cambria Math" w:hAnsi="Cambria Math" w:cs="Times New Roman"/>
                <w:sz w:val="26"/>
                <w:szCs w:val="26"/>
                <w:lang w:val="vi-VN" w:bidi="ar-SA"/>
              </w:rPr>
              <m:t>b</m:t>
            </m:r>
            <m:ctrlPr>
              <w:rPr>
                <w:rFonts w:hint="default" w:ascii="Cambria Math" w:hAnsi="Cambria Math" w:cs="Times New Roman"/>
                <w:b w:val="0"/>
                <w:bCs w:val="0"/>
                <w:i/>
                <w:sz w:val="26"/>
                <w:szCs w:val="26"/>
                <w:lang w:val="vi-VN" w:eastAsia="zh-CN" w:bidi="ar-SA"/>
              </w:rPr>
            </m:ctrlPr>
          </m:den>
        </m:f>
        <m:r>
          <m:rPr/>
          <w:rPr>
            <w:rFonts w:hint="default" w:ascii="Cambria Math" w:hAnsi="Cambria Math" w:cs="Times New Roman"/>
            <w:sz w:val="26"/>
            <w:szCs w:val="26"/>
            <w:lang w:val="vi-VN" w:eastAsia="zh-CN" w:bidi="ar-SA"/>
          </w:rPr>
          <m:t>=0</m:t>
        </m:r>
      </m:oMath>
      <w:r>
        <w:rPr>
          <w:rFonts w:hint="default" w:ascii="Times New Roman" w:hAnsi="Times New Roman" w:cs="Times New Roman"/>
          <w:b w:val="0"/>
          <w:bCs w:val="0"/>
          <w:sz w:val="26"/>
          <w:szCs w:val="26"/>
          <w:lang w:val="vi-VN"/>
        </w:rPr>
        <w:t>).</w:t>
      </w:r>
    </w:p>
    <w:p w14:paraId="1BA30DF4">
      <w:pPr>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Hệ phương trình thu được:</w:t>
      </w:r>
      <w:r>
        <w:rPr>
          <w:rFonts w:hint="default" w:ascii="Times New Roman" w:hAnsi="Times New Roman" w:cs="Times New Roman"/>
          <w:b w:val="0"/>
          <w:bCs w:val="0"/>
          <w:sz w:val="26"/>
          <w:szCs w:val="26"/>
          <w:lang w:val="vi-VN"/>
        </w:rPr>
        <w:t xml:space="preserve"> </w:t>
      </w:r>
    </w:p>
    <w:p w14:paraId="394D350C">
      <w:pPr>
        <w:spacing w:line="360" w:lineRule="auto"/>
        <w:jc w:val="both"/>
        <w:rPr>
          <w:rFonts w:hint="default" w:ascii="Times New Roman" w:hAnsi="Times New Roman" w:cs="Times New Roman"/>
          <w:b w:val="0"/>
          <w:bCs w:val="0"/>
          <w:sz w:val="26"/>
          <w:szCs w:val="26"/>
        </w:rPr>
      </w:pPr>
      <m:oMathPara>
        <m:oMath>
          <m:r>
            <m:rPr>
              <m:sty m:val="p"/>
            </m:rPr>
            <w:rPr>
              <w:rFonts w:hint="default" w:ascii="Cambria Math" w:hAnsi="Cambria Math" w:cs="Times New Roman"/>
              <w:sz w:val="26"/>
              <w:szCs w:val="26"/>
              <w:lang w:val="vi-VN" w:bidi="ar-SA"/>
            </w:rPr>
            <m:t>133275a</m:t>
          </m:r>
          <m:r>
            <m:rPr>
              <m:sty m:val="p"/>
            </m:rPr>
            <w:rPr>
              <w:rFonts w:hint="default" w:ascii="Cambria Math" w:hAnsi="Cambria Math" w:cs="Times New Roman"/>
              <w:sz w:val="26"/>
              <w:szCs w:val="26"/>
              <w:lang w:val="en-US" w:bidi="ar-SA"/>
            </w:rPr>
            <m:t>+ 815b = 4687</m:t>
          </m:r>
          <m:r>
            <m:rPr>
              <m:sty m:val="p"/>
            </m:rPr>
            <w:rPr>
              <w:rFonts w:hint="default" w:ascii="Cambria Math" w:hAnsi="Cambria Math" w:cs="Times New Roman"/>
              <w:sz w:val="26"/>
              <w:szCs w:val="26"/>
              <w:lang w:val="vi-VN" w:bidi="ar-SA"/>
            </w:rPr>
            <m:t>5</m:t>
          </m:r>
          <m:r>
            <m:rPr/>
            <w:rPr>
              <w:rFonts w:ascii="Cambria Math" w:hAnsi="Cambria Math" w:cs="Times New Roman"/>
              <w:sz w:val="26"/>
              <w:szCs w:val="26"/>
            </w:rPr>
            <m:t>⟺</m:t>
          </m:r>
          <m:r>
            <m:rPr/>
            <w:rPr>
              <w:rFonts w:hint="default" w:ascii="Cambria Math" w:hAnsi="Cambria Math" w:cs="Times New Roman"/>
              <w:sz w:val="26"/>
              <w:szCs w:val="26"/>
              <w:lang w:val="vi-VN"/>
            </w:rPr>
            <m:t xml:space="preserve"> 815a +5b =285</m:t>
          </m:r>
        </m:oMath>
      </m:oMathPara>
    </w:p>
    <w:p w14:paraId="24A74466">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Kết quả: </w:t>
      </w:r>
      <m:oMath>
        <m:r>
          <m:rPr>
            <m:sty m:val="p"/>
          </m:rPr>
          <w:rPr>
            <w:rFonts w:hint="default" w:ascii="Cambria Math" w:hAnsi="Cambria Math" w:cs="Times New Roman"/>
            <w:sz w:val="26"/>
            <w:szCs w:val="26"/>
            <w:lang w:val="en-US" w:bidi="ar-SA"/>
          </w:rPr>
          <m:t xml:space="preserve">a = 0.97674419, b = </m:t>
        </m:r>
        <m:r>
          <m:rPr>
            <m:sty m:val="p"/>
          </m:rPr>
          <w:rPr>
            <w:rFonts w:hint="default" w:ascii="Cambria Math" w:hAnsi="Cambria Math" w:cs="Times New Roman"/>
            <w:sz w:val="26"/>
            <w:szCs w:val="26"/>
            <w:lang w:val="vi-VN" w:bidi="ar-SA"/>
          </w:rPr>
          <m:t>−</m:t>
        </m:r>
        <m:r>
          <m:rPr>
            <m:sty m:val="p"/>
          </m:rPr>
          <w:rPr>
            <w:rFonts w:hint="default" w:ascii="Cambria Math" w:hAnsi="Cambria Math" w:cs="Times New Roman"/>
            <w:sz w:val="26"/>
            <w:szCs w:val="26"/>
            <w:lang w:val="en-US" w:bidi="ar-SA"/>
          </w:rPr>
          <m:t>102.20930233.</m:t>
        </m:r>
      </m:oMath>
    </w:p>
    <w:p w14:paraId="7EBD481D">
      <w:pPr>
        <w:spacing w:line="360" w:lineRule="auto"/>
        <w:jc w:val="both"/>
        <w:rPr>
          <w:rFonts w:hint="default" w:ascii="Times New Roman" w:hAnsi="Times New Roman" w:cs="Times New Roman"/>
          <w:b w:val="0"/>
          <w:bCs w:val="0"/>
          <w:sz w:val="26"/>
          <w:szCs w:val="26"/>
        </w:rPr>
      </w:pPr>
    </w:p>
    <w:p w14:paraId="6C739A04">
      <w:pPr>
        <w:spacing w:line="360" w:lineRule="auto"/>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2. Pseudo Inverse (Ma trận nghịch đảo giả)</w:t>
      </w:r>
    </w:p>
    <w:p w14:paraId="36BCD817">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Thiết lập ma trận: Chuyển bài toán về dạng </w:t>
      </w:r>
      <m:oMath>
        <m:r>
          <m:rPr>
            <m:sty m:val="p"/>
          </m:rPr>
          <w:rPr>
            <w:rFonts w:hint="default" w:ascii="Cambria Math" w:hAnsi="Cambria Math" w:cs="Times New Roman"/>
            <w:sz w:val="26"/>
            <w:szCs w:val="26"/>
            <w:lang w:val="en-US" w:bidi="ar-SA"/>
          </w:rPr>
          <m:t xml:space="preserve">Ax = Y </m:t>
        </m:r>
      </m:oMath>
      <w:r>
        <w:rPr>
          <w:rFonts w:hint="default" w:ascii="Times New Roman" w:hAnsi="Times New Roman" w:cs="Times New Roman"/>
          <w:b w:val="0"/>
          <w:bCs w:val="0"/>
          <w:sz w:val="26"/>
          <w:szCs w:val="26"/>
        </w:rPr>
        <w:t xml:space="preserve">(trong đó </w:t>
      </w:r>
      <m:oMath>
        <m:r>
          <m:rPr>
            <m:sty m:val="p"/>
          </m:rPr>
          <w:rPr>
            <w:rFonts w:hint="default" w:ascii="Cambria Math" w:hAnsi="Cambria Math" w:cs="Times New Roman"/>
            <w:sz w:val="26"/>
            <w:szCs w:val="26"/>
            <w:lang w:val="en-US" w:bidi="ar-SA"/>
          </w:rPr>
          <m:t xml:space="preserve">A </m:t>
        </m:r>
      </m:oMath>
      <w:r>
        <w:rPr>
          <w:rFonts w:hint="default" w:ascii="Times New Roman" w:hAnsi="Times New Roman" w:cs="Times New Roman"/>
          <w:b w:val="0"/>
          <w:bCs w:val="0"/>
          <w:sz w:val="26"/>
          <w:szCs w:val="26"/>
        </w:rPr>
        <w:t>không phải ma trận vuông nên không thể nghịch đảo trực tiếp).</w:t>
      </w:r>
    </w:p>
    <w:p w14:paraId="61BDCB69">
      <w:pPr>
        <w:spacing w:line="360" w:lineRule="auto"/>
        <w:jc w:val="both"/>
        <w:rPr>
          <w:rFonts w:hint="default" w:hAnsi="Cambria Math" w:cs="Times New Roman"/>
          <w:b w:val="0"/>
          <w:bCs w:val="0"/>
          <w:i w:val="0"/>
          <w:sz w:val="26"/>
          <w:szCs w:val="26"/>
          <w:lang w:val="vi-VN" w:eastAsia="zh-CN" w:bidi="ar-SA"/>
        </w:rPr>
      </w:pPr>
      <m:oMathPara>
        <m:oMath>
          <m:r>
            <m:rPr/>
            <w:rPr>
              <w:rFonts w:hint="default" w:ascii="Cambria Math" w:hAnsi="Cambria Math" w:cs="Times New Roman"/>
              <w:sz w:val="26"/>
              <w:szCs w:val="26"/>
              <w:lang w:val="vi-VN" w:eastAsia="zh-CN" w:bidi="ar-SA"/>
            </w:rPr>
            <m:t xml:space="preserve">A= </m:t>
          </m:r>
          <m:d>
            <m:dPr>
              <m:ctrlPr>
                <w:rPr>
                  <w:rFonts w:hint="default" w:ascii="Cambria Math" w:hAnsi="Cambria Math" w:cs="Times New Roman"/>
                  <w:b w:val="0"/>
                  <w:bCs w:val="0"/>
                  <w:i/>
                  <w:sz w:val="26"/>
                  <w:szCs w:val="26"/>
                  <w:lang w:val="vi-VN" w:eastAsia="zh-CN" w:bidi="ar-SA"/>
                </w:rPr>
              </m:ctrlPr>
            </m:dPr>
            <m:e>
              <m:m>
                <m:mPr>
                  <m:mcs>
                    <m:mc>
                      <m:mcPr>
                        <m:count m:val="2"/>
                        <m:mcJc m:val="center"/>
                      </m:mcPr>
                    </m:mc>
                  </m:mcs>
                  <m:ctrlPr>
                    <w:rPr>
                      <w:rFonts w:hint="default" w:ascii="Cambria Math" w:hAnsi="Cambria Math" w:cs="Times New Roman"/>
                      <w:b w:val="0"/>
                      <w:bCs w:val="0"/>
                      <w:i/>
                      <w:sz w:val="26"/>
                      <w:szCs w:val="26"/>
                      <w:lang w:val="vi-VN" w:eastAsia="zh-CN" w:bidi="ar-SA"/>
                    </w:rPr>
                  </m:ctrlPr>
                </m:mPr>
                <m:mr>
                  <m:e>
                    <m:r>
                      <m:rPr/>
                      <w:rPr>
                        <w:rFonts w:hint="default" w:ascii="Cambria Math" w:hAnsi="Cambria Math" w:cs="Times New Roman"/>
                        <w:sz w:val="26"/>
                        <w:szCs w:val="26"/>
                        <w:lang w:val="vi-VN" w:eastAsia="zh-CN" w:bidi="ar-SA"/>
                      </w:rPr>
                      <m:t>170</m:t>
                    </m:r>
                    <m:ctrlPr>
                      <w:rPr>
                        <w:rFonts w:hint="default" w:ascii="Cambria Math" w:hAnsi="Cambria Math" w:cs="Times New Roman"/>
                        <w:b w:val="0"/>
                        <w:bCs w:val="0"/>
                        <w:i/>
                        <w:sz w:val="26"/>
                        <w:szCs w:val="26"/>
                        <w:lang w:val="vi-VN" w:eastAsia="zh-CN" w:bidi="ar-SA"/>
                      </w:rPr>
                    </m:ctrlPr>
                  </m:e>
                  <m:e>
                    <m:r>
                      <m:rPr/>
                      <w:rPr>
                        <w:rFonts w:hint="default" w:ascii="Cambria Math" w:hAnsi="Cambria Math" w:cs="Times New Roman"/>
                        <w:sz w:val="26"/>
                        <w:szCs w:val="26"/>
                        <w:lang w:val="vi-VN" w:eastAsia="zh-CN" w:bidi="ar-SA"/>
                      </w:rPr>
                      <m:t>1</m:t>
                    </m:r>
                    <m:ctrlPr>
                      <w:rPr>
                        <w:rFonts w:hint="default" w:ascii="Cambria Math" w:hAnsi="Cambria Math" w:cs="Times New Roman"/>
                        <w:b w:val="0"/>
                        <w:bCs w:val="0"/>
                        <w:i/>
                        <w:sz w:val="26"/>
                        <w:szCs w:val="26"/>
                        <w:lang w:val="vi-VN" w:eastAsia="zh-CN" w:bidi="ar-SA"/>
                      </w:rPr>
                    </m:ctrlPr>
                  </m:e>
                </m:mr>
                <m:mr>
                  <m:e>
                    <m:r>
                      <m:rPr/>
                      <w:rPr>
                        <w:rFonts w:hint="default" w:ascii="Cambria Math" w:hAnsi="Cambria Math" w:cs="Times New Roman"/>
                        <w:sz w:val="26"/>
                        <w:szCs w:val="26"/>
                        <w:lang w:val="vi-VN" w:eastAsia="zh-CN" w:bidi="ar-SA"/>
                      </w:rPr>
                      <m:t>155</m:t>
                    </m:r>
                    <m:ctrlPr>
                      <w:rPr>
                        <w:rFonts w:hint="default" w:ascii="Cambria Math" w:hAnsi="Cambria Math" w:cs="Times New Roman"/>
                        <w:b w:val="0"/>
                        <w:bCs w:val="0"/>
                        <w:i/>
                        <w:sz w:val="26"/>
                        <w:szCs w:val="26"/>
                        <w:lang w:val="vi-VN" w:eastAsia="zh-CN" w:bidi="ar-SA"/>
                      </w:rPr>
                    </m:ctrlPr>
                  </m:e>
                  <m:e>
                    <m:r>
                      <m:rPr/>
                      <w:rPr>
                        <w:rFonts w:hint="default" w:ascii="Cambria Math" w:hAnsi="Cambria Math" w:cs="Times New Roman"/>
                        <w:sz w:val="26"/>
                        <w:szCs w:val="26"/>
                        <w:lang w:val="vi-VN" w:eastAsia="zh-CN" w:bidi="ar-SA"/>
                      </w:rPr>
                      <m:t>1</m:t>
                    </m:r>
                    <m:ctrlPr>
                      <w:rPr>
                        <w:rFonts w:hint="default" w:ascii="Cambria Math" w:hAnsi="Cambria Math" w:cs="Times New Roman"/>
                        <w:b w:val="0"/>
                        <w:bCs w:val="0"/>
                        <w:i/>
                        <w:sz w:val="26"/>
                        <w:szCs w:val="26"/>
                        <w:lang w:val="vi-VN" w:eastAsia="zh-CN" w:bidi="ar-SA"/>
                      </w:rPr>
                    </m:ctrlPr>
                  </m:e>
                </m:mr>
                <m:mr>
                  <m:e>
                    <m:m>
                      <m:mPr>
                        <m:mcs>
                          <m:mc>
                            <m:mcPr>
                              <m:count m:val="1"/>
                              <m:mcJc m:val="center"/>
                            </m:mcPr>
                          </m:mc>
                        </m:mcs>
                        <m:ctrlPr>
                          <w:rPr>
                            <w:rFonts w:hint="default" w:ascii="Cambria Math" w:hAnsi="Cambria Math" w:cs="Times New Roman"/>
                            <w:b w:val="0"/>
                            <w:bCs w:val="0"/>
                            <w:i/>
                            <w:sz w:val="26"/>
                            <w:szCs w:val="26"/>
                            <w:lang w:val="vi-VN" w:eastAsia="zh-CN" w:bidi="ar-SA"/>
                          </w:rPr>
                        </m:ctrlPr>
                      </m:mPr>
                      <m:mr>
                        <m:e>
                          <m:r>
                            <m:rPr/>
                            <w:rPr>
                              <w:rFonts w:hint="default" w:ascii="Cambria Math" w:hAnsi="Cambria Math" w:cs="Times New Roman"/>
                              <w:sz w:val="26"/>
                              <w:szCs w:val="26"/>
                              <w:lang w:val="vi-VN" w:eastAsia="zh-CN" w:bidi="ar-SA"/>
                            </w:rPr>
                            <m:t>150</m:t>
                          </m:r>
                          <m:ctrlPr>
                            <w:rPr>
                              <w:rFonts w:hint="default" w:ascii="Cambria Math" w:hAnsi="Cambria Math" w:cs="Times New Roman"/>
                              <w:b w:val="0"/>
                              <w:bCs w:val="0"/>
                              <w:i/>
                              <w:sz w:val="26"/>
                              <w:szCs w:val="26"/>
                              <w:lang w:val="vi-VN" w:eastAsia="zh-CN" w:bidi="ar-SA"/>
                            </w:rPr>
                          </m:ctrlPr>
                        </m:e>
                      </m:mr>
                      <m:mr>
                        <m:e>
                          <m:m>
                            <m:mPr>
                              <m:mcs>
                                <m:mc>
                                  <m:mcPr>
                                    <m:count m:val="1"/>
                                    <m:mcJc m:val="center"/>
                                  </m:mcPr>
                                </m:mc>
                              </m:mcs>
                              <m:ctrlPr>
                                <w:rPr>
                                  <w:rFonts w:hint="default" w:ascii="Cambria Math" w:hAnsi="Cambria Math" w:cs="Times New Roman"/>
                                  <w:b w:val="0"/>
                                  <w:bCs w:val="0"/>
                                  <w:i/>
                                  <w:sz w:val="26"/>
                                  <w:szCs w:val="26"/>
                                  <w:lang w:val="vi-VN" w:eastAsia="zh-CN" w:bidi="ar-SA"/>
                                </w:rPr>
                              </m:ctrlPr>
                            </m:mPr>
                            <m:mr>
                              <m:e>
                                <m:r>
                                  <m:rPr/>
                                  <w:rPr>
                                    <w:rFonts w:hint="default" w:ascii="Cambria Math" w:hAnsi="Cambria Math" w:cs="Times New Roman"/>
                                    <w:sz w:val="26"/>
                                    <w:szCs w:val="26"/>
                                    <w:lang w:val="vi-VN" w:eastAsia="zh-CN" w:bidi="ar-SA"/>
                                  </w:rPr>
                                  <m:t>175</m:t>
                                </m:r>
                                <m:ctrlPr>
                                  <w:rPr>
                                    <w:rFonts w:hint="default" w:ascii="Cambria Math" w:hAnsi="Cambria Math" w:cs="Times New Roman"/>
                                    <w:b w:val="0"/>
                                    <w:bCs w:val="0"/>
                                    <w:i/>
                                    <w:sz w:val="26"/>
                                    <w:szCs w:val="26"/>
                                    <w:lang w:val="vi-VN" w:eastAsia="zh-CN" w:bidi="ar-SA"/>
                                  </w:rPr>
                                </m:ctrlPr>
                              </m:e>
                            </m:mr>
                            <m:mr>
                              <m:e>
                                <m:r>
                                  <m:rPr/>
                                  <w:rPr>
                                    <w:rFonts w:hint="default" w:ascii="Cambria Math" w:hAnsi="Cambria Math" w:cs="Times New Roman"/>
                                    <w:sz w:val="26"/>
                                    <w:szCs w:val="26"/>
                                    <w:lang w:val="vi-VN" w:eastAsia="zh-CN" w:bidi="ar-SA"/>
                                  </w:rPr>
                                  <m:t>165</m:t>
                                </m:r>
                                <m:ctrlPr>
                                  <w:rPr>
                                    <w:rFonts w:hint="default" w:ascii="Cambria Math" w:hAnsi="Cambria Math" w:cs="Times New Roman"/>
                                    <w:b w:val="0"/>
                                    <w:bCs w:val="0"/>
                                    <w:i/>
                                    <w:sz w:val="26"/>
                                    <w:szCs w:val="26"/>
                                    <w:lang w:val="vi-VN" w:eastAsia="zh-CN" w:bidi="ar-SA"/>
                                  </w:rPr>
                                </m:ctrlPr>
                              </m:e>
                            </m:mr>
                          </m:m>
                          <m:ctrlPr>
                            <w:rPr>
                              <w:rFonts w:hint="default" w:ascii="Cambria Math" w:hAnsi="Cambria Math" w:cs="Times New Roman"/>
                              <w:b w:val="0"/>
                              <w:bCs w:val="0"/>
                              <w:i/>
                              <w:sz w:val="26"/>
                              <w:szCs w:val="26"/>
                              <w:lang w:val="vi-VN" w:eastAsia="zh-CN" w:bidi="ar-SA"/>
                            </w:rPr>
                          </m:ctrlPr>
                        </m:e>
                      </m:mr>
                    </m:m>
                    <m:ctrlPr>
                      <w:rPr>
                        <w:rFonts w:hint="default" w:ascii="Cambria Math" w:hAnsi="Cambria Math" w:cs="Times New Roman"/>
                        <w:b w:val="0"/>
                        <w:bCs w:val="0"/>
                        <w:i/>
                        <w:sz w:val="26"/>
                        <w:szCs w:val="26"/>
                        <w:lang w:val="vi-VN" w:eastAsia="zh-CN" w:bidi="ar-SA"/>
                      </w:rPr>
                    </m:ctrlPr>
                  </m:e>
                  <m:e>
                    <m:m>
                      <m:mPr>
                        <m:mcs>
                          <m:mc>
                            <m:mcPr>
                              <m:count m:val="1"/>
                              <m:mcJc m:val="center"/>
                            </m:mcPr>
                          </m:mc>
                        </m:mcs>
                        <m:ctrlPr>
                          <w:rPr>
                            <w:rFonts w:hint="default" w:ascii="Cambria Math" w:hAnsi="Cambria Math" w:cs="Times New Roman"/>
                            <w:b w:val="0"/>
                            <w:bCs w:val="0"/>
                            <w:i/>
                            <w:sz w:val="26"/>
                            <w:szCs w:val="26"/>
                            <w:lang w:val="vi-VN" w:eastAsia="zh-CN" w:bidi="ar-SA"/>
                          </w:rPr>
                        </m:ctrlPr>
                      </m:mPr>
                      <m:mr>
                        <m:e>
                          <m:m>
                            <m:mPr>
                              <m:mcs>
                                <m:mc>
                                  <m:mcPr>
                                    <m:count m:val="1"/>
                                    <m:mcJc m:val="center"/>
                                  </m:mcPr>
                                </m:mc>
                              </m:mcs>
                              <m:ctrlPr>
                                <w:rPr>
                                  <w:rFonts w:hint="default" w:ascii="Cambria Math" w:hAnsi="Cambria Math" w:cs="Times New Roman"/>
                                  <w:b w:val="0"/>
                                  <w:bCs w:val="0"/>
                                  <w:i/>
                                  <w:sz w:val="26"/>
                                  <w:szCs w:val="26"/>
                                  <w:lang w:val="vi-VN" w:eastAsia="zh-CN" w:bidi="ar-SA"/>
                                </w:rPr>
                              </m:ctrlPr>
                            </m:mPr>
                            <m:mr>
                              <m:e>
                                <m:r>
                                  <m:rPr/>
                                  <w:rPr>
                                    <w:rFonts w:hint="default" w:ascii="Cambria Math" w:hAnsi="Cambria Math" w:cs="Times New Roman"/>
                                    <w:sz w:val="26"/>
                                    <w:szCs w:val="26"/>
                                    <w:lang w:val="vi-VN" w:eastAsia="zh-CN" w:bidi="ar-SA"/>
                                  </w:rPr>
                                  <m:t>1</m:t>
                                </m:r>
                                <m:ctrlPr>
                                  <w:rPr>
                                    <w:rFonts w:hint="default" w:ascii="Cambria Math" w:hAnsi="Cambria Math" w:cs="Times New Roman"/>
                                    <w:b w:val="0"/>
                                    <w:bCs w:val="0"/>
                                    <w:i/>
                                    <w:sz w:val="26"/>
                                    <w:szCs w:val="26"/>
                                    <w:lang w:val="vi-VN" w:eastAsia="zh-CN" w:bidi="ar-SA"/>
                                  </w:rPr>
                                </m:ctrlPr>
                              </m:e>
                            </m:mr>
                            <m:mr>
                              <m:e>
                                <m:r>
                                  <m:rPr/>
                                  <w:rPr>
                                    <w:rFonts w:hint="default" w:ascii="Cambria Math" w:hAnsi="Cambria Math" w:cs="Times New Roman"/>
                                    <w:sz w:val="26"/>
                                    <w:szCs w:val="26"/>
                                    <w:lang w:val="vi-VN" w:eastAsia="zh-CN" w:bidi="ar-SA"/>
                                  </w:rPr>
                                  <m:t>1</m:t>
                                </m:r>
                                <m:ctrlPr>
                                  <w:rPr>
                                    <w:rFonts w:hint="default" w:ascii="Cambria Math" w:hAnsi="Cambria Math" w:cs="Times New Roman"/>
                                    <w:b w:val="0"/>
                                    <w:bCs w:val="0"/>
                                    <w:i/>
                                    <w:sz w:val="26"/>
                                    <w:szCs w:val="26"/>
                                    <w:lang w:val="vi-VN" w:eastAsia="zh-CN" w:bidi="ar-SA"/>
                                  </w:rPr>
                                </m:ctrlPr>
                              </m:e>
                            </m:mr>
                          </m:m>
                          <m:ctrlPr>
                            <w:rPr>
                              <w:rFonts w:hint="default" w:ascii="Cambria Math" w:hAnsi="Cambria Math" w:cs="Times New Roman"/>
                              <w:b w:val="0"/>
                              <w:bCs w:val="0"/>
                              <w:i/>
                              <w:sz w:val="26"/>
                              <w:szCs w:val="26"/>
                              <w:lang w:val="vi-VN" w:eastAsia="zh-CN" w:bidi="ar-SA"/>
                            </w:rPr>
                          </m:ctrlPr>
                        </m:e>
                      </m:mr>
                      <m:mr>
                        <m:e>
                          <m:r>
                            <m:rPr/>
                            <w:rPr>
                              <w:rFonts w:hint="default" w:ascii="Cambria Math" w:hAnsi="Cambria Math" w:cs="Times New Roman"/>
                              <w:sz w:val="26"/>
                              <w:szCs w:val="26"/>
                              <w:lang w:val="vi-VN" w:eastAsia="zh-CN" w:bidi="ar-SA"/>
                            </w:rPr>
                            <m:t>1</m:t>
                          </m:r>
                          <m:ctrlPr>
                            <w:rPr>
                              <w:rFonts w:hint="default" w:ascii="Cambria Math" w:hAnsi="Cambria Math" w:cs="Times New Roman"/>
                              <w:b w:val="0"/>
                              <w:bCs w:val="0"/>
                              <w:i/>
                              <w:sz w:val="26"/>
                              <w:szCs w:val="26"/>
                              <w:lang w:val="vi-VN" w:eastAsia="zh-CN" w:bidi="ar-SA"/>
                            </w:rPr>
                          </m:ctrlPr>
                        </m:e>
                      </m:mr>
                    </m:m>
                    <m:ctrlPr>
                      <w:rPr>
                        <w:rFonts w:hint="default" w:ascii="Cambria Math" w:hAnsi="Cambria Math" w:cs="Times New Roman"/>
                        <w:b w:val="0"/>
                        <w:bCs w:val="0"/>
                        <w:i/>
                        <w:sz w:val="26"/>
                        <w:szCs w:val="26"/>
                        <w:lang w:val="vi-VN" w:eastAsia="zh-CN" w:bidi="ar-SA"/>
                      </w:rPr>
                    </m:ctrlPr>
                  </m:e>
                </m:mr>
              </m:m>
              <m:ctrlPr>
                <w:rPr>
                  <w:rFonts w:hint="default" w:ascii="Cambria Math" w:hAnsi="Cambria Math" w:cs="Times New Roman"/>
                  <w:b w:val="0"/>
                  <w:bCs w:val="0"/>
                  <w:i/>
                  <w:sz w:val="26"/>
                  <w:szCs w:val="26"/>
                  <w:lang w:val="vi-VN" w:eastAsia="zh-CN" w:bidi="ar-SA"/>
                </w:rPr>
              </m:ctrlPr>
            </m:e>
          </m:d>
        </m:oMath>
      </m:oMathPara>
    </w:p>
    <w:p w14:paraId="04032152">
      <w:pPr>
        <w:spacing w:line="360" w:lineRule="auto"/>
        <w:jc w:val="both"/>
        <w:rPr>
          <w:rFonts w:hint="default" w:ascii="Times New Roman" w:hAnsi="Times New Roman" w:cs="Times New Roman"/>
          <w:b w:val="0"/>
          <w:bCs w:val="0"/>
          <w:sz w:val="26"/>
          <w:szCs w:val="26"/>
        </w:rPr>
      </w:pPr>
      <m:oMathPara>
        <m:oMath>
          <m:r>
            <m:rPr/>
            <w:rPr>
              <w:rFonts w:hint="default" w:ascii="Cambria Math" w:hAnsi="Cambria Math" w:cs="Times New Roman"/>
              <w:sz w:val="26"/>
              <w:szCs w:val="26"/>
              <w:lang w:val="vi-VN" w:eastAsia="zh-CN" w:bidi="ar-SA"/>
            </w:rPr>
            <m:t xml:space="preserve">Y = </m:t>
          </m:r>
          <m:d>
            <m:dPr>
              <m:ctrlPr>
                <w:rPr>
                  <w:rFonts w:hint="default" w:ascii="Cambria Math" w:hAnsi="Cambria Math" w:cs="Times New Roman"/>
                  <w:b w:val="0"/>
                  <w:bCs w:val="0"/>
                  <w:i/>
                  <w:sz w:val="26"/>
                  <w:szCs w:val="26"/>
                  <w:lang w:val="vi-VN" w:eastAsia="zh-CN" w:bidi="ar-SA"/>
                </w:rPr>
              </m:ctrlPr>
            </m:dPr>
            <m:e>
              <m:m>
                <m:mPr>
                  <m:mcs>
                    <m:mc>
                      <m:mcPr>
                        <m:count m:val="1"/>
                        <m:mcJc m:val="center"/>
                      </m:mcPr>
                    </m:mc>
                  </m:mcs>
                  <m:ctrlPr>
                    <w:rPr>
                      <w:rFonts w:hint="default" w:ascii="Cambria Math" w:hAnsi="Cambria Math" w:cs="Times New Roman"/>
                      <w:b w:val="0"/>
                      <w:bCs w:val="0"/>
                      <w:i/>
                      <w:sz w:val="26"/>
                      <w:szCs w:val="26"/>
                      <w:lang w:val="vi-VN" w:eastAsia="zh-CN" w:bidi="ar-SA"/>
                    </w:rPr>
                  </m:ctrlPr>
                </m:mPr>
                <m:mr>
                  <m:e>
                    <m:r>
                      <m:rPr/>
                      <w:rPr>
                        <w:rFonts w:hint="default" w:ascii="Cambria Math" w:hAnsi="Cambria Math" w:cs="Times New Roman"/>
                        <w:sz w:val="26"/>
                        <w:szCs w:val="26"/>
                        <w:lang w:val="vi-VN" w:eastAsia="zh-CN" w:bidi="ar-SA"/>
                      </w:rPr>
                      <m:t>65</m:t>
                    </m:r>
                    <m:ctrlPr>
                      <w:rPr>
                        <w:rFonts w:hint="default" w:ascii="Cambria Math" w:hAnsi="Cambria Math" w:cs="Times New Roman"/>
                        <w:b w:val="0"/>
                        <w:bCs w:val="0"/>
                        <w:i/>
                        <w:sz w:val="26"/>
                        <w:szCs w:val="26"/>
                        <w:lang w:val="vi-VN" w:eastAsia="zh-CN" w:bidi="ar-SA"/>
                      </w:rPr>
                    </m:ctrlPr>
                  </m:e>
                </m:mr>
                <m:mr>
                  <m:e>
                    <m:r>
                      <m:rPr/>
                      <w:rPr>
                        <w:rFonts w:hint="default" w:ascii="Cambria Math" w:hAnsi="Cambria Math" w:cs="Times New Roman"/>
                        <w:sz w:val="26"/>
                        <w:szCs w:val="26"/>
                        <w:lang w:val="vi-VN" w:eastAsia="zh-CN" w:bidi="ar-SA"/>
                      </w:rPr>
                      <m:t>50</m:t>
                    </m:r>
                    <m:ctrlPr>
                      <w:rPr>
                        <w:rFonts w:hint="default" w:ascii="Cambria Math" w:hAnsi="Cambria Math" w:cs="Times New Roman"/>
                        <w:b w:val="0"/>
                        <w:bCs w:val="0"/>
                        <w:i/>
                        <w:sz w:val="26"/>
                        <w:szCs w:val="26"/>
                        <w:lang w:val="vi-VN" w:eastAsia="zh-CN" w:bidi="ar-SA"/>
                      </w:rPr>
                    </m:ctrlPr>
                  </m:e>
                </m:mr>
                <m:mr>
                  <m:e>
                    <m:m>
                      <m:mPr>
                        <m:mcs>
                          <m:mc>
                            <m:mcPr>
                              <m:count m:val="1"/>
                              <m:mcJc m:val="center"/>
                            </m:mcPr>
                          </m:mc>
                        </m:mcs>
                        <m:ctrlPr>
                          <w:rPr>
                            <w:rFonts w:hint="default" w:ascii="Cambria Math" w:hAnsi="Cambria Math" w:cs="Times New Roman"/>
                            <w:b w:val="0"/>
                            <w:bCs w:val="0"/>
                            <w:i/>
                            <w:sz w:val="26"/>
                            <w:szCs w:val="26"/>
                            <w:lang w:val="vi-VN" w:eastAsia="zh-CN" w:bidi="ar-SA"/>
                          </w:rPr>
                        </m:ctrlPr>
                      </m:mPr>
                      <m:mr>
                        <m:e>
                          <m:r>
                            <m:rPr/>
                            <w:rPr>
                              <w:rFonts w:hint="default" w:ascii="Cambria Math" w:hAnsi="Cambria Math" w:cs="Times New Roman"/>
                              <w:sz w:val="26"/>
                              <w:szCs w:val="26"/>
                              <w:lang w:val="vi-VN" w:eastAsia="zh-CN" w:bidi="ar-SA"/>
                            </w:rPr>
                            <m:t>45</m:t>
                          </m:r>
                          <m:ctrlPr>
                            <w:rPr>
                              <w:rFonts w:hint="default" w:ascii="Cambria Math" w:hAnsi="Cambria Math" w:cs="Times New Roman"/>
                              <w:b w:val="0"/>
                              <w:bCs w:val="0"/>
                              <w:i/>
                              <w:sz w:val="26"/>
                              <w:szCs w:val="26"/>
                              <w:lang w:val="vi-VN" w:eastAsia="zh-CN" w:bidi="ar-SA"/>
                            </w:rPr>
                          </m:ctrlPr>
                        </m:e>
                      </m:mr>
                      <m:mr>
                        <m:e>
                          <m:r>
                            <m:rPr/>
                            <w:rPr>
                              <w:rFonts w:hint="default" w:ascii="Cambria Math" w:hAnsi="Cambria Math" w:cs="Times New Roman"/>
                              <w:sz w:val="26"/>
                              <w:szCs w:val="26"/>
                              <w:lang w:val="vi-VN" w:eastAsia="zh-CN" w:bidi="ar-SA"/>
                            </w:rPr>
                            <m:t>70</m:t>
                          </m:r>
                          <m:ctrlPr>
                            <w:rPr>
                              <w:rFonts w:hint="default" w:ascii="Cambria Math" w:hAnsi="Cambria Math" w:cs="Times New Roman"/>
                              <w:b w:val="0"/>
                              <w:bCs w:val="0"/>
                              <w:i/>
                              <w:sz w:val="26"/>
                              <w:szCs w:val="26"/>
                              <w:lang w:val="vi-VN" w:eastAsia="zh-CN" w:bidi="ar-SA"/>
                            </w:rPr>
                          </m:ctrlPr>
                        </m:e>
                      </m:mr>
                      <m:mr>
                        <m:e>
                          <m:r>
                            <m:rPr/>
                            <w:rPr>
                              <w:rFonts w:hint="default" w:ascii="Cambria Math" w:hAnsi="Cambria Math" w:cs="Times New Roman"/>
                              <w:sz w:val="26"/>
                              <w:szCs w:val="26"/>
                              <w:lang w:val="vi-VN" w:eastAsia="zh-CN" w:bidi="ar-SA"/>
                            </w:rPr>
                            <m:t>55</m:t>
                          </m:r>
                          <m:ctrlPr>
                            <w:rPr>
                              <w:rFonts w:hint="default" w:ascii="Cambria Math" w:hAnsi="Cambria Math" w:cs="Times New Roman"/>
                              <w:b w:val="0"/>
                              <w:bCs w:val="0"/>
                              <w:i/>
                              <w:sz w:val="26"/>
                              <w:szCs w:val="26"/>
                              <w:lang w:val="vi-VN" w:eastAsia="zh-CN" w:bidi="ar-SA"/>
                            </w:rPr>
                          </m:ctrlPr>
                        </m:e>
                      </m:mr>
                    </m:m>
                    <m:ctrlPr>
                      <w:rPr>
                        <w:rFonts w:hint="default" w:ascii="Cambria Math" w:hAnsi="Cambria Math" w:cs="Times New Roman"/>
                        <w:b w:val="0"/>
                        <w:bCs w:val="0"/>
                        <w:i/>
                        <w:sz w:val="26"/>
                        <w:szCs w:val="26"/>
                        <w:lang w:val="vi-VN" w:eastAsia="zh-CN" w:bidi="ar-SA"/>
                      </w:rPr>
                    </m:ctrlPr>
                  </m:e>
                </m:mr>
              </m:m>
              <m:ctrlPr>
                <w:rPr>
                  <w:rFonts w:hint="default" w:ascii="Cambria Math" w:hAnsi="Cambria Math" w:cs="Times New Roman"/>
                  <w:b w:val="0"/>
                  <w:bCs w:val="0"/>
                  <w:i/>
                  <w:sz w:val="26"/>
                  <w:szCs w:val="26"/>
                  <w:lang w:val="vi-VN" w:eastAsia="zh-CN" w:bidi="ar-SA"/>
                </w:rPr>
              </m:ctrlPr>
            </m:e>
          </m:d>
        </m:oMath>
      </m:oMathPara>
    </w:p>
    <w:p w14:paraId="524D571D">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Công thức Pseudo Inverse: Nhân cả hai vế với ma trận chuyển vị </w:t>
      </w:r>
      <m:oMath>
        <m:sSup>
          <m:sSupPr>
            <m:ctrlPr>
              <w:rPr>
                <w:rFonts w:ascii="Cambria Math" w:hAnsi="Cambria Math" w:cs="Times New Roman"/>
                <w:bCs w:val="0"/>
                <w:i/>
                <w:sz w:val="26"/>
                <w:szCs w:val="26"/>
              </w:rPr>
            </m:ctrlPr>
          </m:sSupPr>
          <m:e>
            <m:r>
              <m:rPr/>
              <w:rPr>
                <w:rFonts w:hint="default" w:ascii="Cambria Math" w:hAnsi="Cambria Math" w:cs="Times New Roman"/>
                <w:sz w:val="26"/>
                <w:szCs w:val="26"/>
                <w:lang w:val="vi-VN"/>
              </w:rPr>
              <m:t>A</m:t>
            </m:r>
            <m:ctrlPr>
              <w:rPr>
                <w:rFonts w:ascii="Cambria Math" w:hAnsi="Cambria Math" w:cs="Times New Roman"/>
                <w:bCs w:val="0"/>
                <w:i/>
                <w:sz w:val="26"/>
                <w:szCs w:val="26"/>
              </w:rPr>
            </m:ctrlPr>
          </m:e>
          <m:sup>
            <m:r>
              <m:rPr/>
              <w:rPr>
                <w:rFonts w:hint="default" w:ascii="Cambria Math" w:hAnsi="Cambria Math" w:cs="Times New Roman"/>
                <w:sz w:val="26"/>
                <w:szCs w:val="26"/>
                <w:lang w:val="vi-VN"/>
              </w:rPr>
              <m:t>T</m:t>
            </m:r>
            <m:ctrlPr>
              <w:rPr>
                <w:rFonts w:ascii="Cambria Math" w:hAnsi="Cambria Math" w:cs="Times New Roman"/>
                <w:bCs w:val="0"/>
                <w:i/>
                <w:sz w:val="26"/>
                <w:szCs w:val="26"/>
              </w:rPr>
            </m:ctrlPr>
          </m:sup>
        </m:sSup>
      </m:oMath>
      <w:r>
        <w:rPr>
          <w:rFonts w:hint="default" w:ascii="Times New Roman" w:hAnsi="Times New Roman" w:cs="Times New Roman"/>
          <w:b w:val="0"/>
          <w:bCs w:val="0"/>
          <w:sz w:val="26"/>
          <w:szCs w:val="26"/>
        </w:rPr>
        <w:t xml:space="preserve"> để tạo ma trận vuông, từ đó có nghiệm </w:t>
      </w:r>
      <m:oMath>
        <m:r>
          <m:rPr/>
          <w:rPr>
            <w:rFonts w:hint="default" w:ascii="Cambria Math" w:hAnsi="Cambria Math" w:cs="Times New Roman"/>
            <w:sz w:val="26"/>
            <w:szCs w:val="26"/>
            <w:lang w:val="vi-VN" w:eastAsia="zh-CN" w:bidi="ar-SA"/>
          </w:rPr>
          <m:t xml:space="preserve">x = </m:t>
        </m:r>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m:t>
            </m:r>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A</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T</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A)</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−1</m:t>
            </m:r>
            <m:ctrlPr>
              <w:rPr>
                <w:rFonts w:hint="default" w:ascii="Cambria Math" w:hAnsi="Cambria Math" w:cs="Times New Roman"/>
                <w:b w:val="0"/>
                <w:bCs w:val="0"/>
                <w:i/>
                <w:sz w:val="26"/>
                <w:szCs w:val="26"/>
                <w:lang w:val="vi-VN" w:eastAsia="zh-CN" w:bidi="ar-SA"/>
              </w:rPr>
            </m:ctrlPr>
          </m:sup>
        </m:sSup>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A</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T</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Y</m:t>
        </m:r>
      </m:oMath>
      <w:r>
        <w:rPr>
          <w:rFonts w:hint="default" w:ascii="Times New Roman" w:hAnsi="Times New Roman" w:cs="Times New Roman"/>
          <w:b w:val="0"/>
          <w:bCs w:val="0"/>
          <w:sz w:val="26"/>
          <w:szCs w:val="26"/>
        </w:rPr>
        <w:t>.</w:t>
      </w:r>
    </w:p>
    <w:p w14:paraId="58F55507">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Thực hiện tính toán:</w:t>
      </w:r>
    </w:p>
    <w:p w14:paraId="0532263A">
      <w:pPr>
        <w:spacing w:line="360" w:lineRule="auto"/>
        <w:jc w:val="both"/>
        <w:rPr>
          <w:rFonts w:hint="default" w:hAnsi="Cambria Math" w:cs="Times New Roman"/>
          <w:i w:val="0"/>
          <w:sz w:val="26"/>
          <w:szCs w:val="26"/>
          <w:lang w:val="vi-VN" w:eastAsia="zh-CN" w:bidi="ar-SA"/>
        </w:rPr>
      </w:pPr>
      <m:oMathPara>
        <m:oMath>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A</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T</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 xml:space="preserve">A = </m:t>
          </m:r>
          <m:d>
            <m:dPr>
              <m:ctrlPr>
                <w:rPr>
                  <w:rFonts w:hint="default" w:ascii="Cambria Math" w:hAnsi="Cambria Math" w:cs="Times New Roman"/>
                  <w:i/>
                  <w:sz w:val="26"/>
                  <w:szCs w:val="26"/>
                  <w:lang w:val="vi-VN" w:eastAsia="zh-CN" w:bidi="ar-SA"/>
                </w:rPr>
              </m:ctrlPr>
            </m:dPr>
            <m:e>
              <m:m>
                <m:mPr>
                  <m:mcs>
                    <m:mc>
                      <m:mcPr>
                        <m:count m:val="2"/>
                        <m:mcJc m:val="center"/>
                      </m:mcPr>
                    </m:mc>
                  </m:mcs>
                  <m:ctrlPr>
                    <w:rPr>
                      <w:rFonts w:hint="default" w:ascii="Cambria Math" w:hAnsi="Cambria Math" w:cs="Times New Roman"/>
                      <w:i/>
                      <w:sz w:val="26"/>
                      <w:szCs w:val="26"/>
                      <w:lang w:val="vi-VN" w:eastAsia="zh-CN" w:bidi="ar-SA"/>
                    </w:rPr>
                  </m:ctrlPr>
                </m:mPr>
                <m:mr>
                  <m:e>
                    <m:r>
                      <m:rPr/>
                      <w:rPr>
                        <w:rFonts w:hint="default" w:ascii="Cambria Math" w:hAnsi="Cambria Math" w:cs="Times New Roman"/>
                        <w:sz w:val="26"/>
                        <w:szCs w:val="26"/>
                        <w:lang w:val="vi-VN" w:eastAsia="zh-CN" w:bidi="ar-SA"/>
                      </w:rPr>
                      <m:t>133275</m:t>
                    </m:r>
                    <m:ctrlPr>
                      <w:rPr>
                        <w:rFonts w:hint="default" w:ascii="Cambria Math" w:hAnsi="Cambria Math" w:cs="Times New Roman"/>
                        <w:i/>
                        <w:sz w:val="26"/>
                        <w:szCs w:val="26"/>
                        <w:lang w:val="vi-VN" w:eastAsia="zh-CN" w:bidi="ar-SA"/>
                      </w:rPr>
                    </m:ctrlPr>
                  </m:e>
                  <m:e>
                    <m:r>
                      <m:rPr/>
                      <w:rPr>
                        <w:rFonts w:hint="default" w:ascii="Cambria Math" w:hAnsi="Cambria Math" w:cs="Times New Roman"/>
                        <w:sz w:val="26"/>
                        <w:szCs w:val="26"/>
                        <w:lang w:val="vi-VN" w:eastAsia="zh-CN" w:bidi="ar-SA"/>
                      </w:rPr>
                      <m:t>815</m:t>
                    </m:r>
                    <m:ctrlPr>
                      <w:rPr>
                        <w:rFonts w:hint="default" w:ascii="Cambria Math" w:hAnsi="Cambria Math" w:cs="Times New Roman"/>
                        <w:i/>
                        <w:sz w:val="26"/>
                        <w:szCs w:val="26"/>
                        <w:lang w:val="vi-VN" w:eastAsia="zh-CN" w:bidi="ar-SA"/>
                      </w:rPr>
                    </m:ctrlPr>
                  </m:e>
                </m:mr>
                <m:mr>
                  <m:e>
                    <m:r>
                      <m:rPr/>
                      <w:rPr>
                        <w:rFonts w:hint="default" w:ascii="Cambria Math" w:hAnsi="Cambria Math" w:cs="Times New Roman"/>
                        <w:sz w:val="26"/>
                        <w:szCs w:val="26"/>
                        <w:lang w:val="vi-VN" w:eastAsia="zh-CN" w:bidi="ar-SA"/>
                      </w:rPr>
                      <m:t>815</m:t>
                    </m:r>
                    <m:ctrlPr>
                      <w:rPr>
                        <w:rFonts w:hint="default" w:ascii="Cambria Math" w:hAnsi="Cambria Math" w:cs="Times New Roman"/>
                        <w:i/>
                        <w:sz w:val="26"/>
                        <w:szCs w:val="26"/>
                        <w:lang w:val="vi-VN" w:eastAsia="zh-CN" w:bidi="ar-SA"/>
                      </w:rPr>
                    </m:ctrlPr>
                  </m:e>
                  <m:e>
                    <m:r>
                      <m:rPr/>
                      <w:rPr>
                        <w:rFonts w:hint="default" w:ascii="Cambria Math" w:hAnsi="Cambria Math" w:cs="Times New Roman"/>
                        <w:sz w:val="26"/>
                        <w:szCs w:val="26"/>
                        <w:lang w:val="vi-VN" w:eastAsia="zh-CN" w:bidi="ar-SA"/>
                      </w:rPr>
                      <m:t>5</m:t>
                    </m:r>
                    <m:ctrlPr>
                      <w:rPr>
                        <w:rFonts w:hint="default" w:ascii="Cambria Math" w:hAnsi="Cambria Math" w:cs="Times New Roman"/>
                        <w:i/>
                        <w:sz w:val="26"/>
                        <w:szCs w:val="26"/>
                        <w:lang w:val="vi-VN" w:eastAsia="zh-CN" w:bidi="ar-SA"/>
                      </w:rPr>
                    </m:ctrlPr>
                  </m:e>
                </m:mr>
              </m:m>
              <m:ctrlPr>
                <w:rPr>
                  <w:rFonts w:hint="default" w:ascii="Cambria Math" w:hAnsi="Cambria Math" w:cs="Times New Roman"/>
                  <w:i/>
                  <w:sz w:val="26"/>
                  <w:szCs w:val="26"/>
                  <w:lang w:val="vi-VN" w:eastAsia="zh-CN" w:bidi="ar-SA"/>
                </w:rPr>
              </m:ctrlPr>
            </m:e>
          </m:d>
        </m:oMath>
      </m:oMathPara>
    </w:p>
    <w:p w14:paraId="5A06386B">
      <w:pPr>
        <w:spacing w:line="360" w:lineRule="auto"/>
        <w:jc w:val="both"/>
        <w:rPr>
          <w:rFonts w:hint="default" w:ascii="Times New Roman" w:hAnsi="Times New Roman" w:cs="Times New Roman"/>
          <w:b w:val="0"/>
          <w:bCs w:val="0"/>
          <w:sz w:val="26"/>
          <w:szCs w:val="26"/>
        </w:rPr>
      </w:pPr>
      <m:oMathPara>
        <m:oMath>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A</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T</m:t>
              </m:r>
              <m:ctrlPr>
                <w:rPr>
                  <w:rFonts w:hint="default" w:ascii="Cambria Math" w:hAnsi="Cambria Math" w:cs="Times New Roman"/>
                  <w:b w:val="0"/>
                  <w:bCs w:val="0"/>
                  <w:i/>
                  <w:sz w:val="26"/>
                  <w:szCs w:val="26"/>
                  <w:lang w:val="vi-VN" w:eastAsia="zh-CN" w:bidi="ar-SA"/>
                </w:rPr>
              </m:ctrlPr>
            </m:sup>
          </m:sSup>
          <m:r>
            <m:rPr/>
            <w:rPr>
              <w:rFonts w:hint="default" w:ascii="Cambria Math" w:hAnsi="Cambria Math" w:cs="Times New Roman"/>
              <w:sz w:val="26"/>
              <w:szCs w:val="26"/>
              <w:lang w:val="vi-VN" w:eastAsia="zh-CN" w:bidi="ar-SA"/>
            </w:rPr>
            <m:t xml:space="preserve">Y = </m:t>
          </m:r>
          <m:d>
            <m:dPr>
              <m:ctrlPr>
                <w:rPr>
                  <w:rFonts w:hint="default" w:ascii="Cambria Math" w:hAnsi="Cambria Math" w:cs="Times New Roman"/>
                  <w:i/>
                  <w:sz w:val="26"/>
                  <w:szCs w:val="26"/>
                  <w:lang w:val="vi-VN" w:eastAsia="zh-CN" w:bidi="ar-SA"/>
                </w:rPr>
              </m:ctrlPr>
            </m:dPr>
            <m:e>
              <m:m>
                <m:mPr>
                  <m:mcs>
                    <m:mc>
                      <m:mcPr>
                        <m:count m:val="1"/>
                        <m:mcJc m:val="center"/>
                      </m:mcPr>
                    </m:mc>
                  </m:mcs>
                  <m:ctrlPr>
                    <w:rPr>
                      <w:rFonts w:hint="default" w:ascii="Cambria Math" w:hAnsi="Cambria Math" w:cs="Times New Roman"/>
                      <w:i/>
                      <w:sz w:val="26"/>
                      <w:szCs w:val="26"/>
                      <w:lang w:val="vi-VN" w:eastAsia="zh-CN" w:bidi="ar-SA"/>
                    </w:rPr>
                  </m:ctrlPr>
                </m:mPr>
                <m:mr>
                  <m:e>
                    <m:r>
                      <m:rPr/>
                      <w:rPr>
                        <w:rFonts w:hint="default" w:ascii="Cambria Math" w:hAnsi="Cambria Math" w:cs="Times New Roman"/>
                        <w:sz w:val="26"/>
                        <w:szCs w:val="26"/>
                        <w:lang w:val="vi-VN" w:eastAsia="zh-CN" w:bidi="ar-SA"/>
                      </w:rPr>
                      <m:t>46875</m:t>
                    </m:r>
                    <m:ctrlPr>
                      <w:rPr>
                        <w:rFonts w:hint="default" w:ascii="Cambria Math" w:hAnsi="Cambria Math" w:cs="Times New Roman"/>
                        <w:i/>
                        <w:sz w:val="26"/>
                        <w:szCs w:val="26"/>
                        <w:lang w:val="vi-VN" w:eastAsia="zh-CN" w:bidi="ar-SA"/>
                      </w:rPr>
                    </m:ctrlPr>
                  </m:e>
                </m:mr>
                <m:mr>
                  <m:e>
                    <m:r>
                      <m:rPr/>
                      <w:rPr>
                        <w:rFonts w:hint="default" w:ascii="Cambria Math" w:hAnsi="Cambria Math" w:cs="Times New Roman"/>
                        <w:sz w:val="26"/>
                        <w:szCs w:val="26"/>
                        <w:lang w:val="vi-VN" w:eastAsia="zh-CN" w:bidi="ar-SA"/>
                      </w:rPr>
                      <m:t>285</m:t>
                    </m:r>
                    <m:ctrlPr>
                      <w:rPr>
                        <w:rFonts w:hint="default" w:ascii="Cambria Math" w:hAnsi="Cambria Math" w:cs="Times New Roman"/>
                        <w:i/>
                        <w:sz w:val="26"/>
                        <w:szCs w:val="26"/>
                        <w:lang w:val="vi-VN" w:eastAsia="zh-CN" w:bidi="ar-SA"/>
                      </w:rPr>
                    </m:ctrlPr>
                  </m:e>
                </m:mr>
              </m:m>
              <m:ctrlPr>
                <w:rPr>
                  <w:rFonts w:hint="default" w:ascii="Cambria Math" w:hAnsi="Cambria Math" w:cs="Times New Roman"/>
                  <w:i/>
                  <w:sz w:val="26"/>
                  <w:szCs w:val="26"/>
                  <w:lang w:val="vi-VN" w:eastAsia="zh-CN" w:bidi="ar-SA"/>
                </w:rPr>
              </m:ctrlPr>
            </m:e>
          </m:d>
        </m:oMath>
      </m:oMathPara>
    </w:p>
    <w:p w14:paraId="1F3AD957">
      <w:pPr>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Kết qu</w:t>
      </w:r>
      <w:r>
        <w:rPr>
          <w:rFonts w:hint="default" w:ascii="Times New Roman" w:hAnsi="Times New Roman" w:cs="Times New Roman"/>
          <w:b w:val="0"/>
          <w:bCs w:val="0"/>
          <w:sz w:val="26"/>
          <w:szCs w:val="26"/>
          <w:lang w:val="vi-VN"/>
        </w:rPr>
        <w:t>ả:</w:t>
      </w:r>
    </w:p>
    <w:p w14:paraId="6AC361A6">
      <w:pPr>
        <w:spacing w:line="360" w:lineRule="auto"/>
        <w:jc w:val="both"/>
        <w:rPr>
          <w:rFonts w:hint="default" w:ascii="Times New Roman" w:hAnsi="Times New Roman" w:cs="Times New Roman"/>
          <w:b w:val="0"/>
          <w:bCs w:val="0"/>
          <w:sz w:val="26"/>
          <w:szCs w:val="26"/>
          <w:lang w:val="vi-VN"/>
        </w:rPr>
      </w:pPr>
      <m:oMathPara>
        <m:oMath>
          <m:d>
            <m:dPr>
              <m:ctrlPr>
                <w:rPr>
                  <w:rFonts w:ascii="Cambria Math" w:hAnsi="Cambria Math" w:cs="Times New Roman"/>
                  <w:bCs w:val="0"/>
                  <w:i/>
                  <w:sz w:val="26"/>
                  <w:szCs w:val="26"/>
                </w:rPr>
              </m:ctrlPr>
            </m:dPr>
            <m:e>
              <m:m>
                <m:mPr>
                  <m:mcs>
                    <m:mc>
                      <m:mcPr>
                        <m:count m:val="1"/>
                        <m:mcJc m:val="center"/>
                      </m:mcPr>
                    </m:mc>
                  </m:mcs>
                  <m:ctrlPr>
                    <w:rPr>
                      <w:rFonts w:ascii="Cambria Math" w:hAnsi="Cambria Math" w:cs="Times New Roman"/>
                      <w:bCs w:val="0"/>
                      <w:i/>
                      <w:sz w:val="26"/>
                      <w:szCs w:val="26"/>
                    </w:rPr>
                  </m:ctrlPr>
                </m:mPr>
                <m:mr>
                  <m:e>
                    <m:r>
                      <m:rPr/>
                      <w:rPr>
                        <w:rFonts w:hint="default" w:ascii="Cambria Math" w:hAnsi="Cambria Math" w:cs="Times New Roman"/>
                        <w:sz w:val="26"/>
                        <w:szCs w:val="26"/>
                        <w:lang w:val="vi-VN"/>
                      </w:rPr>
                      <m:t>a</m:t>
                    </m:r>
                    <m:ctrlPr>
                      <w:rPr>
                        <w:rFonts w:ascii="Cambria Math" w:hAnsi="Cambria Math" w:cs="Times New Roman"/>
                        <w:bCs w:val="0"/>
                        <w:i/>
                        <w:sz w:val="26"/>
                        <w:szCs w:val="26"/>
                      </w:rPr>
                    </m:ctrlPr>
                  </m:e>
                </m:mr>
                <m:mr>
                  <m:e>
                    <m:r>
                      <m:rPr/>
                      <w:rPr>
                        <w:rFonts w:hint="default" w:ascii="Cambria Math" w:hAnsi="Cambria Math" w:cs="Times New Roman"/>
                        <w:sz w:val="26"/>
                        <w:szCs w:val="26"/>
                        <w:lang w:val="vi-VN"/>
                      </w:rPr>
                      <m:t>b</m:t>
                    </m:r>
                    <m:ctrlPr>
                      <w:rPr>
                        <w:rFonts w:ascii="Cambria Math" w:hAnsi="Cambria Math" w:cs="Times New Roman"/>
                        <w:bCs w:val="0"/>
                        <w:i/>
                        <w:sz w:val="26"/>
                        <w:szCs w:val="26"/>
                      </w:rPr>
                    </m:ctrlPr>
                  </m:e>
                </m:mr>
              </m:m>
              <m:ctrlPr>
                <w:rPr>
                  <w:rFonts w:ascii="Cambria Math" w:hAnsi="Cambria Math" w:cs="Times New Roman"/>
                  <w:bCs w:val="0"/>
                  <w:i/>
                  <w:sz w:val="26"/>
                  <w:szCs w:val="26"/>
                </w:rPr>
              </m:ctrlPr>
            </m:e>
          </m:d>
          <m:r>
            <m:rPr/>
            <w:rPr>
              <w:rFonts w:hint="default" w:ascii="Cambria Math" w:hAnsi="Cambria Math" w:cs="Times New Roman"/>
              <w:sz w:val="26"/>
              <w:szCs w:val="26"/>
              <w:lang w:val="vi-VN"/>
            </w:rPr>
            <m:t xml:space="preserve"> = </m:t>
          </m:r>
          <m:sSup>
            <m:sSupPr>
              <m:ctrlPr>
                <w:rPr>
                  <w:rFonts w:hint="default" w:ascii="Cambria Math" w:hAnsi="Cambria Math" w:cs="Times New Roman"/>
                  <w:bCs w:val="0"/>
                  <w:i/>
                  <w:sz w:val="26"/>
                  <w:szCs w:val="26"/>
                  <w:lang w:val="vi-VN"/>
                </w:rPr>
              </m:ctrlPr>
            </m:sSupPr>
            <m:e>
              <m:d>
                <m:dPr>
                  <m:ctrlPr>
                    <w:rPr>
                      <w:rFonts w:hint="default" w:ascii="Cambria Math" w:hAnsi="Cambria Math" w:cs="Times New Roman"/>
                      <w:i/>
                      <w:sz w:val="26"/>
                      <w:szCs w:val="26"/>
                      <w:lang w:val="vi-VN" w:eastAsia="zh-CN" w:bidi="ar-SA"/>
                    </w:rPr>
                  </m:ctrlPr>
                </m:dPr>
                <m:e>
                  <m:m>
                    <m:mPr>
                      <m:mcs>
                        <m:mc>
                          <m:mcPr>
                            <m:count m:val="2"/>
                            <m:mcJc m:val="center"/>
                          </m:mcPr>
                        </m:mc>
                      </m:mcs>
                      <m:ctrlPr>
                        <w:rPr>
                          <w:rFonts w:hint="default" w:ascii="Cambria Math" w:hAnsi="Cambria Math" w:cs="Times New Roman"/>
                          <w:i/>
                          <w:sz w:val="26"/>
                          <w:szCs w:val="26"/>
                          <w:lang w:val="vi-VN" w:eastAsia="zh-CN" w:bidi="ar-SA"/>
                        </w:rPr>
                      </m:ctrlPr>
                    </m:mPr>
                    <m:mr>
                      <m:e>
                        <m:r>
                          <m:rPr/>
                          <w:rPr>
                            <w:rFonts w:hint="default" w:ascii="Cambria Math" w:hAnsi="Cambria Math" w:cs="Times New Roman"/>
                            <w:sz w:val="26"/>
                            <w:szCs w:val="26"/>
                            <w:lang w:val="vi-VN" w:eastAsia="zh-CN" w:bidi="ar-SA"/>
                          </w:rPr>
                          <m:t>133275</m:t>
                        </m:r>
                        <m:ctrlPr>
                          <w:rPr>
                            <w:rFonts w:hint="default" w:ascii="Cambria Math" w:hAnsi="Cambria Math" w:cs="Times New Roman"/>
                            <w:i/>
                            <w:sz w:val="26"/>
                            <w:szCs w:val="26"/>
                            <w:lang w:val="vi-VN" w:eastAsia="zh-CN" w:bidi="ar-SA"/>
                          </w:rPr>
                        </m:ctrlPr>
                      </m:e>
                      <m:e>
                        <m:r>
                          <m:rPr/>
                          <w:rPr>
                            <w:rFonts w:hint="default" w:ascii="Cambria Math" w:hAnsi="Cambria Math" w:cs="Times New Roman"/>
                            <w:sz w:val="26"/>
                            <w:szCs w:val="26"/>
                            <w:lang w:val="vi-VN" w:eastAsia="zh-CN" w:bidi="ar-SA"/>
                          </w:rPr>
                          <m:t>815</m:t>
                        </m:r>
                        <m:ctrlPr>
                          <w:rPr>
                            <w:rFonts w:hint="default" w:ascii="Cambria Math" w:hAnsi="Cambria Math" w:cs="Times New Roman"/>
                            <w:i/>
                            <w:sz w:val="26"/>
                            <w:szCs w:val="26"/>
                            <w:lang w:val="vi-VN" w:eastAsia="zh-CN" w:bidi="ar-SA"/>
                          </w:rPr>
                        </m:ctrlPr>
                      </m:e>
                    </m:mr>
                    <m:mr>
                      <m:e>
                        <m:r>
                          <m:rPr/>
                          <w:rPr>
                            <w:rFonts w:hint="default" w:ascii="Cambria Math" w:hAnsi="Cambria Math" w:cs="Times New Roman"/>
                            <w:sz w:val="26"/>
                            <w:szCs w:val="26"/>
                            <w:lang w:val="vi-VN" w:eastAsia="zh-CN" w:bidi="ar-SA"/>
                          </w:rPr>
                          <m:t>815</m:t>
                        </m:r>
                        <m:ctrlPr>
                          <w:rPr>
                            <w:rFonts w:hint="default" w:ascii="Cambria Math" w:hAnsi="Cambria Math" w:cs="Times New Roman"/>
                            <w:i/>
                            <w:sz w:val="26"/>
                            <w:szCs w:val="26"/>
                            <w:lang w:val="vi-VN" w:eastAsia="zh-CN" w:bidi="ar-SA"/>
                          </w:rPr>
                        </m:ctrlPr>
                      </m:e>
                      <m:e>
                        <m:r>
                          <m:rPr/>
                          <w:rPr>
                            <w:rFonts w:hint="default" w:ascii="Cambria Math" w:hAnsi="Cambria Math" w:cs="Times New Roman"/>
                            <w:sz w:val="26"/>
                            <w:szCs w:val="26"/>
                            <w:lang w:val="vi-VN" w:eastAsia="zh-CN" w:bidi="ar-SA"/>
                          </w:rPr>
                          <m:t>5</m:t>
                        </m:r>
                        <m:ctrlPr>
                          <w:rPr>
                            <w:rFonts w:hint="default" w:ascii="Cambria Math" w:hAnsi="Cambria Math" w:cs="Times New Roman"/>
                            <w:i/>
                            <w:sz w:val="26"/>
                            <w:szCs w:val="26"/>
                            <w:lang w:val="vi-VN" w:eastAsia="zh-CN" w:bidi="ar-SA"/>
                          </w:rPr>
                        </m:ctrlPr>
                      </m:e>
                    </m:mr>
                  </m:m>
                  <m:ctrlPr>
                    <w:rPr>
                      <w:rFonts w:hint="default" w:ascii="Cambria Math" w:hAnsi="Cambria Math" w:cs="Times New Roman"/>
                      <w:i/>
                      <w:sz w:val="26"/>
                      <w:szCs w:val="26"/>
                      <w:lang w:val="vi-VN" w:eastAsia="zh-CN" w:bidi="ar-SA"/>
                    </w:rPr>
                  </m:ctrlPr>
                </m:e>
              </m:d>
              <m:ctrlPr>
                <w:rPr>
                  <w:rFonts w:hint="default" w:ascii="Cambria Math" w:hAnsi="Cambria Math" w:cs="Times New Roman"/>
                  <w:bCs w:val="0"/>
                  <w:i/>
                  <w:sz w:val="26"/>
                  <w:szCs w:val="26"/>
                  <w:lang w:val="vi-VN"/>
                </w:rPr>
              </m:ctrlPr>
            </m:e>
            <m:sup>
              <m:r>
                <m:rPr/>
                <w:rPr>
                  <w:rFonts w:hint="default" w:ascii="Cambria Math" w:hAnsi="Cambria Math" w:cs="Times New Roman"/>
                  <w:sz w:val="26"/>
                  <w:szCs w:val="26"/>
                  <w:lang w:val="vi-VN"/>
                </w:rPr>
                <m:t>−1</m:t>
              </m:r>
              <m:ctrlPr>
                <w:rPr>
                  <w:rFonts w:hint="default" w:ascii="Cambria Math" w:hAnsi="Cambria Math" w:cs="Times New Roman"/>
                  <w:bCs w:val="0"/>
                  <w:i/>
                  <w:sz w:val="26"/>
                  <w:szCs w:val="26"/>
                  <w:lang w:val="vi-VN"/>
                </w:rPr>
              </m:ctrlPr>
            </m:sup>
          </m:sSup>
          <m:d>
            <m:dPr>
              <m:ctrlPr>
                <w:rPr>
                  <w:rFonts w:hint="default" w:ascii="Cambria Math" w:hAnsi="Cambria Math" w:cs="Times New Roman"/>
                  <w:i/>
                  <w:sz w:val="26"/>
                  <w:szCs w:val="26"/>
                  <w:lang w:val="vi-VN" w:eastAsia="zh-CN" w:bidi="ar-SA"/>
                </w:rPr>
              </m:ctrlPr>
            </m:dPr>
            <m:e>
              <m:m>
                <m:mPr>
                  <m:mcs>
                    <m:mc>
                      <m:mcPr>
                        <m:count m:val="1"/>
                        <m:mcJc m:val="center"/>
                      </m:mcPr>
                    </m:mc>
                  </m:mcs>
                  <m:ctrlPr>
                    <w:rPr>
                      <w:rFonts w:hint="default" w:ascii="Cambria Math" w:hAnsi="Cambria Math" w:cs="Times New Roman"/>
                      <w:i/>
                      <w:sz w:val="26"/>
                      <w:szCs w:val="26"/>
                      <w:lang w:val="vi-VN" w:eastAsia="zh-CN" w:bidi="ar-SA"/>
                    </w:rPr>
                  </m:ctrlPr>
                </m:mPr>
                <m:mr>
                  <m:e>
                    <m:r>
                      <m:rPr/>
                      <w:rPr>
                        <w:rFonts w:hint="default" w:ascii="Cambria Math" w:hAnsi="Cambria Math" w:cs="Times New Roman"/>
                        <w:sz w:val="26"/>
                        <w:szCs w:val="26"/>
                        <w:lang w:val="vi-VN" w:eastAsia="zh-CN" w:bidi="ar-SA"/>
                      </w:rPr>
                      <m:t>46875</m:t>
                    </m:r>
                    <m:ctrlPr>
                      <w:rPr>
                        <w:rFonts w:hint="default" w:ascii="Cambria Math" w:hAnsi="Cambria Math" w:cs="Times New Roman"/>
                        <w:i/>
                        <w:sz w:val="26"/>
                        <w:szCs w:val="26"/>
                        <w:lang w:val="vi-VN" w:eastAsia="zh-CN" w:bidi="ar-SA"/>
                      </w:rPr>
                    </m:ctrlPr>
                  </m:e>
                </m:mr>
                <m:mr>
                  <m:e>
                    <m:r>
                      <m:rPr/>
                      <w:rPr>
                        <w:rFonts w:hint="default" w:ascii="Cambria Math" w:hAnsi="Cambria Math" w:cs="Times New Roman"/>
                        <w:sz w:val="26"/>
                        <w:szCs w:val="26"/>
                        <w:lang w:val="vi-VN" w:eastAsia="zh-CN" w:bidi="ar-SA"/>
                      </w:rPr>
                      <m:t>285</m:t>
                    </m:r>
                    <m:ctrlPr>
                      <w:rPr>
                        <w:rFonts w:hint="default" w:ascii="Cambria Math" w:hAnsi="Cambria Math" w:cs="Times New Roman"/>
                        <w:i/>
                        <w:sz w:val="26"/>
                        <w:szCs w:val="26"/>
                        <w:lang w:val="vi-VN" w:eastAsia="zh-CN" w:bidi="ar-SA"/>
                      </w:rPr>
                    </m:ctrlPr>
                  </m:e>
                </m:mr>
              </m:m>
              <m:ctrlPr>
                <w:rPr>
                  <w:rFonts w:hint="default" w:ascii="Cambria Math" w:hAnsi="Cambria Math" w:cs="Times New Roman"/>
                  <w:i/>
                  <w:sz w:val="26"/>
                  <w:szCs w:val="26"/>
                  <w:lang w:val="vi-VN" w:eastAsia="zh-CN" w:bidi="ar-SA"/>
                </w:rPr>
              </m:ctrlPr>
            </m:e>
          </m:d>
          <m:r>
            <m:rPr/>
            <w:rPr>
              <w:rFonts w:hint="default" w:ascii="Cambria Math" w:hAnsi="Cambria Math" w:cs="Times New Roman"/>
              <w:sz w:val="26"/>
              <w:szCs w:val="26"/>
              <w:lang w:val="vi-VN" w:eastAsia="zh-CN" w:bidi="ar-SA"/>
            </w:rPr>
            <m:t xml:space="preserve"> = </m:t>
          </m:r>
          <m:d>
            <m:dPr>
              <m:ctrlPr>
                <w:rPr>
                  <w:rFonts w:hint="default" w:ascii="Cambria Math" w:hAnsi="Cambria Math" w:cs="Times New Roman"/>
                  <w:i/>
                  <w:sz w:val="26"/>
                  <w:szCs w:val="26"/>
                  <w:lang w:val="vi-VN" w:eastAsia="zh-CN" w:bidi="ar-SA"/>
                </w:rPr>
              </m:ctrlPr>
            </m:dPr>
            <m:e>
              <m:m>
                <m:mPr>
                  <m:mcs>
                    <m:mc>
                      <m:mcPr>
                        <m:count m:val="1"/>
                        <m:mcJc m:val="center"/>
                      </m:mcPr>
                    </m:mc>
                  </m:mcs>
                  <m:ctrlPr>
                    <w:rPr>
                      <w:rFonts w:hint="default" w:ascii="Cambria Math" w:hAnsi="Cambria Math" w:cs="Times New Roman"/>
                      <w:i/>
                      <w:sz w:val="26"/>
                      <w:szCs w:val="26"/>
                      <w:lang w:val="vi-VN" w:eastAsia="zh-CN" w:bidi="ar-SA"/>
                    </w:rPr>
                  </m:ctrlPr>
                </m:mPr>
                <m:mr>
                  <m:e>
                    <m:r>
                      <m:rPr/>
                      <w:rPr>
                        <w:rFonts w:hint="default" w:ascii="Cambria Math" w:hAnsi="Cambria Math" w:cs="Times New Roman"/>
                        <w:sz w:val="26"/>
                        <w:szCs w:val="26"/>
                        <w:lang w:val="vi-VN" w:eastAsia="zh-CN" w:bidi="ar-SA"/>
                      </w:rPr>
                      <m:t>0.97674419</m:t>
                    </m:r>
                    <m:ctrlPr>
                      <w:rPr>
                        <w:rFonts w:hint="default" w:ascii="Cambria Math" w:hAnsi="Cambria Math" w:cs="Times New Roman"/>
                        <w:i/>
                        <w:sz w:val="26"/>
                        <w:szCs w:val="26"/>
                        <w:lang w:val="vi-VN" w:eastAsia="zh-CN" w:bidi="ar-SA"/>
                      </w:rPr>
                    </m:ctrlPr>
                  </m:e>
                </m:mr>
                <m:mr>
                  <m:e>
                    <m:r>
                      <m:rPr/>
                      <w:rPr>
                        <w:rFonts w:hint="default" w:ascii="Cambria Math" w:hAnsi="Cambria Math" w:cs="Times New Roman"/>
                        <w:sz w:val="26"/>
                        <w:szCs w:val="26"/>
                        <w:lang w:val="vi-VN" w:eastAsia="zh-CN" w:bidi="ar-SA"/>
                      </w:rPr>
                      <m:t>−102.20930233</m:t>
                    </m:r>
                    <m:ctrlPr>
                      <w:rPr>
                        <w:rFonts w:hint="default" w:ascii="Cambria Math" w:hAnsi="Cambria Math" w:cs="Times New Roman"/>
                        <w:i/>
                        <w:sz w:val="26"/>
                        <w:szCs w:val="26"/>
                        <w:lang w:val="vi-VN" w:eastAsia="zh-CN" w:bidi="ar-SA"/>
                      </w:rPr>
                    </m:ctrlPr>
                  </m:e>
                </m:mr>
              </m:m>
              <m:ctrlPr>
                <w:rPr>
                  <w:rFonts w:hint="default" w:ascii="Cambria Math" w:hAnsi="Cambria Math" w:cs="Times New Roman"/>
                  <w:i/>
                  <w:sz w:val="26"/>
                  <w:szCs w:val="26"/>
                  <w:lang w:val="vi-VN" w:eastAsia="zh-CN" w:bidi="ar-SA"/>
                </w:rPr>
              </m:ctrlPr>
            </m:e>
          </m:d>
        </m:oMath>
      </m:oMathPara>
    </w:p>
    <w:p w14:paraId="3E09B10A">
      <w:pPr>
        <w:spacing w:line="360" w:lineRule="auto"/>
        <w:jc w:val="both"/>
        <w:rPr>
          <w:rFonts w:hint="default" w:ascii="Times New Roman" w:hAnsi="Times New Roman" w:cs="Times New Roman"/>
          <w:b w:val="0"/>
          <w:bCs w:val="0"/>
          <w:sz w:val="26"/>
          <w:szCs w:val="26"/>
        </w:rPr>
      </w:pPr>
    </w:p>
    <w:p w14:paraId="72A02088">
      <w:pPr>
        <w:spacing w:line="360" w:lineRule="auto"/>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3. Gradient Descent (Tối ưu hóa bằng đạo hàm)</w:t>
      </w:r>
    </w:p>
    <w:p w14:paraId="0C35671A">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Hàm chi phí (Cost function): Được định nghĩa là </w:t>
      </w:r>
      <m:oMath>
        <m:r>
          <m:rPr/>
          <w:rPr>
            <w:rFonts w:hint="default" w:ascii="Cambria Math" w:hAnsi="Cambria Math" w:cs="Times New Roman"/>
            <w:sz w:val="26"/>
            <w:szCs w:val="26"/>
            <w:lang w:val="vi-VN" w:eastAsia="zh-CN" w:bidi="ar-SA"/>
          </w:rPr>
          <m:t xml:space="preserve">C = </m:t>
        </m:r>
        <m:f>
          <m:fPr>
            <m:ctrlPr>
              <w:rPr>
                <w:rFonts w:hint="default" w:ascii="Cambria Math" w:hAnsi="Cambria Math" w:cs="Times New Roman"/>
                <w:b w:val="0"/>
                <w:bCs w:val="0"/>
                <w:i/>
                <w:sz w:val="26"/>
                <w:szCs w:val="26"/>
                <w:lang w:val="vi-VN" w:eastAsia="zh-CN" w:bidi="ar-SA"/>
              </w:rPr>
            </m:ctrlPr>
          </m:fPr>
          <m:num>
            <m:r>
              <m:rPr/>
              <w:rPr>
                <w:rFonts w:hint="default" w:ascii="Cambria Math" w:hAnsi="Cambria Math" w:cs="Times New Roman"/>
                <w:sz w:val="26"/>
                <w:szCs w:val="26"/>
                <w:lang w:val="vi-VN" w:eastAsia="zh-CN" w:bidi="ar-SA"/>
              </w:rPr>
              <m:t>1</m:t>
            </m:r>
            <m:ctrlPr>
              <w:rPr>
                <w:rFonts w:hint="default" w:ascii="Cambria Math" w:hAnsi="Cambria Math" w:cs="Times New Roman"/>
                <w:b w:val="0"/>
                <w:bCs w:val="0"/>
                <w:i/>
                <w:sz w:val="26"/>
                <w:szCs w:val="26"/>
                <w:lang w:val="vi-VN" w:eastAsia="zh-CN" w:bidi="ar-SA"/>
              </w:rPr>
            </m:ctrlPr>
          </m:num>
          <m:den>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den>
        </m:f>
        <m:nary>
          <m:naryPr>
            <m:chr m:val="∑"/>
            <m:limLoc m:val="subSup"/>
            <m:ctrlPr>
              <w:rPr>
                <w:rFonts w:hint="default" w:ascii="Cambria Math" w:hAnsi="Cambria Math" w:cs="Times New Roman"/>
                <w:b w:val="0"/>
                <w:bCs w:val="0"/>
                <w:i/>
                <w:sz w:val="26"/>
                <w:szCs w:val="26"/>
                <w:lang w:val="vi-VN" w:eastAsia="zh-CN" w:bidi="ar-SA"/>
              </w:rPr>
            </m:ctrlPr>
          </m:naryPr>
          <m:sub>
            <m:r>
              <m:rPr/>
              <w:rPr>
                <w:rFonts w:hint="default" w:ascii="Cambria Math" w:hAnsi="Cambria Math" w:cs="Times New Roman"/>
                <w:sz w:val="26"/>
                <w:szCs w:val="26"/>
                <w:lang w:val="vi-VN" w:eastAsia="zh-CN" w:bidi="ar-SA"/>
              </w:rPr>
              <m:t>n=1</m:t>
            </m:r>
            <m:ctrlPr>
              <w:rPr>
                <w:rFonts w:hint="default" w:ascii="Cambria Math" w:hAnsi="Cambria Math" w:cs="Times New Roman"/>
                <w:b w:val="0"/>
                <w:bCs w:val="0"/>
                <w:i/>
                <w:sz w:val="26"/>
                <w:szCs w:val="26"/>
                <w:lang w:val="vi-VN" w:eastAsia="zh-CN" w:bidi="ar-SA"/>
              </w:rPr>
            </m:ctrlPr>
          </m:sub>
          <m:sup>
            <m:r>
              <m:rPr/>
              <w:rPr>
                <w:rFonts w:hint="default" w:ascii="Cambria Math" w:hAnsi="Cambria Math" w:cs="Times New Roman"/>
                <w:sz w:val="26"/>
                <w:szCs w:val="26"/>
                <w:lang w:val="vi-VN" w:eastAsia="zh-CN" w:bidi="ar-SA"/>
              </w:rPr>
              <m:t>N</m:t>
            </m:r>
            <m:ctrlPr>
              <w:rPr>
                <w:rFonts w:hint="default" w:ascii="Cambria Math" w:hAnsi="Cambria Math" w:cs="Times New Roman"/>
                <w:b w:val="0"/>
                <w:bCs w:val="0"/>
                <w:i/>
                <w:sz w:val="26"/>
                <w:szCs w:val="26"/>
                <w:lang w:val="vi-VN" w:eastAsia="zh-CN" w:bidi="ar-SA"/>
              </w:rPr>
            </m:ctrlPr>
          </m:sup>
          <m:e>
            <m:sSup>
              <m:sSupPr>
                <m:ctrlPr>
                  <w:rPr>
                    <w:rFonts w:hint="default" w:ascii="Cambria Math" w:hAnsi="Cambria Math" w:cs="Times New Roman"/>
                    <w:b w:val="0"/>
                    <w:bCs w:val="0"/>
                    <w:i/>
                    <w:sz w:val="26"/>
                    <w:szCs w:val="26"/>
                    <w:lang w:val="vi-VN" w:eastAsia="zh-CN" w:bidi="ar-SA"/>
                  </w:rPr>
                </m:ctrlPr>
              </m:sSupPr>
              <m:e>
                <m:r>
                  <m:rPr/>
                  <w:rPr>
                    <w:rFonts w:hint="default" w:ascii="Cambria Math" w:hAnsi="Cambria Math" w:cs="Times New Roman"/>
                    <w:sz w:val="26"/>
                    <w:szCs w:val="26"/>
                    <w:lang w:val="vi-VN" w:eastAsia="zh-CN" w:bidi="ar-SA"/>
                  </w:rPr>
                  <m:t>(</m:t>
                </m:r>
                <m:sSub>
                  <m:sSubPr>
                    <m:ctrlPr>
                      <w:rPr>
                        <w:rFonts w:hint="default" w:ascii="Cambria Math" w:hAnsi="Cambria Math" w:cs="Times New Roman"/>
                        <w:b w:val="0"/>
                        <w:bCs w:val="0"/>
                        <w:i/>
                        <w:sz w:val="26"/>
                        <w:szCs w:val="26"/>
                        <w:lang w:val="vi-VN" w:eastAsia="zh-CN" w:bidi="ar-SA"/>
                      </w:rPr>
                    </m:ctrlPr>
                  </m:sSubPr>
                  <m:e>
                    <m:r>
                      <m:rPr/>
                      <w:rPr>
                        <w:rFonts w:hint="default" w:ascii="Cambria Math" w:hAnsi="Cambria Math" w:cs="Times New Roman"/>
                        <w:sz w:val="26"/>
                        <w:szCs w:val="26"/>
                        <w:lang w:val="vi-VN" w:eastAsia="zh-CN" w:bidi="ar-SA"/>
                      </w:rPr>
                      <m:t>t</m:t>
                    </m:r>
                    <m:ctrlPr>
                      <w:rPr>
                        <w:rFonts w:hint="default" w:ascii="Cambria Math" w:hAnsi="Cambria Math" w:cs="Times New Roman"/>
                        <w:b w:val="0"/>
                        <w:bCs w:val="0"/>
                        <w:i/>
                        <w:sz w:val="26"/>
                        <w:szCs w:val="26"/>
                        <w:lang w:val="vi-VN" w:eastAsia="zh-CN" w:bidi="ar-SA"/>
                      </w:rPr>
                    </m:ctrlPr>
                  </m:e>
                  <m:sub>
                    <m:r>
                      <m:rPr/>
                      <w:rPr>
                        <w:rFonts w:hint="default" w:ascii="Cambria Math" w:hAnsi="Cambria Math" w:cs="Times New Roman"/>
                        <w:sz w:val="26"/>
                        <w:szCs w:val="26"/>
                        <w:lang w:val="vi-VN" w:eastAsia="zh-CN" w:bidi="ar-SA"/>
                      </w:rPr>
                      <m:t>n</m:t>
                    </m:r>
                    <m:ctrlPr>
                      <w:rPr>
                        <w:rFonts w:hint="default" w:ascii="Cambria Math" w:hAnsi="Cambria Math" w:cs="Times New Roman"/>
                        <w:b w:val="0"/>
                        <w:bCs w:val="0"/>
                        <w:i/>
                        <w:sz w:val="26"/>
                        <w:szCs w:val="26"/>
                        <w:lang w:val="vi-VN" w:eastAsia="zh-CN" w:bidi="ar-SA"/>
                      </w:rPr>
                    </m:ctrlPr>
                  </m:sub>
                </m:sSub>
                <m:r>
                  <m:rPr/>
                  <w:rPr>
                    <w:rFonts w:hint="default" w:ascii="Cambria Math" w:hAnsi="Cambria Math" w:cs="Times New Roman"/>
                    <w:sz w:val="26"/>
                    <w:szCs w:val="26"/>
                    <w:lang w:val="vi-VN" w:eastAsia="zh-CN" w:bidi="ar-SA"/>
                  </w:rPr>
                  <m:t xml:space="preserve"> − y)</m:t>
                </m:r>
                <m:ctrlPr>
                  <w:rPr>
                    <w:rFonts w:hint="default" w:ascii="Cambria Math" w:hAnsi="Cambria Math" w:cs="Times New Roman"/>
                    <w:b w:val="0"/>
                    <w:bCs w:val="0"/>
                    <w:i/>
                    <w:sz w:val="26"/>
                    <w:szCs w:val="26"/>
                    <w:lang w:val="vi-VN" w:eastAsia="zh-CN" w:bidi="ar-SA"/>
                  </w:rPr>
                </m:ctrlPr>
              </m:e>
              <m:sup>
                <m:r>
                  <m:rPr/>
                  <w:rPr>
                    <w:rFonts w:hint="default" w:ascii="Cambria Math" w:hAnsi="Cambria Math" w:cs="Times New Roman"/>
                    <w:sz w:val="26"/>
                    <w:szCs w:val="26"/>
                    <w:lang w:val="vi-VN" w:eastAsia="zh-CN" w:bidi="ar-SA"/>
                  </w:rPr>
                  <m:t>2</m:t>
                </m:r>
                <m:ctrlPr>
                  <w:rPr>
                    <w:rFonts w:hint="default" w:ascii="Cambria Math" w:hAnsi="Cambria Math" w:cs="Times New Roman"/>
                    <w:b w:val="0"/>
                    <w:bCs w:val="0"/>
                    <w:i/>
                    <w:sz w:val="26"/>
                    <w:szCs w:val="26"/>
                    <w:lang w:val="vi-VN" w:eastAsia="zh-CN" w:bidi="ar-SA"/>
                  </w:rPr>
                </m:ctrlPr>
              </m:sup>
            </m:sSup>
            <m:ctrlPr>
              <w:rPr>
                <w:rFonts w:hint="default" w:ascii="Cambria Math" w:hAnsi="Cambria Math" w:cs="Times New Roman"/>
                <w:b w:val="0"/>
                <w:bCs w:val="0"/>
                <w:i/>
                <w:sz w:val="26"/>
                <w:szCs w:val="26"/>
                <w:lang w:val="vi-VN" w:eastAsia="zh-CN" w:bidi="ar-SA"/>
              </w:rPr>
            </m:ctrlPr>
          </m:e>
        </m:nary>
      </m:oMath>
      <w:r>
        <w:rPr>
          <w:rFonts w:hint="default" w:ascii="Times New Roman" w:hAnsi="Times New Roman" w:cs="Times New Roman"/>
          <w:b w:val="0"/>
          <w:bCs w:val="0"/>
          <w:sz w:val="26"/>
          <w:szCs w:val="26"/>
        </w:rPr>
        <w:t>.</w:t>
      </w:r>
    </w:p>
    <w:p w14:paraId="7B5A6A28">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Cập nhật tham số (Parameters update): Phương pháp này giải quyết hạn chế về độ phức tạp tính toán khi số chiều ma trận quá lớn. Trọng số </w:t>
      </w:r>
      <m:oMath>
        <m:sSub>
          <m:sSubPr>
            <m:ctrlPr>
              <w:rPr>
                <w:rFonts w:ascii="Cambria Math" w:hAnsi="Cambria Math" w:cs="Times New Roman"/>
                <w:bCs w:val="0"/>
                <w:i/>
                <w:sz w:val="26"/>
                <w:szCs w:val="26"/>
              </w:rPr>
            </m:ctrlPr>
          </m:sSubPr>
          <m:e>
            <m:r>
              <m:rPr/>
              <w:rPr>
                <w:rFonts w:hint="default" w:ascii="Cambria Math" w:hAnsi="Cambria Math" w:cs="Times New Roman"/>
                <w:sz w:val="26"/>
                <w:szCs w:val="26"/>
                <w:lang w:val="vi-VN"/>
              </w:rPr>
              <m:t>w</m:t>
            </m:r>
            <m:ctrlPr>
              <w:rPr>
                <w:rFonts w:ascii="Cambria Math" w:hAnsi="Cambria Math" w:cs="Times New Roman"/>
                <w:bCs w:val="0"/>
                <w:i/>
                <w:sz w:val="26"/>
                <w:szCs w:val="26"/>
              </w:rPr>
            </m:ctrlPr>
          </m:e>
          <m:sub>
            <m:r>
              <m:rPr/>
              <w:rPr>
                <w:rFonts w:hint="default" w:ascii="Cambria Math" w:hAnsi="Cambria Math" w:cs="Times New Roman"/>
                <w:sz w:val="26"/>
                <w:szCs w:val="26"/>
                <w:lang w:val="vi-VN"/>
              </w:rPr>
              <m:t>j</m:t>
            </m:r>
            <m:ctrlPr>
              <w:rPr>
                <w:rFonts w:ascii="Cambria Math" w:hAnsi="Cambria Math" w:cs="Times New Roman"/>
                <w:bCs w:val="0"/>
                <w:i/>
                <w:sz w:val="26"/>
                <w:szCs w:val="26"/>
              </w:rPr>
            </m:ctrlPr>
          </m:sub>
        </m:sSub>
      </m:oMath>
      <w:r>
        <w:rPr>
          <w:rFonts w:hint="default" w:ascii="Times New Roman" w:hAnsi="Times New Roman" w:cs="Times New Roman"/>
          <w:b w:val="0"/>
          <w:bCs w:val="0"/>
          <w:sz w:val="26"/>
          <w:szCs w:val="26"/>
        </w:rPr>
        <w:t xml:space="preserve"> (ở bài toán trên là </w:t>
      </w:r>
      <m:oMath>
        <m:r>
          <m:rPr/>
          <w:rPr>
            <w:rFonts w:hint="default" w:ascii="Cambria Math" w:hAnsi="Cambria Math" w:cs="Times New Roman"/>
            <w:sz w:val="26"/>
            <w:szCs w:val="26"/>
            <w:lang w:val="vi-VN" w:eastAsia="zh-CN" w:bidi="ar-SA"/>
          </w:rPr>
          <m:t>a</m:t>
        </m:r>
      </m:oMath>
      <w:r>
        <w:rPr>
          <w:rFonts w:hint="default" w:ascii="Times New Roman" w:hAnsi="Times New Roman" w:cs="Times New Roman"/>
          <w:b w:val="0"/>
          <w:bCs w:val="0"/>
          <w:sz w:val="26"/>
          <w:szCs w:val="26"/>
        </w:rPr>
        <w:t xml:space="preserve"> và </w:t>
      </w:r>
      <m:oMath>
        <m:r>
          <m:rPr/>
          <w:rPr>
            <w:rFonts w:hint="default" w:ascii="Cambria Math" w:hAnsi="Cambria Math" w:cs="Times New Roman"/>
            <w:sz w:val="26"/>
            <w:szCs w:val="26"/>
            <w:lang w:val="vi-VN" w:eastAsia="zh-CN" w:bidi="ar-SA"/>
          </w:rPr>
          <m:t>b</m:t>
        </m:r>
      </m:oMath>
      <w:r>
        <w:rPr>
          <w:rFonts w:hint="default" w:ascii="Times New Roman" w:hAnsi="Times New Roman" w:cs="Times New Roman"/>
          <w:b w:val="0"/>
          <w:bCs w:val="0"/>
          <w:sz w:val="26"/>
          <w:szCs w:val="26"/>
        </w:rPr>
        <w:t>) được cập nhật liên tục qua nhiều vòng lặp bằng chuỗi đạo hàm (Chain rule):</w:t>
      </w:r>
    </w:p>
    <w:p w14:paraId="2A1BBA91">
      <w:pPr>
        <w:spacing w:line="360" w:lineRule="auto"/>
        <w:jc w:val="both"/>
        <w:rPr>
          <w:rFonts w:hint="default" w:ascii="Times New Roman" w:hAnsi="Times New Roman" w:cs="Times New Roman"/>
          <w:b w:val="0"/>
          <w:bCs w:val="0"/>
          <w:sz w:val="26"/>
          <w:szCs w:val="26"/>
          <w:lang w:val="vi-VN"/>
        </w:rPr>
      </w:pPr>
      <m:oMathPara>
        <m:oMath>
          <m:sSubSup>
            <m:sSubSupPr>
              <m:ctrlPr>
                <w:rPr>
                  <w:rFonts w:ascii="Cambria Math" w:hAnsi="Cambria Math" w:cs="Times New Roman"/>
                  <w:bCs w:val="0"/>
                  <w:i/>
                  <w:sz w:val="26"/>
                  <w:szCs w:val="26"/>
                </w:rPr>
              </m:ctrlPr>
            </m:sSubSupPr>
            <m:e>
              <m:r>
                <m:rPr/>
                <w:rPr>
                  <w:rFonts w:hint="default" w:ascii="Cambria Math" w:hAnsi="Cambria Math" w:cs="Times New Roman"/>
                  <w:sz w:val="26"/>
                  <w:szCs w:val="26"/>
                  <w:lang w:val="vi-VN"/>
                </w:rPr>
                <m:t>w</m:t>
              </m:r>
              <m:ctrlPr>
                <w:rPr>
                  <w:rFonts w:ascii="Cambria Math" w:hAnsi="Cambria Math" w:cs="Times New Roman"/>
                  <w:bCs w:val="0"/>
                  <w:i/>
                  <w:sz w:val="26"/>
                  <w:szCs w:val="26"/>
                </w:rPr>
              </m:ctrlPr>
            </m:e>
            <m:sub>
              <m:r>
                <m:rPr/>
                <w:rPr>
                  <w:rFonts w:hint="default" w:ascii="Cambria Math" w:hAnsi="Cambria Math" w:cs="Times New Roman"/>
                  <w:sz w:val="26"/>
                  <w:szCs w:val="26"/>
                  <w:lang w:val="vi-VN"/>
                </w:rPr>
                <m:t>j</m:t>
              </m:r>
              <m:ctrlPr>
                <w:rPr>
                  <w:rFonts w:ascii="Cambria Math" w:hAnsi="Cambria Math" w:cs="Times New Roman"/>
                  <w:bCs w:val="0"/>
                  <w:i/>
                  <w:sz w:val="26"/>
                  <w:szCs w:val="26"/>
                </w:rPr>
              </m:ctrlPr>
            </m:sub>
            <m:sup>
              <m:r>
                <m:rPr/>
                <w:rPr>
                  <w:rFonts w:hint="default" w:ascii="Cambria Math" w:hAnsi="Cambria Math" w:cs="Times New Roman"/>
                  <w:sz w:val="26"/>
                  <w:szCs w:val="26"/>
                  <w:lang w:val="vi-VN"/>
                </w:rPr>
                <m:t>+</m:t>
              </m:r>
              <m:ctrlPr>
                <w:rPr>
                  <w:rFonts w:ascii="Cambria Math" w:hAnsi="Cambria Math" w:cs="Times New Roman"/>
                  <w:bCs w:val="0"/>
                  <w:i/>
                  <w:sz w:val="26"/>
                  <w:szCs w:val="26"/>
                </w:rPr>
              </m:ctrlPr>
            </m:sup>
          </m:sSubSup>
          <m:r>
            <m:rPr/>
            <w:rPr>
              <w:rFonts w:hint="default" w:ascii="Cambria Math" w:hAnsi="Cambria Math" w:cs="Times New Roman"/>
              <w:sz w:val="26"/>
              <w:szCs w:val="26"/>
              <w:lang w:val="vi-VN"/>
            </w:rPr>
            <m:t>=</m:t>
          </m:r>
          <m:sSub>
            <m:sSubPr>
              <m:ctrlPr>
                <w:rPr>
                  <w:rFonts w:hint="default" w:ascii="Cambria Math" w:hAnsi="Cambria Math" w:cs="Times New Roman"/>
                  <w:bCs w:val="0"/>
                  <w:i/>
                  <w:sz w:val="26"/>
                  <w:szCs w:val="26"/>
                  <w:lang w:val="vi-VN"/>
                </w:rPr>
              </m:ctrlPr>
            </m:sSubPr>
            <m:e>
              <m:r>
                <m:rPr/>
                <w:rPr>
                  <w:rFonts w:hint="default" w:ascii="Cambria Math" w:hAnsi="Cambria Math" w:cs="Times New Roman"/>
                  <w:sz w:val="26"/>
                  <w:szCs w:val="26"/>
                  <w:lang w:val="vi-VN"/>
                </w:rPr>
                <m:t>w</m:t>
              </m:r>
              <m:ctrlPr>
                <w:rPr>
                  <w:rFonts w:hint="default" w:ascii="Cambria Math" w:hAnsi="Cambria Math" w:cs="Times New Roman"/>
                  <w:bCs w:val="0"/>
                  <w:i/>
                  <w:sz w:val="26"/>
                  <w:szCs w:val="26"/>
                  <w:lang w:val="vi-VN"/>
                </w:rPr>
              </m:ctrlPr>
            </m:e>
            <m:sub>
              <m:r>
                <m:rPr/>
                <w:rPr>
                  <w:rFonts w:hint="default" w:ascii="Cambria Math" w:hAnsi="Cambria Math" w:cs="Times New Roman"/>
                  <w:sz w:val="26"/>
                  <w:szCs w:val="26"/>
                  <w:lang w:val="vi-VN"/>
                </w:rPr>
                <m:t>j</m:t>
              </m:r>
              <m:ctrlPr>
                <w:rPr>
                  <w:rFonts w:hint="default" w:ascii="Cambria Math" w:hAnsi="Cambria Math" w:cs="Times New Roman"/>
                  <w:bCs w:val="0"/>
                  <w:i/>
                  <w:sz w:val="26"/>
                  <w:szCs w:val="26"/>
                  <w:lang w:val="vi-VN"/>
                </w:rPr>
              </m:ctrlPr>
            </m:sub>
          </m:sSub>
          <m:r>
            <m:rPr/>
            <w:rPr>
              <w:rFonts w:hint="default" w:ascii="Cambria Math" w:hAnsi="Cambria Math" w:cs="Times New Roman"/>
              <w:sz w:val="26"/>
              <w:szCs w:val="26"/>
              <w:lang w:val="vi-VN"/>
            </w:rPr>
            <m:t>−</m:t>
          </m:r>
          <m:r>
            <m:rPr/>
            <w:rPr>
              <w:rFonts w:hint="default" w:ascii="Cambria Math" w:hAnsi="Cambria Math" w:cs="Cambria Math"/>
              <w:sz w:val="26"/>
              <w:szCs w:val="26"/>
              <w:lang w:val="vi-VN"/>
            </w:rPr>
            <m:t>μ</m:t>
          </m:r>
          <m:f>
            <m:fPr>
              <m:ctrlPr>
                <w:rPr>
                  <w:rFonts w:hint="default" w:ascii="Cambria Math" w:hAnsi="Cambria Math" w:cs="Cambria Math"/>
                  <w:b w:val="0"/>
                  <w:bCs w:val="0"/>
                  <w:i/>
                  <w:sz w:val="26"/>
                  <w:szCs w:val="26"/>
                  <w:lang w:val="vi-VN"/>
                </w:rPr>
              </m:ctrlPr>
            </m:fPr>
            <m:num>
              <m:r>
                <m:rPr/>
                <w:rPr>
                  <w:rFonts w:ascii="Cambria Math" w:hAnsi="Cambria Math" w:cs="Cambria Math"/>
                  <w:sz w:val="26"/>
                  <w:szCs w:val="26"/>
                  <w:lang w:val="vi-VN"/>
                </w:rPr>
                <m:t>∂</m:t>
              </m:r>
              <m:r>
                <m:rPr/>
                <w:rPr>
                  <w:rFonts w:hint="default" w:ascii="Cambria Math" w:hAnsi="Cambria Math" w:cs="Cambria Math"/>
                  <w:sz w:val="26"/>
                  <w:szCs w:val="26"/>
                  <w:lang w:val="vi-VN"/>
                </w:rPr>
                <m:t>C</m:t>
              </m:r>
              <m:ctrlPr>
                <w:rPr>
                  <w:rFonts w:hint="default" w:ascii="Cambria Math" w:hAnsi="Cambria Math" w:cs="Cambria Math"/>
                  <w:b w:val="0"/>
                  <w:bCs w:val="0"/>
                  <w:i/>
                  <w:sz w:val="26"/>
                  <w:szCs w:val="26"/>
                  <w:lang w:val="vi-VN"/>
                </w:rPr>
              </m:ctrlPr>
            </m:num>
            <m:den>
              <m:r>
                <m:rPr/>
                <w:rPr>
                  <w:rFonts w:ascii="Cambria Math" w:hAnsi="Cambria Math" w:cs="Cambria Math"/>
                  <w:sz w:val="26"/>
                  <w:szCs w:val="26"/>
                  <w:lang w:val="vi-VN"/>
                </w:rPr>
                <m:t>∂</m:t>
              </m:r>
              <m:sSub>
                <m:sSubPr>
                  <m:ctrlPr>
                    <w:rPr>
                      <w:rFonts w:ascii="Cambria Math" w:hAnsi="Cambria Math" w:cs="Cambria Math"/>
                      <w:bCs w:val="0"/>
                      <w:i/>
                      <w:sz w:val="26"/>
                      <w:szCs w:val="26"/>
                      <w:lang w:val="vi-VN"/>
                    </w:rPr>
                  </m:ctrlPr>
                </m:sSubPr>
                <m:e>
                  <m:r>
                    <m:rPr/>
                    <w:rPr>
                      <w:rFonts w:hint="default" w:ascii="Cambria Math" w:hAnsi="Cambria Math" w:cs="Cambria Math"/>
                      <w:sz w:val="26"/>
                      <w:szCs w:val="26"/>
                      <w:lang w:val="vi-VN"/>
                    </w:rPr>
                    <m:t>w</m:t>
                  </m:r>
                  <m:ctrlPr>
                    <w:rPr>
                      <w:rFonts w:ascii="Cambria Math" w:hAnsi="Cambria Math" w:cs="Cambria Math"/>
                      <w:bCs w:val="0"/>
                      <w:i/>
                      <w:sz w:val="26"/>
                      <w:szCs w:val="26"/>
                      <w:lang w:val="vi-VN"/>
                    </w:rPr>
                  </m:ctrlPr>
                </m:e>
                <m:sub>
                  <m:r>
                    <m:rPr/>
                    <w:rPr>
                      <w:rFonts w:hint="default" w:ascii="Cambria Math" w:hAnsi="Cambria Math" w:cs="Cambria Math"/>
                      <w:sz w:val="26"/>
                      <w:szCs w:val="26"/>
                      <w:lang w:val="vi-VN"/>
                    </w:rPr>
                    <m:t>j</m:t>
                  </m:r>
                  <m:ctrlPr>
                    <w:rPr>
                      <w:rFonts w:ascii="Cambria Math" w:hAnsi="Cambria Math" w:cs="Cambria Math"/>
                      <w:bCs w:val="0"/>
                      <w:i/>
                      <w:sz w:val="26"/>
                      <w:szCs w:val="26"/>
                      <w:lang w:val="vi-VN"/>
                    </w:rPr>
                  </m:ctrlPr>
                </m:sub>
              </m:sSub>
              <m:ctrlPr>
                <w:rPr>
                  <w:rFonts w:hint="default" w:ascii="Cambria Math" w:hAnsi="Cambria Math" w:cs="Cambria Math"/>
                  <w:b w:val="0"/>
                  <w:bCs w:val="0"/>
                  <w:i/>
                  <w:sz w:val="26"/>
                  <w:szCs w:val="26"/>
                  <w:lang w:val="vi-VN"/>
                </w:rPr>
              </m:ctrlPr>
            </m:den>
          </m:f>
        </m:oMath>
      </m:oMathPara>
    </w:p>
    <w:p w14:paraId="3EDEE1B0">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Quá trình thực thi: Bắt đầu bằng việc khởi tạo một trọng số ngẫu nhiên. Tại mỗi bước, thuật toán tính đạo hàm của hàm chi phí tại điểm đó và di chuyển ngược chiều đạo hàm một khoảng bằng tốc độ học </w:t>
      </w:r>
      <m:oMath>
        <m:r>
          <m:rPr/>
          <w:rPr>
            <w:rFonts w:ascii="Cambria Math" w:hAnsi="Cambria Math" w:cs="Times New Roman"/>
            <w:sz w:val="26"/>
            <w:szCs w:val="26"/>
          </w:rPr>
          <m:t>μ</m:t>
        </m:r>
      </m:oMath>
      <w:r>
        <w:rPr>
          <w:rFonts w:hint="default" w:ascii="Times New Roman" w:hAnsi="Times New Roman" w:cs="Times New Roman"/>
          <w:b w:val="0"/>
          <w:bCs w:val="0"/>
          <w:sz w:val="26"/>
          <w:szCs w:val="26"/>
        </w:rPr>
        <w:t xml:space="preserve"> cho đến khi hội tụ về điểm tối ưu có sai số nhỏ nhất.</w:t>
      </w:r>
    </w:p>
    <w:p w14:paraId="7C686E58">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4BF0A2D6">
      <w:pPr>
        <w:jc w:val="center"/>
        <w:rPr>
          <w:rFonts w:hint="default" w:ascii="Times New Roman" w:hAnsi="Times New Roman" w:cs="Times New Roman"/>
          <w:b/>
          <w:bCs/>
          <w:sz w:val="32"/>
          <w:szCs w:val="32"/>
        </w:rPr>
      </w:pPr>
      <w:r>
        <w:rPr>
          <w:rFonts w:hint="default" w:ascii="Times New Roman" w:hAnsi="Times New Roman" w:cs="Times New Roman"/>
          <w:b/>
          <w:bCs/>
          <w:sz w:val="28"/>
          <w:szCs w:val="28"/>
        </w:rPr>
        <w:t>BÀI TẬP VỀ HỒI QUY TUYẾN TÍNH VÀ PHÂN LỚP {1}</w:t>
      </w:r>
    </w:p>
    <w:p w14:paraId="1DD4B4AC">
      <w:pPr>
        <w:jc w:val="center"/>
        <w:rPr>
          <w:rFonts w:hint="default" w:ascii="Times New Roman" w:hAnsi="Times New Roman" w:cs="Times New Roman"/>
          <w:b/>
          <w:bCs/>
          <w:sz w:val="32"/>
          <w:szCs w:val="32"/>
        </w:rPr>
      </w:pPr>
    </w:p>
    <w:p w14:paraId="471ABB27">
      <w:pPr>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HỒI QUY TUYẾN TÍNH</w:t>
      </w:r>
    </w:p>
    <w:p w14:paraId="48FA8730">
      <w:pPr>
        <w:spacing w:line="36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1</w:t>
      </w:r>
      <w:r>
        <w:rPr>
          <w:rFonts w:hint="default" w:ascii="Times New Roman" w:hAnsi="Times New Roman" w:cs="Times New Roman"/>
          <w:b/>
          <w:bCs/>
          <w:color w:val="000000" w:themeColor="text1"/>
          <w:sz w:val="26"/>
          <w:szCs w:val="26"/>
          <w:lang w:val="vi-VN"/>
          <w14:textFill>
            <w14:solidFill>
              <w14:schemeClr w14:val="tx1"/>
            </w14:solidFill>
          </w14:textFill>
        </w:rPr>
        <w:t>.</w:t>
      </w:r>
      <w:r>
        <w:rPr>
          <w:rFonts w:hint="default" w:ascii="Times New Roman" w:hAnsi="Times New Roman" w:cs="Times New Roman"/>
          <w:b/>
          <w:bCs/>
          <w:color w:val="000000" w:themeColor="text1"/>
          <w:sz w:val="26"/>
          <w:szCs w:val="26"/>
          <w14:textFill>
            <w14:solidFill>
              <w14:schemeClr w14:val="tx1"/>
            </w14:solidFill>
          </w14:textFill>
        </w:rPr>
        <w:t xml:space="preserve"> XÂY DỰNG PHƯƠNG TRÌNH HỒI QUY TUYẾN TÍNH ĐƠN</w:t>
      </w:r>
    </w:p>
    <w:p w14:paraId="63FD55E8">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0"/>
        <w:gridCol w:w="4272"/>
      </w:tblGrid>
      <w:tr w14:paraId="0942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3240A93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w:t>
            </w:r>
          </w:p>
        </w:tc>
        <w:tc>
          <w:tcPr>
            <w:tcW w:w="5040" w:type="dxa"/>
            <w:vAlign w:val="center"/>
          </w:tcPr>
          <w:p w14:paraId="272C423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r>
      <w:tr w14:paraId="0719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2984C0F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5040" w:type="dxa"/>
            <w:vAlign w:val="center"/>
          </w:tcPr>
          <w:p w14:paraId="3BA8448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r>
      <w:tr w14:paraId="5B4B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581C3F4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5040" w:type="dxa"/>
            <w:vAlign w:val="center"/>
          </w:tcPr>
          <w:p w14:paraId="43FAB80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r>
      <w:tr w14:paraId="5EA5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3FAF82D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5040" w:type="dxa"/>
            <w:vAlign w:val="center"/>
          </w:tcPr>
          <w:p w14:paraId="4AF1D0B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7</w:t>
            </w:r>
          </w:p>
        </w:tc>
      </w:tr>
      <w:tr w14:paraId="3DD2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100B6B6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5040" w:type="dxa"/>
            <w:vAlign w:val="center"/>
          </w:tcPr>
          <w:p w14:paraId="23B0EDE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w:t>
            </w:r>
          </w:p>
        </w:tc>
      </w:tr>
      <w:tr w14:paraId="5E61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1A7E985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c>
          <w:tcPr>
            <w:tcW w:w="5040" w:type="dxa"/>
            <w:vAlign w:val="center"/>
          </w:tcPr>
          <w:p w14:paraId="6746499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r>
    </w:tbl>
    <w:p w14:paraId="2672FF2F">
      <w:pPr>
        <w:spacing w:line="360" w:lineRule="auto"/>
        <w:jc w:val="both"/>
        <w:rPr>
          <w:rFonts w:hint="default" w:hAnsi="Cambria Math" w:cstheme="minorBidi"/>
          <w:i w:val="0"/>
          <w:sz w:val="26"/>
          <w:szCs w:val="26"/>
          <w:lang w:val="en-US" w:eastAsia="zh-CN" w:bidi="ar-SA"/>
        </w:rPr>
      </w:pPr>
    </w:p>
    <w:p w14:paraId="7A1EAC03">
      <w:pPr>
        <w:spacing w:line="360" w:lineRule="auto"/>
        <w:jc w:val="both"/>
        <w:rPr>
          <w:rFonts w:hint="default" w:ascii="Times New Roman" w:hAnsi="Times New Roman" w:cs="Times New Roman"/>
          <w:i w:val="0"/>
          <w:sz w:val="26"/>
          <w:szCs w:val="26"/>
          <w:lang w:val="en-US" w:eastAsia="zh-CN" w:bidi="ar-SA"/>
        </w:rPr>
      </w:pPr>
      <w:r>
        <w:rPr>
          <w:rFonts w:hint="default" w:ascii="Times New Roman" w:hAnsi="Times New Roman" w:cs="Times New Roman"/>
          <w:i w:val="0"/>
          <w:sz w:val="26"/>
          <w:szCs w:val="26"/>
          <w:lang w:val="en-US" w:eastAsia="zh-CN" w:bidi="ar-SA"/>
        </w:rPr>
        <w:t>Giải</w:t>
      </w:r>
    </w:p>
    <w:p w14:paraId="429E91BD">
      <w:pPr>
        <w:spacing w:line="360" w:lineRule="auto"/>
        <w:jc w:val="both"/>
        <w:rPr>
          <w:rFonts w:hint="default" w:ascii="Times New Roman" w:hAnsi="Times New Roman" w:cs="Times New Roman"/>
          <w:i w:val="0"/>
          <w:sz w:val="26"/>
          <w:szCs w:val="26"/>
          <w:lang w:val="en-US" w:eastAsia="zh-CN" w:bidi="ar-SA"/>
        </w:rPr>
      </w:pPr>
    </w:p>
    <w:p w14:paraId="774A3BCA">
      <w:pPr>
        <w:spacing w:line="360" w:lineRule="auto"/>
        <w:jc w:val="both"/>
        <w:rPr>
          <w:rFonts w:hint="default" w:hAnsi="Cambria Math" w:cstheme="minorBidi"/>
          <w:i w:val="0"/>
          <w:sz w:val="26"/>
          <w:szCs w:val="26"/>
          <w:lang w:val="en-US" w:eastAsia="zh-CN" w:bidi="ar-SA"/>
        </w:rPr>
      </w:pPr>
      <m:oMathPara>
        <m:oMath>
          <m:acc>
            <m:accPr>
              <m:ctrlPr>
                <w:rPr>
                  <w:rFonts w:hint="default" w:ascii="Cambria Math" w:hAnsi="Cambria Math" w:cstheme="minorBidi"/>
                  <w:i/>
                  <w:sz w:val="26"/>
                  <w:szCs w:val="26"/>
                  <w:lang w:val="en-US" w:eastAsia="zh-CN" w:bidi="ar-SA"/>
                </w:rPr>
              </m:ctrlPr>
            </m:accPr>
            <m:e>
              <m:r>
                <m:rPr/>
                <w:rPr>
                  <w:rFonts w:hint="default" w:ascii="Cambria Math" w:hAnsi="Cambria Math" w:cstheme="minorBidi"/>
                  <w:sz w:val="26"/>
                  <w:szCs w:val="26"/>
                  <w:lang w:val="en-US" w:eastAsia="zh-CN" w:bidi="ar-SA"/>
                </w:rPr>
                <m:t>y</m:t>
              </m:r>
              <m:ctrlPr>
                <w:rPr>
                  <w:rFonts w:hint="default" w:ascii="Cambria Math" w:hAnsi="Cambria Math" w:cstheme="minorBidi"/>
                  <w:i/>
                  <w:sz w:val="26"/>
                  <w:szCs w:val="26"/>
                  <w:lang w:val="en-US" w:eastAsia="zh-CN" w:bidi="ar-SA"/>
                </w:rPr>
              </m:ctrlPr>
            </m:e>
          </m:acc>
          <m:r>
            <m:rPr/>
            <w:rPr>
              <w:rFonts w:hint="default" w:ascii="Cambria Math" w:hAnsi="Cambria Math" w:cstheme="minorBidi"/>
              <w:sz w:val="26"/>
              <w:szCs w:val="26"/>
              <w:lang w:val="en-US" w:eastAsia="zh-CN" w:bidi="ar-SA"/>
            </w:rPr>
            <m:t xml:space="preserve">= </m:t>
          </m:r>
          <m:sSub>
            <m:sSubPr>
              <m:ctrlPr>
                <w:rPr>
                  <w:rFonts w:hint="default" w:ascii="Cambria Math" w:hAnsi="Cambria Math" w:cstheme="minorBidi"/>
                  <w:i/>
                  <w:sz w:val="26"/>
                  <w:szCs w:val="26"/>
                  <w:lang w:val="en-US" w:eastAsia="zh-CN" w:bidi="ar-SA"/>
                </w:rPr>
              </m:ctrlPr>
            </m:sSubPr>
            <m:e>
              <m:r>
                <m:rPr/>
                <w:rPr>
                  <w:rFonts w:ascii="Cambria Math" w:hAnsi="Cambria Math" w:cstheme="minorBidi"/>
                  <w:sz w:val="26"/>
                  <w:szCs w:val="26"/>
                  <w:lang w:val="en-US" w:bidi="ar-SA"/>
                </w:rPr>
                <m:t>β</m:t>
              </m:r>
              <m:ctrlPr>
                <w:rPr>
                  <w:rFonts w:hint="default" w:ascii="Cambria Math" w:hAnsi="Cambria Math" w:cstheme="minorBidi"/>
                  <w:i/>
                  <w:sz w:val="26"/>
                  <w:szCs w:val="26"/>
                  <w:lang w:val="en-US" w:eastAsia="zh-CN" w:bidi="ar-SA"/>
                </w:rPr>
              </m:ctrlPr>
            </m:e>
            <m:sub>
              <m:r>
                <m:rPr/>
                <w:rPr>
                  <w:rFonts w:hint="default" w:ascii="Cambria Math" w:hAnsi="Cambria Math" w:cstheme="minorBidi"/>
                  <w:sz w:val="26"/>
                  <w:szCs w:val="26"/>
                  <w:lang w:val="en-US" w:eastAsia="zh-CN" w:bidi="ar-SA"/>
                </w:rPr>
                <m:t>0</m:t>
              </m:r>
              <m:ctrlPr>
                <w:rPr>
                  <w:rFonts w:hint="default" w:ascii="Cambria Math" w:hAnsi="Cambria Math" w:cstheme="minorBidi"/>
                  <w:i/>
                  <w:sz w:val="26"/>
                  <w:szCs w:val="26"/>
                  <w:lang w:val="en-US" w:eastAsia="zh-CN" w:bidi="ar-SA"/>
                </w:rPr>
              </m:ctrlPr>
            </m:sub>
          </m:sSub>
          <m:r>
            <m:rPr/>
            <w:rPr>
              <w:rFonts w:hint="default" w:ascii="Cambria Math" w:hAnsi="Cambria Math" w:cstheme="minorBidi"/>
              <w:sz w:val="26"/>
              <w:szCs w:val="26"/>
              <w:lang w:val="en-US" w:eastAsia="zh-CN" w:bidi="ar-SA"/>
            </w:rPr>
            <m:t>+</m:t>
          </m:r>
          <m:sSub>
            <m:sSubPr>
              <m:ctrlPr>
                <w:rPr>
                  <w:rFonts w:hint="default" w:ascii="Cambria Math" w:hAnsi="Cambria Math" w:cstheme="minorBidi"/>
                  <w:i/>
                  <w:sz w:val="26"/>
                  <w:szCs w:val="26"/>
                  <w:lang w:val="en-US" w:eastAsia="zh-CN" w:bidi="ar-SA"/>
                </w:rPr>
              </m:ctrlPr>
            </m:sSubPr>
            <m:e>
              <m:r>
                <m:rPr/>
                <w:rPr>
                  <w:rFonts w:ascii="Cambria Math" w:hAnsi="Cambria Math" w:cstheme="minorBidi"/>
                  <w:sz w:val="26"/>
                  <w:szCs w:val="26"/>
                  <w:lang w:val="en-US" w:bidi="ar-SA"/>
                </w:rPr>
                <m:t>β</m:t>
              </m:r>
              <m:ctrlPr>
                <w:rPr>
                  <w:rFonts w:hint="default" w:ascii="Cambria Math" w:hAnsi="Cambria Math" w:cstheme="minorBidi"/>
                  <w:i/>
                  <w:sz w:val="26"/>
                  <w:szCs w:val="26"/>
                  <w:lang w:val="en-US" w:eastAsia="zh-CN" w:bidi="ar-SA"/>
                </w:rPr>
              </m:ctrlPr>
            </m:e>
            <m:sub>
              <m:r>
                <m:rPr/>
                <w:rPr>
                  <w:rFonts w:hint="default" w:ascii="Cambria Math" w:hAnsi="Cambria Math" w:cstheme="minorBidi"/>
                  <w:sz w:val="26"/>
                  <w:szCs w:val="26"/>
                  <w:lang w:val="en-US" w:eastAsia="zh-CN" w:bidi="ar-SA"/>
                </w:rPr>
                <m:t>1</m:t>
              </m:r>
              <m:ctrlPr>
                <w:rPr>
                  <w:rFonts w:hint="default" w:ascii="Cambria Math" w:hAnsi="Cambria Math" w:cstheme="minorBidi"/>
                  <w:i/>
                  <w:sz w:val="26"/>
                  <w:szCs w:val="26"/>
                  <w:lang w:val="en-US" w:eastAsia="zh-CN" w:bidi="ar-SA"/>
                </w:rPr>
              </m:ctrlPr>
            </m:sub>
          </m:sSub>
          <m:r>
            <m:rPr/>
            <w:rPr>
              <w:rFonts w:hint="default" w:ascii="Cambria Math" w:hAnsi="Cambria Math" w:cstheme="minorBidi"/>
              <w:sz w:val="26"/>
              <w:szCs w:val="26"/>
              <w:lang w:val="en-US" w:eastAsia="zh-CN" w:bidi="ar-SA"/>
            </w:rPr>
            <m:t>x</m:t>
          </m:r>
        </m:oMath>
      </m:oMathPara>
    </w:p>
    <w:p w14:paraId="35280DD0">
      <w:pPr>
        <w:pStyle w:val="85"/>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đó:</w:t>
      </w:r>
    </w:p>
    <w:p w14:paraId="71E733F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m:oMath>
        <m:r>
          <m:rPr/>
          <w:rPr>
            <w:rFonts w:hint="default" w:ascii="Cambria Math" w:hAnsi="Cambria Math" w:cs="Times New Roman"/>
            <w:sz w:val="26"/>
            <w:szCs w:val="26"/>
            <w:lang w:val="en-US" w:eastAsia="zh-CN" w:bidi="ar-SA"/>
          </w:rPr>
          <m:t>x</m:t>
        </m:r>
      </m:oMath>
      <w:r>
        <w:rPr>
          <w:rFonts w:hint="default" w:ascii="Times New Roman" w:hAnsi="Times New Roman" w:cs="Times New Roman"/>
          <w:b w:val="0"/>
          <w:bCs w:val="0"/>
          <w:sz w:val="26"/>
          <w:szCs w:val="26"/>
        </w:rPr>
        <w:t xml:space="preserve">: biến đầu vào </w:t>
      </w:r>
    </w:p>
    <w:p w14:paraId="7DD7EBF0">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m:oMath>
        <m:r>
          <m:rPr/>
          <w:rPr>
            <w:rFonts w:ascii="Cambria Math" w:hAnsi="Cambria Math" w:cs="Times New Roman"/>
            <w:sz w:val="26"/>
            <w:szCs w:val="26"/>
          </w:rPr>
          <m:t>γ</m:t>
        </m:r>
      </m:oMath>
      <w:r>
        <w:rPr>
          <w:rFonts w:hint="default" w:ascii="Times New Roman" w:hAnsi="Times New Roman" w:cs="Times New Roman"/>
          <w:b w:val="0"/>
          <w:bCs w:val="0"/>
          <w:sz w:val="26"/>
          <w:szCs w:val="26"/>
        </w:rPr>
        <w:t xml:space="preserve">: giá trị thực tế </w:t>
      </w:r>
    </w:p>
    <w:p w14:paraId="1E0CBC20">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m:oMath>
        <m:acc>
          <m:accPr>
            <m:ctrlPr>
              <w:rPr>
                <w:rFonts w:hint="default" w:ascii="Cambria Math" w:hAnsi="Cambria Math" w:cstheme="minorBidi"/>
                <w:i/>
                <w:sz w:val="26"/>
                <w:szCs w:val="26"/>
                <w:lang w:val="en-US" w:eastAsia="zh-CN" w:bidi="ar-SA"/>
              </w:rPr>
            </m:ctrlPr>
          </m:accPr>
          <m:e>
            <m:r>
              <m:rPr/>
              <w:rPr>
                <w:rFonts w:hint="default" w:ascii="Cambria Math" w:hAnsi="Cambria Math" w:cstheme="minorBidi"/>
                <w:sz w:val="26"/>
                <w:szCs w:val="26"/>
                <w:lang w:val="en-US" w:eastAsia="zh-CN" w:bidi="ar-SA"/>
              </w:rPr>
              <m:t>y</m:t>
            </m:r>
            <m:ctrlPr>
              <w:rPr>
                <w:rFonts w:hint="default" w:ascii="Cambria Math" w:hAnsi="Cambria Math" w:cstheme="minorBidi"/>
                <w:i/>
                <w:sz w:val="26"/>
                <w:szCs w:val="26"/>
                <w:lang w:val="en-US" w:eastAsia="zh-CN" w:bidi="ar-SA"/>
              </w:rPr>
            </m:ctrlPr>
          </m:e>
        </m:acc>
      </m:oMath>
      <w:r>
        <w:rPr>
          <w:rFonts w:hint="default" w:ascii="Times New Roman" w:hAnsi="Times New Roman" w:cs="Times New Roman"/>
          <w:b w:val="0"/>
          <w:bCs w:val="0"/>
          <w:sz w:val="26"/>
          <w:szCs w:val="26"/>
        </w:rPr>
        <w:t xml:space="preserve">: giá trị </w:t>
      </w:r>
      <w:r>
        <w:rPr>
          <w:rStyle w:val="92"/>
          <w:rFonts w:hint="default" w:ascii="Times New Roman" w:hAnsi="Times New Roman" w:cs="Times New Roman"/>
          <w:b w:val="0"/>
          <w:bCs w:val="0"/>
          <w:sz w:val="26"/>
          <w:szCs w:val="26"/>
        </w:rPr>
        <w:t>dự đoán</w:t>
      </w:r>
      <w:r>
        <w:rPr>
          <w:rFonts w:hint="default" w:ascii="Times New Roman" w:hAnsi="Times New Roman" w:cs="Times New Roman"/>
          <w:b w:val="0"/>
          <w:bCs w:val="0"/>
          <w:sz w:val="26"/>
          <w:szCs w:val="26"/>
        </w:rPr>
        <w:t xml:space="preserve"> </w:t>
      </w:r>
    </w:p>
    <w:p w14:paraId="2718BE2E">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m:oMath>
        <m:sSub>
          <m:sSubPr>
            <m:ctrlPr>
              <w:rPr>
                <w:rFonts w:hint="default" w:ascii="Cambria Math" w:hAnsi="Cambria Math" w:cstheme="minorBidi"/>
                <w:i/>
                <w:sz w:val="26"/>
                <w:szCs w:val="26"/>
                <w:lang w:val="en-US" w:eastAsia="zh-CN" w:bidi="ar-SA"/>
              </w:rPr>
            </m:ctrlPr>
          </m:sSubPr>
          <m:e>
            <m:r>
              <m:rPr/>
              <w:rPr>
                <w:rFonts w:ascii="Cambria Math" w:hAnsi="Cambria Math" w:cstheme="minorBidi"/>
                <w:sz w:val="26"/>
                <w:szCs w:val="26"/>
                <w:lang w:val="en-US" w:bidi="ar-SA"/>
              </w:rPr>
              <m:t>β</m:t>
            </m:r>
            <m:ctrlPr>
              <w:rPr>
                <w:rFonts w:hint="default" w:ascii="Cambria Math" w:hAnsi="Cambria Math" w:cstheme="minorBidi"/>
                <w:i/>
                <w:sz w:val="26"/>
                <w:szCs w:val="26"/>
                <w:lang w:val="en-US" w:eastAsia="zh-CN" w:bidi="ar-SA"/>
              </w:rPr>
            </m:ctrlPr>
          </m:e>
          <m:sub>
            <m:r>
              <m:rPr/>
              <w:rPr>
                <w:rFonts w:hint="default" w:ascii="Cambria Math" w:hAnsi="Cambria Math" w:cstheme="minorBidi"/>
                <w:sz w:val="26"/>
                <w:szCs w:val="26"/>
                <w:lang w:val="en-US" w:eastAsia="zh-CN" w:bidi="ar-SA"/>
              </w:rPr>
              <m:t>1</m:t>
            </m:r>
            <m:ctrlPr>
              <w:rPr>
                <w:rFonts w:hint="default" w:ascii="Cambria Math" w:hAnsi="Cambria Math" w:cstheme="minorBidi"/>
                <w:i/>
                <w:sz w:val="26"/>
                <w:szCs w:val="26"/>
                <w:lang w:val="en-US" w:eastAsia="zh-CN" w:bidi="ar-SA"/>
              </w:rPr>
            </m:ctrlPr>
          </m:sub>
        </m:sSub>
      </m:oMath>
      <w:r>
        <w:rPr>
          <w:rFonts w:hint="default" w:ascii="Times New Roman" w:hAnsi="Times New Roman" w:cs="Times New Roman"/>
          <w:b w:val="0"/>
          <w:bCs w:val="0"/>
          <w:sz w:val="26"/>
          <w:szCs w:val="26"/>
        </w:rPr>
        <w:t xml:space="preserve">: </w:t>
      </w:r>
      <w:r>
        <w:rPr>
          <w:rStyle w:val="92"/>
          <w:rFonts w:hint="default" w:ascii="Times New Roman" w:hAnsi="Times New Roman" w:cs="Times New Roman"/>
          <w:b w:val="0"/>
          <w:bCs w:val="0"/>
          <w:sz w:val="26"/>
          <w:szCs w:val="26"/>
        </w:rPr>
        <w:t>hệ số góc</w:t>
      </w:r>
      <w:r>
        <w:rPr>
          <w:rFonts w:hint="default" w:ascii="Times New Roman" w:hAnsi="Times New Roman" w:cs="Times New Roman"/>
          <w:b w:val="0"/>
          <w:bCs w:val="0"/>
          <w:sz w:val="26"/>
          <w:szCs w:val="26"/>
        </w:rPr>
        <w:t xml:space="preserve"> </w:t>
      </w:r>
    </w:p>
    <w:p w14:paraId="606897FF">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m:oMath>
        <m:sSub>
          <m:sSubPr>
            <m:ctrlPr>
              <w:rPr>
                <w:rFonts w:hint="default" w:ascii="Cambria Math" w:hAnsi="Cambria Math" w:cstheme="minorBidi"/>
                <w:i/>
                <w:sz w:val="26"/>
                <w:szCs w:val="26"/>
                <w:lang w:val="en-US" w:eastAsia="zh-CN" w:bidi="ar-SA"/>
              </w:rPr>
            </m:ctrlPr>
          </m:sSubPr>
          <m:e>
            <m:r>
              <m:rPr/>
              <w:rPr>
                <w:rFonts w:ascii="Cambria Math" w:hAnsi="Cambria Math" w:cstheme="minorBidi"/>
                <w:sz w:val="26"/>
                <w:szCs w:val="26"/>
                <w:lang w:val="en-US" w:bidi="ar-SA"/>
              </w:rPr>
              <m:t>β</m:t>
            </m:r>
            <m:ctrlPr>
              <w:rPr>
                <w:rFonts w:hint="default" w:ascii="Cambria Math" w:hAnsi="Cambria Math" w:cstheme="minorBidi"/>
                <w:i/>
                <w:sz w:val="26"/>
                <w:szCs w:val="26"/>
                <w:lang w:val="en-US" w:eastAsia="zh-CN" w:bidi="ar-SA"/>
              </w:rPr>
            </m:ctrlPr>
          </m:e>
          <m:sub>
            <m:r>
              <m:rPr/>
              <w:rPr>
                <w:rFonts w:hint="default" w:ascii="Cambria Math" w:hAnsi="Cambria Math" w:cstheme="minorBidi"/>
                <w:sz w:val="26"/>
                <w:szCs w:val="26"/>
                <w:lang w:val="en-US" w:eastAsia="zh-CN" w:bidi="ar-SA"/>
              </w:rPr>
              <m:t>0</m:t>
            </m:r>
            <m:ctrlPr>
              <w:rPr>
                <w:rFonts w:hint="default" w:ascii="Cambria Math" w:hAnsi="Cambria Math" w:cstheme="minorBidi"/>
                <w:i/>
                <w:sz w:val="26"/>
                <w:szCs w:val="26"/>
                <w:lang w:val="en-US" w:eastAsia="zh-CN" w:bidi="ar-SA"/>
              </w:rPr>
            </m:ctrlPr>
          </m:sub>
        </m:sSub>
      </m:oMath>
      <w:r>
        <w:rPr>
          <w:rFonts w:hint="default" w:ascii="Times New Roman" w:hAnsi="Times New Roman" w:cs="Times New Roman"/>
          <w:b w:val="0"/>
          <w:bCs w:val="0"/>
          <w:sz w:val="26"/>
          <w:szCs w:val="26"/>
        </w:rPr>
        <w:t xml:space="preserve">: </w:t>
      </w:r>
      <w:r>
        <w:rPr>
          <w:rStyle w:val="92"/>
          <w:rFonts w:hint="default" w:ascii="Times New Roman" w:hAnsi="Times New Roman" w:cs="Times New Roman"/>
          <w:b w:val="0"/>
          <w:bCs w:val="0"/>
          <w:sz w:val="26"/>
          <w:szCs w:val="26"/>
        </w:rPr>
        <w:t>hệ số chặn</w:t>
      </w:r>
    </w:p>
    <w:p w14:paraId="55EF3CAB">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Tính giá trị trung bình</w:t>
      </w:r>
    </w:p>
    <w:p w14:paraId="7B474238">
      <w:pPr>
        <w:pStyle w:val="4"/>
        <w:keepNext w:val="0"/>
        <w:keepLines w:val="0"/>
        <w:widowControl/>
        <w:suppressLineNumbers w:val="0"/>
        <w:spacing w:line="360" w:lineRule="auto"/>
        <w:jc w:val="both"/>
        <w:rPr>
          <w:rFonts w:hint="default" w:hAnsi="Cambria Math" w:cs="Times New Roman"/>
          <w:i w:val="0"/>
          <w:sz w:val="26"/>
          <w:szCs w:val="26"/>
          <w:lang w:val="en-US"/>
        </w:rPr>
      </w:pPr>
      <w:r>
        <w:rPr>
          <w:rFonts w:hint="default" w:ascii="Times New Roman" w:hAnsi="Times New Roman" w:cs="Times New Roman"/>
          <w:sz w:val="26"/>
          <w:szCs w:val="26"/>
        </w:rPr>
        <w:t>Trung bình của x</w:t>
      </w:r>
      <w:r>
        <w:rPr>
          <w:rFonts w:hint="default" w:ascii="Times New Roman" w:hAnsi="Times New Roman" w:cs="Times New Roman"/>
          <w:sz w:val="26"/>
          <w:szCs w:val="26"/>
          <w:lang w:val="en-US"/>
        </w:rPr>
        <w:t xml:space="preserve">: </w:t>
      </w:r>
      <m:oMath>
        <m:acc>
          <m:accPr>
            <m:chr m:val="̅"/>
            <m:ctrlPr>
              <w:rPr>
                <w:rFonts w:ascii="Cambria Math" w:hAnsi="Cambria Math" w:cs="Times New Roman"/>
                <w:i/>
                <w:sz w:val="26"/>
                <w:szCs w:val="26"/>
                <w:lang w:val="en-US"/>
              </w:rPr>
            </m:ctrlPr>
          </m:accPr>
          <m:e>
            <m:r>
              <m:rPr/>
              <w:rPr>
                <w:rFonts w:hint="default" w:ascii="Cambria Math" w:hAnsi="Cambria Math" w:cs="Times New Roman"/>
                <w:sz w:val="26"/>
                <w:szCs w:val="26"/>
                <w:lang w:val="en-US"/>
              </w:rPr>
              <m:t xml:space="preserve">x </m:t>
            </m:r>
            <m:ctrlPr>
              <w:rPr>
                <w:rFonts w:ascii="Cambria Math" w:hAnsi="Cambria Math" w:cs="Times New Roman"/>
                <w:i/>
                <w:sz w:val="26"/>
                <w:szCs w:val="26"/>
                <w:lang w:val="en-US"/>
              </w:rPr>
            </m:ctrlPr>
          </m:e>
        </m:acc>
        <m:r>
          <m:rPr/>
          <w:rPr>
            <w:rFonts w:hint="default" w:ascii="Cambria Math" w:hAnsi="Cambria Math" w:cs="Times New Roman"/>
            <w:sz w:val="26"/>
            <w:szCs w:val="26"/>
            <w:lang w:val="en-US"/>
          </w:rPr>
          <m:t>=</m:t>
        </m:r>
        <m:f>
          <m:fPr>
            <m:ctrlPr>
              <w:rPr>
                <w:rFonts w:hint="default" w:ascii="Cambria Math" w:hAnsi="Cambria Math" w:cs="Times New Roman"/>
                <w:i/>
                <w:sz w:val="26"/>
                <w:szCs w:val="26"/>
                <w:lang w:val="en-US"/>
              </w:rPr>
            </m:ctrlPr>
          </m:fPr>
          <m:num>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x</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1</m:t>
                </m:r>
                <m:ctrlPr>
                  <w:rPr>
                    <w:rFonts w:hint="default" w:ascii="Cambria Math" w:hAnsi="Cambria Math" w:cs="Times New Roman"/>
                    <w:i/>
                    <w:sz w:val="26"/>
                    <w:szCs w:val="26"/>
                    <w:lang w:val="en-US"/>
                  </w:rPr>
                </m:ctrlPr>
              </m:sub>
            </m:sSub>
            <m:r>
              <m:rPr/>
              <w:rPr>
                <w:rFonts w:hint="default" w:ascii="Cambria Math" w:hAnsi="Cambria Math" w:cs="Times New Roman"/>
                <w:sz w:val="26"/>
                <w:szCs w:val="26"/>
                <w:lang w:val="en-US"/>
              </w:rPr>
              <m:t>+</m:t>
            </m:r>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x</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sub>
            </m:sSub>
            <m:r>
              <m:rPr/>
              <w:rPr>
                <w:rFonts w:hint="default" w:ascii="Cambria Math" w:hAnsi="Cambria Math" w:cs="Times New Roman"/>
                <w:sz w:val="26"/>
                <w:szCs w:val="26"/>
                <w:lang w:val="en-US"/>
              </w:rPr>
              <m:t xml:space="preserve">+...+ </m:t>
            </m:r>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x</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n</m:t>
                </m:r>
                <m:ctrlPr>
                  <w:rPr>
                    <w:rFonts w:hint="default" w:ascii="Cambria Math" w:hAnsi="Cambria Math" w:cs="Times New Roman"/>
                    <w:i/>
                    <w:sz w:val="26"/>
                    <w:szCs w:val="26"/>
                    <w:lang w:val="en-US"/>
                  </w:rPr>
                </m:ctrlPr>
              </m:sub>
            </m:sSub>
            <m:ctrlPr>
              <w:rPr>
                <w:rFonts w:hint="default" w:ascii="Cambria Math" w:hAnsi="Cambria Math" w:cs="Times New Roman"/>
                <w:i/>
                <w:sz w:val="26"/>
                <w:szCs w:val="26"/>
                <w:lang w:val="en-US"/>
              </w:rPr>
            </m:ctrlPr>
          </m:num>
          <m:den>
            <m:r>
              <m:rPr/>
              <w:rPr>
                <w:rFonts w:hint="default" w:ascii="Cambria Math" w:hAnsi="Cambria Math" w:cs="Times New Roman"/>
                <w:sz w:val="26"/>
                <w:szCs w:val="26"/>
                <w:lang w:val="en-US"/>
              </w:rPr>
              <m:t>n</m:t>
            </m:r>
            <m:ctrlPr>
              <w:rPr>
                <w:rFonts w:hint="default" w:ascii="Cambria Math" w:hAnsi="Cambria Math" w:cs="Times New Roman"/>
                <w:i/>
                <w:sz w:val="26"/>
                <w:szCs w:val="26"/>
                <w:lang w:val="en-US"/>
              </w:rPr>
            </m:ctrlPr>
          </m:den>
        </m:f>
        <m:r>
          <m:rPr/>
          <w:rPr>
            <w:rFonts w:hint="default" w:ascii="Cambria Math" w:hAnsi="Cambria Math" w:cs="Times New Roman"/>
            <w:sz w:val="26"/>
            <w:szCs w:val="26"/>
            <w:lang w:val="en-US"/>
          </w:rPr>
          <m:t>=</m:t>
        </m:r>
        <m:f>
          <m:fPr>
            <m:ctrlPr>
              <w:rPr>
                <w:rFonts w:hint="default" w:ascii="Cambria Math" w:hAnsi="Cambria Math" w:cs="Times New Roman"/>
                <w:i/>
                <w:sz w:val="26"/>
                <w:szCs w:val="26"/>
                <w:lang w:val="en-US"/>
              </w:rPr>
            </m:ctrlPr>
          </m:fPr>
          <m:num>
            <m:r>
              <m:rPr/>
              <w:rPr>
                <w:rFonts w:hint="default" w:ascii="Cambria Math" w:hAnsi="Cambria Math" w:cs="Times New Roman"/>
                <w:sz w:val="26"/>
                <w:szCs w:val="26"/>
                <w:lang w:val="en-US"/>
              </w:rPr>
              <m:t>1+2+3+4+5</m:t>
            </m:r>
            <m:ctrlPr>
              <w:rPr>
                <w:rFonts w:hint="default" w:ascii="Cambria Math" w:hAnsi="Cambria Math" w:cs="Times New Roman"/>
                <w:i/>
                <w:sz w:val="26"/>
                <w:szCs w:val="26"/>
                <w:lang w:val="en-US"/>
              </w:rPr>
            </m:ctrlPr>
          </m:num>
          <m:den>
            <m:r>
              <m:rPr/>
              <w:rPr>
                <w:rFonts w:hint="default" w:ascii="Cambria Math" w:hAnsi="Cambria Math" w:cs="Times New Roman"/>
                <w:sz w:val="26"/>
                <w:szCs w:val="26"/>
                <w:lang w:val="en-US"/>
              </w:rPr>
              <m:t>5</m:t>
            </m:r>
            <m:ctrlPr>
              <w:rPr>
                <w:rFonts w:hint="default" w:ascii="Cambria Math" w:hAnsi="Cambria Math" w:cs="Times New Roman"/>
                <w:i/>
                <w:sz w:val="26"/>
                <w:szCs w:val="26"/>
                <w:lang w:val="en-US"/>
              </w:rPr>
            </m:ctrlPr>
          </m:den>
        </m:f>
        <m:r>
          <m:rPr/>
          <w:rPr>
            <w:rFonts w:hint="default" w:ascii="Cambria Math" w:hAnsi="Cambria Math" w:cs="Times New Roman"/>
            <w:sz w:val="26"/>
            <w:szCs w:val="26"/>
            <w:lang w:val="en-US"/>
          </w:rPr>
          <m:t>=3</m:t>
        </m:r>
      </m:oMath>
      <w:r>
        <w:rPr>
          <w:rFonts w:hint="default" w:hAnsi="Cambria Math" w:cs="Times New Roman"/>
          <w:i w:val="0"/>
          <w:sz w:val="26"/>
          <w:szCs w:val="26"/>
          <w:lang w:val="en-US"/>
        </w:rPr>
        <w:t xml:space="preserve"> </w:t>
      </w:r>
    </w:p>
    <w:p w14:paraId="7588B7E1">
      <w:pPr>
        <w:spacing w:line="360" w:lineRule="auto"/>
        <w:jc w:val="both"/>
        <w:rPr>
          <w:rFonts w:hint="default" w:hAnsi="Cambria Math" w:cs="Times New Roman"/>
          <w:i w:val="0"/>
          <w:sz w:val="26"/>
          <w:szCs w:val="26"/>
          <w:lang w:val="en-US"/>
        </w:rPr>
      </w:pPr>
      <w:r>
        <w:rPr>
          <w:rFonts w:hint="default" w:ascii="Times New Roman" w:hAnsi="Times New Roman" w:eastAsia="SimSun" w:cs="Times New Roman"/>
          <w:b/>
          <w:bCs/>
          <w:sz w:val="26"/>
          <w:szCs w:val="26"/>
        </w:rPr>
        <w:t>Trung bình của y</w:t>
      </w:r>
      <w:r>
        <w:rPr>
          <w:rFonts w:hint="default" w:ascii="Times New Roman" w:hAnsi="Times New Roman" w:eastAsia="SimSun" w:cs="Times New Roman"/>
          <w:b/>
          <w:bCs/>
          <w:sz w:val="26"/>
          <w:szCs w:val="26"/>
          <w:lang w:val="en-US"/>
        </w:rPr>
        <w:t xml:space="preserve">: </w:t>
      </w:r>
      <w:r>
        <w:rPr>
          <w:rFonts w:hint="default" w:ascii="Times New Roman" w:hAnsi="Times New Roman" w:cs="Times New Roman"/>
          <w:sz w:val="26"/>
          <w:szCs w:val="26"/>
          <w:lang w:val="en-US"/>
        </w:rPr>
        <w:t xml:space="preserve"> </w:t>
      </w:r>
      <m:oMath>
        <m:acc>
          <m:accPr>
            <m:chr m:val="̅"/>
            <m:ctrlPr>
              <w:rPr>
                <w:rFonts w:ascii="Cambria Math" w:hAnsi="Cambria Math" w:cs="Times New Roman"/>
                <w:i/>
                <w:sz w:val="26"/>
                <w:szCs w:val="26"/>
                <w:lang w:val="en-US"/>
              </w:rPr>
            </m:ctrlPr>
          </m:accPr>
          <m:e>
            <m:r>
              <m:rPr/>
              <w:rPr>
                <w:rFonts w:hint="default" w:ascii="Cambria Math" w:hAnsi="Cambria Math" w:cs="Times New Roman"/>
                <w:sz w:val="26"/>
                <w:szCs w:val="26"/>
                <w:lang w:val="en-US"/>
              </w:rPr>
              <m:t xml:space="preserve">y </m:t>
            </m:r>
            <m:ctrlPr>
              <w:rPr>
                <w:rFonts w:ascii="Cambria Math" w:hAnsi="Cambria Math" w:cs="Times New Roman"/>
                <w:i/>
                <w:sz w:val="26"/>
                <w:szCs w:val="26"/>
                <w:lang w:val="en-US"/>
              </w:rPr>
            </m:ctrlPr>
          </m:e>
        </m:acc>
        <m:r>
          <m:rPr/>
          <w:rPr>
            <w:rFonts w:hint="default" w:ascii="Cambria Math" w:hAnsi="Cambria Math" w:cs="Times New Roman"/>
            <w:sz w:val="26"/>
            <w:szCs w:val="26"/>
            <w:lang w:val="en-US"/>
          </w:rPr>
          <m:t>=</m:t>
        </m:r>
        <m:f>
          <m:fPr>
            <m:ctrlPr>
              <w:rPr>
                <w:rFonts w:hint="default" w:ascii="Cambria Math" w:hAnsi="Cambria Math" w:cs="Times New Roman"/>
                <w:i/>
                <w:sz w:val="26"/>
                <w:szCs w:val="26"/>
                <w:lang w:val="en-US"/>
              </w:rPr>
            </m:ctrlPr>
          </m:fPr>
          <m:num>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y</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1</m:t>
                </m:r>
                <m:ctrlPr>
                  <w:rPr>
                    <w:rFonts w:hint="default" w:ascii="Cambria Math" w:hAnsi="Cambria Math" w:cs="Times New Roman"/>
                    <w:i/>
                    <w:sz w:val="26"/>
                    <w:szCs w:val="26"/>
                    <w:lang w:val="en-US"/>
                  </w:rPr>
                </m:ctrlPr>
              </m:sub>
            </m:sSub>
            <m:r>
              <m:rPr/>
              <w:rPr>
                <w:rFonts w:hint="default" w:ascii="Cambria Math" w:hAnsi="Cambria Math" w:cs="Times New Roman"/>
                <w:sz w:val="26"/>
                <w:szCs w:val="26"/>
                <w:lang w:val="en-US"/>
              </w:rPr>
              <m:t>+</m:t>
            </m:r>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y</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sub>
            </m:sSub>
            <m:r>
              <m:rPr/>
              <w:rPr>
                <w:rFonts w:hint="default" w:ascii="Cambria Math" w:hAnsi="Cambria Math" w:cs="Times New Roman"/>
                <w:sz w:val="26"/>
                <w:szCs w:val="26"/>
                <w:lang w:val="en-US"/>
              </w:rPr>
              <m:t xml:space="preserve">+...+ </m:t>
            </m:r>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y</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n</m:t>
                </m:r>
                <m:ctrlPr>
                  <w:rPr>
                    <w:rFonts w:hint="default" w:ascii="Cambria Math" w:hAnsi="Cambria Math" w:cs="Times New Roman"/>
                    <w:i/>
                    <w:sz w:val="26"/>
                    <w:szCs w:val="26"/>
                    <w:lang w:val="en-US"/>
                  </w:rPr>
                </m:ctrlPr>
              </m:sub>
            </m:sSub>
            <m:ctrlPr>
              <w:rPr>
                <w:rFonts w:hint="default" w:ascii="Cambria Math" w:hAnsi="Cambria Math" w:cs="Times New Roman"/>
                <w:i/>
                <w:sz w:val="26"/>
                <w:szCs w:val="26"/>
                <w:lang w:val="en-US"/>
              </w:rPr>
            </m:ctrlPr>
          </m:num>
          <m:den>
            <m:r>
              <m:rPr/>
              <w:rPr>
                <w:rFonts w:hint="default" w:ascii="Cambria Math" w:hAnsi="Cambria Math" w:cs="Times New Roman"/>
                <w:sz w:val="26"/>
                <w:szCs w:val="26"/>
                <w:lang w:val="en-US"/>
              </w:rPr>
              <m:t>n</m:t>
            </m:r>
            <m:ctrlPr>
              <w:rPr>
                <w:rFonts w:hint="default" w:ascii="Cambria Math" w:hAnsi="Cambria Math" w:cs="Times New Roman"/>
                <w:i/>
                <w:sz w:val="26"/>
                <w:szCs w:val="26"/>
                <w:lang w:val="en-US"/>
              </w:rPr>
            </m:ctrlPr>
          </m:den>
        </m:f>
        <m:r>
          <m:rPr/>
          <w:rPr>
            <w:rFonts w:hint="default" w:ascii="Cambria Math" w:hAnsi="Cambria Math" w:cs="Times New Roman"/>
            <w:sz w:val="26"/>
            <w:szCs w:val="26"/>
            <w:lang w:val="en-US"/>
          </w:rPr>
          <m:t>=</m:t>
        </m:r>
        <m:f>
          <m:fPr>
            <m:ctrlPr>
              <w:rPr>
                <w:rFonts w:hint="default" w:ascii="Cambria Math" w:hAnsi="Cambria Math" w:cs="Times New Roman"/>
                <w:i/>
                <w:sz w:val="26"/>
                <w:szCs w:val="26"/>
                <w:lang w:val="en-US"/>
              </w:rPr>
            </m:ctrlPr>
          </m:fPr>
          <m:num>
            <m:r>
              <m:rPr/>
              <w:rPr>
                <w:rFonts w:hint="default" w:ascii="Cambria Math" w:hAnsi="Cambria Math" w:cs="Times New Roman"/>
                <w:sz w:val="26"/>
                <w:szCs w:val="26"/>
                <w:lang w:val="en-US"/>
              </w:rPr>
              <m:t>3+5+7+9+11</m:t>
            </m:r>
            <m:ctrlPr>
              <w:rPr>
                <w:rFonts w:hint="default" w:ascii="Cambria Math" w:hAnsi="Cambria Math" w:cs="Times New Roman"/>
                <w:i/>
                <w:sz w:val="26"/>
                <w:szCs w:val="26"/>
                <w:lang w:val="en-US"/>
              </w:rPr>
            </m:ctrlPr>
          </m:num>
          <m:den>
            <m:r>
              <m:rPr/>
              <w:rPr>
                <w:rFonts w:hint="default" w:ascii="Cambria Math" w:hAnsi="Cambria Math" w:cs="Times New Roman"/>
                <w:sz w:val="26"/>
                <w:szCs w:val="26"/>
                <w:lang w:val="en-US"/>
              </w:rPr>
              <m:t>5</m:t>
            </m:r>
            <m:ctrlPr>
              <w:rPr>
                <w:rFonts w:hint="default" w:ascii="Cambria Math" w:hAnsi="Cambria Math" w:cs="Times New Roman"/>
                <w:i/>
                <w:sz w:val="26"/>
                <w:szCs w:val="26"/>
                <w:lang w:val="en-US"/>
              </w:rPr>
            </m:ctrlPr>
          </m:den>
        </m:f>
        <m:r>
          <m:rPr/>
          <w:rPr>
            <w:rFonts w:hint="default" w:ascii="Cambria Math" w:hAnsi="Cambria Math" w:cs="Times New Roman"/>
            <w:sz w:val="26"/>
            <w:szCs w:val="26"/>
            <w:lang w:val="en-US"/>
          </w:rPr>
          <m:t>=7</m:t>
        </m:r>
      </m:oMath>
    </w:p>
    <w:p w14:paraId="2707A949">
      <w:pPr>
        <w:spacing w:line="360" w:lineRule="auto"/>
        <w:jc w:val="both"/>
        <w:rPr>
          <w:rFonts w:hint="default" w:hAnsi="Cambria Math" w:cs="Times New Roman"/>
          <w:i w:val="0"/>
          <w:sz w:val="26"/>
          <w:szCs w:val="26"/>
          <w:lang w:val="en-US"/>
        </w:rPr>
      </w:pPr>
    </w:p>
    <w:p w14:paraId="02545691">
      <w:pPr>
        <w:spacing w:line="360" w:lineRule="auto"/>
        <w:jc w:val="both"/>
        <w:rPr>
          <w:rFonts w:hint="default" w:hAnsi="Cambria Math" w:cs="Times New Roman"/>
          <w:bCs/>
          <w:i w:val="0"/>
          <w:sz w:val="26"/>
          <w:szCs w:val="26"/>
          <w:lang w:val="en-US"/>
        </w:rPr>
      </w:pPr>
      <w:r>
        <w:rPr>
          <w:rFonts w:hint="default" w:ascii="Times New Roman" w:hAnsi="Times New Roman" w:eastAsia="SimSun" w:cs="Times New Roman"/>
          <w:b/>
          <w:bCs/>
          <w:sz w:val="26"/>
          <w:szCs w:val="26"/>
        </w:rPr>
        <w:t xml:space="preserve">b) Tính </w:t>
      </w:r>
      <m:oMath>
        <m:sSub>
          <m:sSubPr>
            <m:ctrlPr>
              <w:rPr>
                <w:rFonts w:ascii="Cambria Math" w:hAnsi="Cambria Math" w:cs="Times New Roman"/>
                <w:b/>
                <w:bCs/>
                <w:i/>
                <w:sz w:val="26"/>
                <w:szCs w:val="26"/>
              </w:rPr>
            </m:ctrlPr>
          </m:sSubPr>
          <m:e>
            <m:r>
              <m:rPr>
                <m:sty m:val="bi"/>
              </m:rPr>
              <w:rPr>
                <w:rFonts w:hint="default" w:ascii="Cambria Math" w:hAnsi="Cambria Math" w:cs="Times New Roman"/>
                <w:sz w:val="26"/>
                <w:szCs w:val="26"/>
                <w:lang w:val="en-US"/>
              </w:rPr>
              <m:t>SS</m:t>
            </m:r>
            <m:ctrlPr>
              <w:rPr>
                <w:rFonts w:ascii="Cambria Math" w:hAnsi="Cambria Math" w:cs="Times New Roman"/>
                <w:b/>
                <w:bCs/>
                <w:i/>
                <w:sz w:val="26"/>
                <w:szCs w:val="26"/>
              </w:rPr>
            </m:ctrlPr>
          </m:e>
          <m:sub>
            <m:r>
              <m:rPr>
                <m:sty m:val="bi"/>
              </m:rPr>
              <w:rPr>
                <w:rFonts w:hint="default" w:ascii="Cambria Math" w:hAnsi="Cambria Math" w:cs="Times New Roman"/>
                <w:sz w:val="26"/>
                <w:szCs w:val="26"/>
                <w:lang w:val="en-US"/>
              </w:rPr>
              <m:t>xy</m:t>
            </m:r>
            <m:ctrlPr>
              <w:rPr>
                <w:rFonts w:ascii="Cambria Math" w:hAnsi="Cambria Math" w:cs="Times New Roman"/>
                <w:b/>
                <w:bCs/>
                <w:i/>
                <w:sz w:val="26"/>
                <w:szCs w:val="26"/>
              </w:rPr>
            </m:ctrlPr>
          </m:sub>
        </m:sSub>
      </m:oMath>
      <w:r>
        <w:rPr>
          <w:rFonts w:hint="default" w:ascii="Times New Roman" w:hAnsi="Times New Roman" w:eastAsia="SimSun" w:cs="Times New Roman"/>
          <w:b/>
          <w:bCs/>
          <w:sz w:val="26"/>
          <w:szCs w:val="26"/>
        </w:rPr>
        <w:t xml:space="preserve"> và </w:t>
      </w:r>
      <m:oMath>
        <m:sSub>
          <m:sSubPr>
            <m:ctrlPr>
              <w:rPr>
                <w:rFonts w:ascii="Cambria Math" w:hAnsi="Cambria Math" w:cs="Times New Roman"/>
                <w:b/>
                <w:bCs/>
                <w:i/>
                <w:sz w:val="26"/>
                <w:szCs w:val="26"/>
              </w:rPr>
            </m:ctrlPr>
          </m:sSubPr>
          <m:e>
            <m:r>
              <m:rPr>
                <m:sty m:val="bi"/>
              </m:rPr>
              <w:rPr>
                <w:rFonts w:hint="default" w:ascii="Cambria Math" w:hAnsi="Cambria Math" w:cs="Times New Roman"/>
                <w:sz w:val="26"/>
                <w:szCs w:val="26"/>
                <w:lang w:val="en-US"/>
              </w:rPr>
              <m:t>SS</m:t>
            </m:r>
            <m:ctrlPr>
              <w:rPr>
                <w:rFonts w:ascii="Cambria Math" w:hAnsi="Cambria Math" w:cs="Times New Roman"/>
                <w:b/>
                <w:bCs/>
                <w:i/>
                <w:sz w:val="26"/>
                <w:szCs w:val="26"/>
              </w:rPr>
            </m:ctrlPr>
          </m:e>
          <m:sub>
            <m:r>
              <m:rPr>
                <m:sty m:val="bi"/>
              </m:rPr>
              <w:rPr>
                <w:rFonts w:hint="default" w:ascii="Cambria Math" w:hAnsi="Cambria Math" w:cs="Times New Roman"/>
                <w:sz w:val="26"/>
                <w:szCs w:val="26"/>
                <w:lang w:val="en-US"/>
              </w:rPr>
              <m:t>x</m:t>
            </m:r>
            <m:ctrlPr>
              <w:rPr>
                <w:rFonts w:ascii="Cambria Math" w:hAnsi="Cambria Math" w:cs="Times New Roman"/>
                <w:b/>
                <w:bCs/>
                <w:i/>
                <w:sz w:val="26"/>
                <w:szCs w:val="26"/>
              </w:rPr>
            </m:ctrlPr>
          </m:sub>
        </m:sSub>
      </m:oMath>
      <w:r>
        <w:rPr>
          <w:rFonts w:hint="default" w:ascii="Times New Roman" w:hAnsi="Times New Roman" w:eastAsia="SimSun" w:cs="Times New Roman"/>
          <w:b/>
          <w:bCs/>
          <w:sz w:val="26"/>
          <w:szCs w:val="26"/>
        </w:rPr>
        <w:t>​</w:t>
      </w:r>
      <m:oMath>
        <m:sSub>
          <m:sSubPr>
            <m:ctrlPr>
              <w:rPr>
                <w:rFonts w:ascii="Cambria Math" w:hAnsi="Cambria Math" w:cs="Times New Roman"/>
                <w:bCs/>
                <w:i/>
                <w:sz w:val="26"/>
                <w:szCs w:val="26"/>
              </w:rPr>
            </m:ctrlPr>
          </m:sSubPr>
          <m:e>
            <m:r>
              <m:rPr/>
              <w:rPr>
                <w:rFonts w:hint="default" w:ascii="Cambria Math" w:hAnsi="Cambria Math" w:cs="Times New Roman"/>
                <w:sz w:val="26"/>
                <w:szCs w:val="26"/>
                <w:lang w:val="en-US"/>
              </w:rPr>
              <m:t>SS</m:t>
            </m:r>
            <m:ctrlPr>
              <w:rPr>
                <w:rFonts w:ascii="Cambria Math" w:hAnsi="Cambria Math" w:cs="Times New Roman"/>
                <w:bCs/>
                <w:i/>
                <w:sz w:val="26"/>
                <w:szCs w:val="26"/>
              </w:rPr>
            </m:ctrlPr>
          </m:e>
          <m:sub>
            <m:r>
              <m:rPr/>
              <w:rPr>
                <w:rFonts w:hint="default" w:ascii="Cambria Math" w:hAnsi="Cambria Math" w:cs="Times New Roman"/>
                <w:sz w:val="26"/>
                <w:szCs w:val="26"/>
                <w:lang w:val="en-US"/>
              </w:rPr>
              <m:t>xy</m:t>
            </m:r>
            <m:ctrlPr>
              <w:rPr>
                <w:rFonts w:ascii="Cambria Math" w:hAnsi="Cambria Math" w:cs="Times New Roman"/>
                <w:bCs/>
                <w:i/>
                <w:sz w:val="26"/>
                <w:szCs w:val="26"/>
              </w:rPr>
            </m:ctrlPr>
          </m:sub>
        </m:sSub>
        <m:r>
          <m:rPr/>
          <w:rPr>
            <w:rFonts w:hint="default" w:ascii="Cambria Math" w:hAnsi="Cambria Math" w:cs="Times New Roman"/>
            <w:sz w:val="26"/>
            <w:szCs w:val="26"/>
            <w:lang w:val="en-US"/>
          </w:rPr>
          <m:t>=</m:t>
        </m:r>
        <m:nary>
          <m:naryPr>
            <m:chr m:val="∑"/>
            <m:limLoc m:val="undOvr"/>
            <m:ctrlPr>
              <w:rPr>
                <w:rFonts w:hint="default" w:ascii="Cambria Math" w:hAnsi="Cambria Math" w:cs="Times New Roman"/>
                <w:bCs/>
                <w:i/>
                <w:sz w:val="26"/>
                <w:szCs w:val="26"/>
                <w:lang w:val="en-US"/>
              </w:rPr>
            </m:ctrlPr>
          </m:naryPr>
          <m:sub>
            <m:r>
              <m:rPr/>
              <w:rPr>
                <w:rFonts w:hint="default" w:ascii="Cambria Math" w:hAnsi="Cambria Math" w:cs="Times New Roman"/>
                <w:sz w:val="26"/>
                <w:szCs w:val="26"/>
                <w:lang w:val="en-US"/>
              </w:rPr>
              <m:t>i=1</m:t>
            </m:r>
            <m:ctrlPr>
              <w:rPr>
                <w:rFonts w:hint="default" w:ascii="Cambria Math" w:hAnsi="Cambria Math" w:cs="Times New Roman"/>
                <w:bCs/>
                <w:i/>
                <w:sz w:val="26"/>
                <w:szCs w:val="26"/>
                <w:lang w:val="en-US"/>
              </w:rPr>
            </m:ctrlPr>
          </m:sub>
          <m:sup>
            <m:r>
              <m:rPr/>
              <w:rPr>
                <w:rFonts w:hint="default" w:ascii="Cambria Math" w:hAnsi="Cambria Math" w:cs="Times New Roman"/>
                <w:sz w:val="26"/>
                <w:szCs w:val="26"/>
                <w:lang w:val="en-US"/>
              </w:rPr>
              <m:t>n</m:t>
            </m:r>
            <m:ctrlPr>
              <w:rPr>
                <w:rFonts w:hint="default" w:ascii="Cambria Math" w:hAnsi="Cambria Math" w:cs="Times New Roman"/>
                <w:bCs/>
                <w:i/>
                <w:sz w:val="26"/>
                <w:szCs w:val="26"/>
                <w:lang w:val="en-US"/>
              </w:rPr>
            </m:ctrlPr>
          </m:sup>
          <m:e>
            <m:r>
              <m:rPr/>
              <w:rPr>
                <w:rFonts w:hint="default" w:ascii="Cambria Math" w:hAnsi="Cambria Math" w:cs="Times New Roman"/>
                <w:sz w:val="26"/>
                <w:szCs w:val="26"/>
                <w:lang w:val="en-US"/>
              </w:rPr>
              <m:t>(</m:t>
            </m:r>
            <m:sSub>
              <m:sSubPr>
                <m:ctrlPr>
                  <w:rPr>
                    <w:rFonts w:hint="default" w:ascii="Cambria Math" w:hAnsi="Cambria Math" w:cs="Times New Roman"/>
                    <w:bCs/>
                    <w:i/>
                    <w:sz w:val="26"/>
                    <w:szCs w:val="26"/>
                    <w:lang w:val="en-US"/>
                  </w:rPr>
                </m:ctrlPr>
              </m:sSubPr>
              <m:e>
                <m:r>
                  <m:rPr/>
                  <w:rPr>
                    <w:rFonts w:hint="default" w:ascii="Cambria Math" w:hAnsi="Cambria Math" w:cs="Times New Roman"/>
                    <w:sz w:val="26"/>
                    <w:szCs w:val="26"/>
                    <w:lang w:val="en-US"/>
                  </w:rPr>
                  <m:t>x</m:t>
                </m:r>
                <m:ctrlPr>
                  <w:rPr>
                    <w:rFonts w:hint="default" w:ascii="Cambria Math" w:hAnsi="Cambria Math" w:cs="Times New Roman"/>
                    <w:bCs/>
                    <w:i/>
                    <w:sz w:val="26"/>
                    <w:szCs w:val="26"/>
                    <w:lang w:val="en-US"/>
                  </w:rPr>
                </m:ctrlPr>
              </m:e>
              <m:sub>
                <m:r>
                  <m:rPr/>
                  <w:rPr>
                    <w:rFonts w:hint="default" w:ascii="Cambria Math" w:hAnsi="Cambria Math" w:cs="Times New Roman"/>
                    <w:sz w:val="26"/>
                    <w:szCs w:val="26"/>
                    <w:lang w:val="en-US"/>
                  </w:rPr>
                  <m:t>i</m:t>
                </m:r>
                <m:ctrlPr>
                  <w:rPr>
                    <w:rFonts w:hint="default" w:ascii="Cambria Math" w:hAnsi="Cambria Math" w:cs="Times New Roman"/>
                    <w:bCs/>
                    <w:i/>
                    <w:sz w:val="26"/>
                    <w:szCs w:val="26"/>
                    <w:lang w:val="en-US"/>
                  </w:rPr>
                </m:ctrlPr>
              </m:sub>
            </m:sSub>
            <m:r>
              <m:rPr/>
              <w:rPr>
                <w:rFonts w:hint="default" w:ascii="Cambria Math" w:hAnsi="Cambria Math" w:cs="Times New Roman"/>
                <w:sz w:val="26"/>
                <w:szCs w:val="26"/>
                <w:lang w:val="en-US"/>
              </w:rPr>
              <m:t xml:space="preserve">− </m:t>
            </m:r>
            <m:acc>
              <m:accPr>
                <m:chr m:val="̅"/>
                <m:ctrlPr>
                  <w:rPr>
                    <w:rFonts w:hint="default" w:ascii="Cambria Math" w:hAnsi="Cambria Math" w:cs="Times New Roman"/>
                    <w:bCs/>
                    <w:i/>
                    <w:sz w:val="26"/>
                    <w:szCs w:val="26"/>
                    <w:lang w:val="en-US"/>
                  </w:rPr>
                </m:ctrlPr>
              </m:accPr>
              <m:e>
                <m:r>
                  <m:rPr/>
                  <w:rPr>
                    <w:rFonts w:hint="default" w:ascii="Cambria Math" w:hAnsi="Cambria Math" w:cs="Times New Roman"/>
                    <w:sz w:val="26"/>
                    <w:szCs w:val="26"/>
                    <w:lang w:val="en-US"/>
                  </w:rPr>
                  <m:t>x</m:t>
                </m:r>
                <m:ctrlPr>
                  <w:rPr>
                    <w:rFonts w:hint="default" w:ascii="Cambria Math" w:hAnsi="Cambria Math" w:cs="Times New Roman"/>
                    <w:bCs/>
                    <w:i/>
                    <w:sz w:val="26"/>
                    <w:szCs w:val="26"/>
                    <w:lang w:val="en-US"/>
                  </w:rPr>
                </m:ctrlPr>
              </m:e>
            </m:acc>
            <m:r>
              <m:rPr/>
              <w:rPr>
                <w:rFonts w:hint="default" w:ascii="Cambria Math" w:hAnsi="Cambria Math" w:cs="Times New Roman"/>
                <w:sz w:val="26"/>
                <w:szCs w:val="26"/>
                <w:lang w:val="en-US"/>
              </w:rPr>
              <m:t>)(</m:t>
            </m:r>
            <m:sSub>
              <m:sSubPr>
                <m:ctrlPr>
                  <w:rPr>
                    <w:rFonts w:hint="default" w:ascii="Cambria Math" w:hAnsi="Cambria Math" w:cs="Times New Roman"/>
                    <w:bCs/>
                    <w:i/>
                    <w:sz w:val="26"/>
                    <w:szCs w:val="26"/>
                    <w:lang w:val="en-US"/>
                  </w:rPr>
                </m:ctrlPr>
              </m:sSubPr>
              <m:e>
                <m:r>
                  <m:rPr/>
                  <w:rPr>
                    <w:rFonts w:hint="default" w:ascii="Cambria Math" w:hAnsi="Cambria Math" w:cs="Times New Roman"/>
                    <w:sz w:val="26"/>
                    <w:szCs w:val="26"/>
                    <w:lang w:val="en-US"/>
                  </w:rPr>
                  <m:t>y</m:t>
                </m:r>
                <m:ctrlPr>
                  <w:rPr>
                    <w:rFonts w:hint="default" w:ascii="Cambria Math" w:hAnsi="Cambria Math" w:cs="Times New Roman"/>
                    <w:bCs/>
                    <w:i/>
                    <w:sz w:val="26"/>
                    <w:szCs w:val="26"/>
                    <w:lang w:val="en-US"/>
                  </w:rPr>
                </m:ctrlPr>
              </m:e>
              <m:sub>
                <m:r>
                  <m:rPr/>
                  <w:rPr>
                    <w:rFonts w:hint="default" w:ascii="Cambria Math" w:hAnsi="Cambria Math" w:cs="Times New Roman"/>
                    <w:sz w:val="26"/>
                    <w:szCs w:val="26"/>
                    <w:lang w:val="en-US"/>
                  </w:rPr>
                  <m:t>i</m:t>
                </m:r>
                <m:ctrlPr>
                  <w:rPr>
                    <w:rFonts w:hint="default" w:ascii="Cambria Math" w:hAnsi="Cambria Math" w:cs="Times New Roman"/>
                    <w:bCs/>
                    <w:i/>
                    <w:sz w:val="26"/>
                    <w:szCs w:val="26"/>
                    <w:lang w:val="en-US"/>
                  </w:rPr>
                </m:ctrlPr>
              </m:sub>
            </m:sSub>
            <m:r>
              <m:rPr/>
              <w:rPr>
                <w:rFonts w:hint="default" w:ascii="Cambria Math" w:hAnsi="Cambria Math" w:cs="Times New Roman"/>
                <w:sz w:val="26"/>
                <w:szCs w:val="26"/>
                <w:lang w:val="en-US"/>
              </w:rPr>
              <m:t xml:space="preserve">− </m:t>
            </m:r>
            <m:acc>
              <m:accPr>
                <m:chr m:val="̅"/>
                <m:ctrlPr>
                  <w:rPr>
                    <w:rFonts w:hint="default" w:ascii="Cambria Math" w:hAnsi="Cambria Math" w:cs="Times New Roman"/>
                    <w:bCs/>
                    <w:i/>
                    <w:sz w:val="26"/>
                    <w:szCs w:val="26"/>
                    <w:lang w:val="en-US"/>
                  </w:rPr>
                </m:ctrlPr>
              </m:accPr>
              <m:e>
                <m:r>
                  <m:rPr/>
                  <w:rPr>
                    <w:rFonts w:hint="default" w:ascii="Cambria Math" w:hAnsi="Cambria Math" w:cs="Times New Roman"/>
                    <w:sz w:val="26"/>
                    <w:szCs w:val="26"/>
                    <w:lang w:val="en-US"/>
                  </w:rPr>
                  <m:t>y</m:t>
                </m:r>
                <m:ctrlPr>
                  <w:rPr>
                    <w:rFonts w:hint="default" w:ascii="Cambria Math" w:hAnsi="Cambria Math" w:cs="Times New Roman"/>
                    <w:bCs/>
                    <w:i/>
                    <w:sz w:val="26"/>
                    <w:szCs w:val="26"/>
                    <w:lang w:val="en-US"/>
                  </w:rPr>
                </m:ctrlPr>
              </m:e>
            </m:acc>
            <m:r>
              <m:rPr/>
              <w:rPr>
                <w:rFonts w:hint="default" w:ascii="Cambria Math" w:hAnsi="Cambria Math" w:cs="Times New Roman"/>
                <w:sz w:val="26"/>
                <w:szCs w:val="26"/>
                <w:lang w:val="en-US"/>
              </w:rPr>
              <m:t>)</m:t>
            </m:r>
            <m:ctrlPr>
              <w:rPr>
                <w:rFonts w:hint="default" w:ascii="Cambria Math" w:hAnsi="Cambria Math" w:cs="Times New Roman"/>
                <w:bCs/>
                <w:i/>
                <w:sz w:val="26"/>
                <w:szCs w:val="26"/>
                <w:lang w:val="en-US"/>
              </w:rPr>
            </m:ctrlPr>
          </m:e>
        </m:nary>
      </m:oMath>
      <w:r>
        <w:rPr>
          <w:rFonts w:hint="default" w:hAnsi="Cambria Math" w:cs="Times New Roman"/>
          <w:bCs/>
          <w:i w:val="0"/>
          <w:sz w:val="26"/>
          <w:szCs w:val="26"/>
          <w:lang w:val="en-US"/>
        </w:rPr>
        <w:t xml:space="preserve"> và </w:t>
      </w:r>
      <m:oMath>
        <m:sSub>
          <m:sSubPr>
            <m:ctrlPr>
              <w:rPr>
                <w:rFonts w:ascii="Cambria Math" w:hAnsi="Cambria Math" w:cs="Times New Roman"/>
                <w:bCs/>
                <w:i/>
                <w:sz w:val="26"/>
                <w:szCs w:val="26"/>
              </w:rPr>
            </m:ctrlPr>
          </m:sSubPr>
          <m:e>
            <m:r>
              <m:rPr/>
              <w:rPr>
                <w:rFonts w:hint="default" w:ascii="Cambria Math" w:hAnsi="Cambria Math" w:cs="Times New Roman"/>
                <w:sz w:val="26"/>
                <w:szCs w:val="26"/>
                <w:lang w:val="en-US"/>
              </w:rPr>
              <m:t>SS</m:t>
            </m:r>
            <m:ctrlPr>
              <w:rPr>
                <w:rFonts w:ascii="Cambria Math" w:hAnsi="Cambria Math" w:cs="Times New Roman"/>
                <w:bCs/>
                <w:i/>
                <w:sz w:val="26"/>
                <w:szCs w:val="26"/>
              </w:rPr>
            </m:ctrlPr>
          </m:e>
          <m:sub>
            <m:r>
              <m:rPr/>
              <w:rPr>
                <w:rFonts w:hint="default" w:ascii="Cambria Math" w:hAnsi="Cambria Math" w:cs="Times New Roman"/>
                <w:sz w:val="26"/>
                <w:szCs w:val="26"/>
                <w:lang w:val="en-US"/>
              </w:rPr>
              <m:t>x</m:t>
            </m:r>
            <m:ctrlPr>
              <w:rPr>
                <w:rFonts w:ascii="Cambria Math" w:hAnsi="Cambria Math" w:cs="Times New Roman"/>
                <w:bCs/>
                <w:i/>
                <w:sz w:val="26"/>
                <w:szCs w:val="26"/>
              </w:rPr>
            </m:ctrlPr>
          </m:sub>
        </m:sSub>
        <m:r>
          <m:rPr/>
          <w:rPr>
            <w:rFonts w:hint="default" w:ascii="Cambria Math" w:hAnsi="Cambria Math" w:cs="Times New Roman"/>
            <w:sz w:val="26"/>
            <w:szCs w:val="26"/>
            <w:lang w:val="en-US"/>
          </w:rPr>
          <m:t>=</m:t>
        </m:r>
        <m:nary>
          <m:naryPr>
            <m:chr m:val="∑"/>
            <m:limLoc m:val="undOvr"/>
            <m:ctrlPr>
              <w:rPr>
                <w:rFonts w:hint="default" w:ascii="Cambria Math" w:hAnsi="Cambria Math" w:cs="Times New Roman"/>
                <w:bCs/>
                <w:i/>
                <w:sz w:val="26"/>
                <w:szCs w:val="26"/>
                <w:lang w:val="en-US"/>
              </w:rPr>
            </m:ctrlPr>
          </m:naryPr>
          <m:sub>
            <m:r>
              <m:rPr/>
              <w:rPr>
                <w:rFonts w:hint="default" w:ascii="Cambria Math" w:hAnsi="Cambria Math" w:cs="Times New Roman"/>
                <w:sz w:val="26"/>
                <w:szCs w:val="26"/>
                <w:lang w:val="en-US"/>
              </w:rPr>
              <m:t>i=1</m:t>
            </m:r>
            <m:ctrlPr>
              <w:rPr>
                <w:rFonts w:hint="default" w:ascii="Cambria Math" w:hAnsi="Cambria Math" w:cs="Times New Roman"/>
                <w:bCs/>
                <w:i/>
                <w:sz w:val="26"/>
                <w:szCs w:val="26"/>
                <w:lang w:val="en-US"/>
              </w:rPr>
            </m:ctrlPr>
          </m:sub>
          <m:sup>
            <m:r>
              <m:rPr/>
              <w:rPr>
                <w:rFonts w:hint="default" w:ascii="Cambria Math" w:hAnsi="Cambria Math" w:cs="Times New Roman"/>
                <w:sz w:val="26"/>
                <w:szCs w:val="26"/>
                <w:lang w:val="en-US"/>
              </w:rPr>
              <m:t>n</m:t>
            </m:r>
            <m:ctrlPr>
              <w:rPr>
                <w:rFonts w:hint="default" w:ascii="Cambria Math" w:hAnsi="Cambria Math" w:cs="Times New Roman"/>
                <w:bCs/>
                <w:i/>
                <w:sz w:val="26"/>
                <w:szCs w:val="26"/>
                <w:lang w:val="en-US"/>
              </w:rPr>
            </m:ctrlPr>
          </m:sup>
          <m:e>
            <m:sSup>
              <m:sSupPr>
                <m:ctrlPr>
                  <w:rPr>
                    <w:rFonts w:hint="default" w:ascii="Cambria Math" w:hAnsi="Cambria Math" w:cs="Times New Roman"/>
                    <w:bCs/>
                    <w:i/>
                    <w:sz w:val="26"/>
                    <w:szCs w:val="26"/>
                    <w:lang w:val="en-US"/>
                  </w:rPr>
                </m:ctrlPr>
              </m:sSupPr>
              <m:e>
                <m:r>
                  <m:rPr/>
                  <w:rPr>
                    <w:rFonts w:hint="default" w:ascii="Cambria Math" w:hAnsi="Cambria Math" w:cs="Times New Roman"/>
                    <w:sz w:val="26"/>
                    <w:szCs w:val="26"/>
                    <w:lang w:val="en-US"/>
                  </w:rPr>
                  <m:t>(</m:t>
                </m:r>
                <m:sSub>
                  <m:sSubPr>
                    <m:ctrlPr>
                      <w:rPr>
                        <w:rFonts w:hint="default" w:ascii="Cambria Math" w:hAnsi="Cambria Math" w:cs="Times New Roman"/>
                        <w:bCs/>
                        <w:i/>
                        <w:sz w:val="26"/>
                        <w:szCs w:val="26"/>
                        <w:lang w:val="en-US"/>
                      </w:rPr>
                    </m:ctrlPr>
                  </m:sSubPr>
                  <m:e>
                    <m:r>
                      <m:rPr/>
                      <w:rPr>
                        <w:rFonts w:hint="default" w:ascii="Cambria Math" w:hAnsi="Cambria Math" w:cs="Times New Roman"/>
                        <w:sz w:val="26"/>
                        <w:szCs w:val="26"/>
                        <w:lang w:val="en-US"/>
                      </w:rPr>
                      <m:t>x</m:t>
                    </m:r>
                    <m:ctrlPr>
                      <w:rPr>
                        <w:rFonts w:hint="default" w:ascii="Cambria Math" w:hAnsi="Cambria Math" w:cs="Times New Roman"/>
                        <w:bCs/>
                        <w:i/>
                        <w:sz w:val="26"/>
                        <w:szCs w:val="26"/>
                        <w:lang w:val="en-US"/>
                      </w:rPr>
                    </m:ctrlPr>
                  </m:e>
                  <m:sub>
                    <m:r>
                      <m:rPr/>
                      <w:rPr>
                        <w:rFonts w:hint="default" w:ascii="Cambria Math" w:hAnsi="Cambria Math" w:cs="Times New Roman"/>
                        <w:sz w:val="26"/>
                        <w:szCs w:val="26"/>
                        <w:lang w:val="en-US"/>
                      </w:rPr>
                      <m:t>i</m:t>
                    </m:r>
                    <m:ctrlPr>
                      <w:rPr>
                        <w:rFonts w:hint="default" w:ascii="Cambria Math" w:hAnsi="Cambria Math" w:cs="Times New Roman"/>
                        <w:bCs/>
                        <w:i/>
                        <w:sz w:val="26"/>
                        <w:szCs w:val="26"/>
                        <w:lang w:val="en-US"/>
                      </w:rPr>
                    </m:ctrlPr>
                  </m:sub>
                </m:sSub>
                <m:r>
                  <m:rPr/>
                  <w:rPr>
                    <w:rFonts w:hint="default" w:ascii="Cambria Math" w:hAnsi="Cambria Math" w:cs="Times New Roman"/>
                    <w:sz w:val="26"/>
                    <w:szCs w:val="26"/>
                    <w:lang w:val="en-US"/>
                  </w:rPr>
                  <m:t xml:space="preserve">− </m:t>
                </m:r>
                <m:acc>
                  <m:accPr>
                    <m:chr m:val="̅"/>
                    <m:ctrlPr>
                      <w:rPr>
                        <w:rFonts w:hint="default" w:ascii="Cambria Math" w:hAnsi="Cambria Math" w:cs="Times New Roman"/>
                        <w:bCs/>
                        <w:i/>
                        <w:sz w:val="26"/>
                        <w:szCs w:val="26"/>
                        <w:lang w:val="en-US"/>
                      </w:rPr>
                    </m:ctrlPr>
                  </m:accPr>
                  <m:e>
                    <m:r>
                      <m:rPr/>
                      <w:rPr>
                        <w:rFonts w:hint="default" w:ascii="Cambria Math" w:hAnsi="Cambria Math" w:cs="Times New Roman"/>
                        <w:sz w:val="26"/>
                        <w:szCs w:val="26"/>
                        <w:lang w:val="en-US"/>
                      </w:rPr>
                      <m:t>x</m:t>
                    </m:r>
                    <m:ctrlPr>
                      <w:rPr>
                        <w:rFonts w:hint="default" w:ascii="Cambria Math" w:hAnsi="Cambria Math" w:cs="Times New Roman"/>
                        <w:bCs/>
                        <w:i/>
                        <w:sz w:val="26"/>
                        <w:szCs w:val="26"/>
                        <w:lang w:val="en-US"/>
                      </w:rPr>
                    </m:ctrlPr>
                  </m:e>
                </m:acc>
                <m:r>
                  <m:rPr/>
                  <w:rPr>
                    <w:rFonts w:hint="default" w:ascii="Cambria Math" w:hAnsi="Cambria Math" w:cs="Times New Roman"/>
                    <w:sz w:val="26"/>
                    <w:szCs w:val="26"/>
                    <w:lang w:val="en-US"/>
                  </w:rPr>
                  <m:t>)</m:t>
                </m:r>
                <m:ctrlPr>
                  <w:rPr>
                    <w:rFonts w:hint="default" w:ascii="Cambria Math" w:hAnsi="Cambria Math" w:cs="Times New Roman"/>
                    <w:bCs/>
                    <w:i/>
                    <w:sz w:val="26"/>
                    <w:szCs w:val="26"/>
                    <w:lang w:val="en-US"/>
                  </w:rPr>
                </m:ctrlPr>
              </m:e>
              <m:sup>
                <m:r>
                  <m:rPr/>
                  <w:rPr>
                    <w:rFonts w:hint="default" w:ascii="Cambria Math" w:hAnsi="Cambria Math" w:cs="Times New Roman"/>
                    <w:sz w:val="26"/>
                    <w:szCs w:val="26"/>
                    <w:lang w:val="en-US"/>
                  </w:rPr>
                  <m:t>2</m:t>
                </m:r>
                <m:ctrlPr>
                  <w:rPr>
                    <w:rFonts w:hint="default" w:ascii="Cambria Math" w:hAnsi="Cambria Math" w:cs="Times New Roman"/>
                    <w:bCs/>
                    <w:i/>
                    <w:sz w:val="26"/>
                    <w:szCs w:val="26"/>
                    <w:lang w:val="en-US"/>
                  </w:rPr>
                </m:ctrlPr>
              </m:sup>
            </m:sSup>
            <m:ctrlPr>
              <w:rPr>
                <w:rFonts w:hint="default" w:ascii="Cambria Math" w:hAnsi="Cambria Math" w:cs="Times New Roman"/>
                <w:bCs/>
                <w:i/>
                <w:sz w:val="26"/>
                <w:szCs w:val="26"/>
                <w:lang w:val="en-US"/>
              </w:rPr>
            </m:ctrlPr>
          </m:e>
        </m:nary>
      </m:oMath>
    </w:p>
    <w:tbl>
      <w:tblPr>
        <w:tblStyle w:val="12"/>
        <w:tblpPr w:leftFromText="180" w:rightFromText="180" w:vertAnchor="text" w:horzAnchor="page" w:tblpX="2275" w:tblpY="269"/>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347"/>
        <w:gridCol w:w="382"/>
        <w:gridCol w:w="1432"/>
        <w:gridCol w:w="1228"/>
        <w:gridCol w:w="2857"/>
        <w:gridCol w:w="1998"/>
      </w:tblGrid>
      <w:tr w14:paraId="58CF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302" w:type="dxa"/>
            <w:tcBorders>
              <w:tl2br w:val="nil"/>
            </w:tcBorders>
            <w:shd w:val="clear" w:color="auto" w:fill="FFFFFF"/>
            <w:vAlign w:val="center"/>
          </w:tcPr>
          <w:p w14:paraId="033F5D6A">
            <w:pPr>
              <w:keepNext w:val="0"/>
              <w:keepLines w:val="0"/>
              <w:widowControl/>
              <w:suppressLineNumbers w:val="0"/>
              <w:spacing w:line="360" w:lineRule="auto"/>
              <w:jc w:val="both"/>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rPr>
              <w:t>x</w:t>
            </w:r>
          </w:p>
        </w:tc>
        <w:tc>
          <w:tcPr>
            <w:tcW w:w="352" w:type="dxa"/>
            <w:shd w:val="clear" w:color="auto" w:fill="FFFFFF"/>
            <w:vAlign w:val="center"/>
          </w:tcPr>
          <w:p w14:paraId="01DBE125">
            <w:pPr>
              <w:keepNext w:val="0"/>
              <w:keepLines w:val="0"/>
              <w:widowControl/>
              <w:suppressLineNumbers w:val="0"/>
              <w:spacing w:line="360" w:lineRule="auto"/>
              <w:jc w:val="both"/>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rPr>
              <w:t>y</w:t>
            </w:r>
          </w:p>
        </w:tc>
        <w:tc>
          <w:tcPr>
            <w:tcW w:w="1402" w:type="dxa"/>
            <w:shd w:val="clear" w:color="auto" w:fill="FFFFFF"/>
            <w:vAlign w:val="center"/>
          </w:tcPr>
          <w:p w14:paraId="5AE1F0BE">
            <w:pPr>
              <w:keepNext w:val="0"/>
              <w:keepLines w:val="0"/>
              <w:widowControl/>
              <w:suppressLineNumbers w:val="0"/>
              <w:spacing w:line="360" w:lineRule="auto"/>
              <w:jc w:val="both"/>
              <w:rPr>
                <w:rFonts w:hint="default" w:ascii="Times New Roman" w:hAnsi="Times New Roman" w:cs="Times New Roman"/>
                <w:b w:val="0"/>
                <w:bCs/>
                <w:color w:val="000000"/>
                <w:sz w:val="26"/>
                <w:szCs w:val="26"/>
              </w:rPr>
            </w:pPr>
            <m:oMathPara>
              <m:oMath>
                <m:r>
                  <m:rPr/>
                  <w:rPr>
                    <w:rFonts w:hint="default" w:ascii="Cambria Math" w:hAnsi="Cambria Math" w:cs="Times New Roman"/>
                    <w:color w:val="000000"/>
                    <w:sz w:val="26"/>
                    <w:szCs w:val="26"/>
                    <w:lang w:val="en-US"/>
                  </w:rPr>
                  <m:t xml:space="preserve">x− </m:t>
                </m:r>
                <m:acc>
                  <m:accPr>
                    <m:chr m:val="̅"/>
                    <m:ctrlPr>
                      <w:rPr>
                        <w:rFonts w:hint="default" w:ascii="Cambria Math" w:hAnsi="Cambria Math" w:cs="Times New Roman"/>
                        <w:b w:val="0"/>
                        <w:bCs/>
                        <w:i/>
                        <w:color w:val="000000"/>
                        <w:sz w:val="26"/>
                        <w:szCs w:val="26"/>
                        <w:lang w:val="en-US"/>
                      </w:rPr>
                    </m:ctrlPr>
                  </m:accPr>
                  <m:e>
                    <m:r>
                      <m:rPr/>
                      <w:rPr>
                        <w:rFonts w:hint="default" w:ascii="Cambria Math" w:hAnsi="Cambria Math" w:cs="Times New Roman"/>
                        <w:color w:val="000000"/>
                        <w:sz w:val="26"/>
                        <w:szCs w:val="26"/>
                        <w:lang w:val="en-US"/>
                      </w:rPr>
                      <m:t>x</m:t>
                    </m:r>
                    <m:ctrlPr>
                      <w:rPr>
                        <w:rFonts w:hint="default" w:ascii="Cambria Math" w:hAnsi="Cambria Math" w:cs="Times New Roman"/>
                        <w:b w:val="0"/>
                        <w:bCs/>
                        <w:i/>
                        <w:color w:val="000000"/>
                        <w:sz w:val="26"/>
                        <w:szCs w:val="26"/>
                        <w:lang w:val="en-US"/>
                      </w:rPr>
                    </m:ctrlPr>
                  </m:e>
                </m:acc>
              </m:oMath>
            </m:oMathPara>
          </w:p>
        </w:tc>
        <w:tc>
          <w:tcPr>
            <w:tcW w:w="1198" w:type="dxa"/>
            <w:shd w:val="clear" w:color="auto" w:fill="FFFFFF"/>
            <w:vAlign w:val="center"/>
          </w:tcPr>
          <w:p w14:paraId="4A807EB4">
            <w:pPr>
              <w:keepNext w:val="0"/>
              <w:keepLines w:val="0"/>
              <w:widowControl/>
              <w:suppressLineNumbers w:val="0"/>
              <w:spacing w:line="360" w:lineRule="auto"/>
              <w:jc w:val="both"/>
              <w:rPr>
                <w:rFonts w:hint="default" w:ascii="Times New Roman" w:hAnsi="Times New Roman" w:cs="Times New Roman"/>
                <w:b w:val="0"/>
                <w:bCs/>
                <w:color w:val="000000"/>
                <w:sz w:val="26"/>
                <w:szCs w:val="26"/>
                <w:lang w:val="en-US"/>
              </w:rPr>
            </w:pPr>
            <m:oMathPara>
              <m:oMath>
                <m:r>
                  <m:rPr/>
                  <w:rPr>
                    <w:rFonts w:hint="default" w:ascii="Cambria Math" w:hAnsi="Cambria Math" w:cs="Times New Roman"/>
                    <w:color w:val="000000"/>
                    <w:sz w:val="26"/>
                    <w:szCs w:val="26"/>
                    <w:lang w:val="en-US"/>
                  </w:rPr>
                  <m:t xml:space="preserve">y− </m:t>
                </m:r>
                <m:acc>
                  <m:accPr>
                    <m:chr m:val="̅"/>
                    <m:ctrlPr>
                      <w:rPr>
                        <w:rFonts w:hint="default" w:ascii="Cambria Math" w:hAnsi="Cambria Math" w:cs="Times New Roman"/>
                        <w:b w:val="0"/>
                        <w:bCs/>
                        <w:i/>
                        <w:color w:val="000000"/>
                        <w:sz w:val="26"/>
                        <w:szCs w:val="26"/>
                        <w:lang w:val="en-US"/>
                      </w:rPr>
                    </m:ctrlPr>
                  </m:accPr>
                  <m:e>
                    <m:r>
                      <m:rPr/>
                      <w:rPr>
                        <w:rFonts w:hint="default" w:ascii="Cambria Math" w:hAnsi="Cambria Math" w:cs="Times New Roman"/>
                        <w:color w:val="000000"/>
                        <w:sz w:val="26"/>
                        <w:szCs w:val="26"/>
                        <w:lang w:val="en-US"/>
                      </w:rPr>
                      <m:t>y</m:t>
                    </m:r>
                    <m:ctrlPr>
                      <w:rPr>
                        <w:rFonts w:hint="default" w:ascii="Cambria Math" w:hAnsi="Cambria Math" w:cs="Times New Roman"/>
                        <w:b w:val="0"/>
                        <w:bCs/>
                        <w:i/>
                        <w:color w:val="000000"/>
                        <w:sz w:val="26"/>
                        <w:szCs w:val="26"/>
                        <w:lang w:val="en-US"/>
                      </w:rPr>
                    </m:ctrlPr>
                  </m:e>
                </m:acc>
              </m:oMath>
            </m:oMathPara>
          </w:p>
        </w:tc>
        <w:tc>
          <w:tcPr>
            <w:tcW w:w="2827" w:type="dxa"/>
            <w:shd w:val="clear" w:color="auto" w:fill="FFFFFF"/>
            <w:vAlign w:val="center"/>
          </w:tcPr>
          <w:p w14:paraId="78A7617D">
            <w:pPr>
              <w:keepNext w:val="0"/>
              <w:keepLines w:val="0"/>
              <w:widowControl/>
              <w:suppressLineNumbers w:val="0"/>
              <w:spacing w:line="360" w:lineRule="auto"/>
              <w:jc w:val="both"/>
              <w:rPr>
                <w:rFonts w:hint="default" w:ascii="Times New Roman" w:hAnsi="Times New Roman" w:cs="Times New Roman"/>
                <w:b w:val="0"/>
                <w:bCs/>
                <w:color w:val="000000"/>
                <w:sz w:val="26"/>
                <w:szCs w:val="26"/>
                <w:lang w:val="en-US"/>
              </w:rPr>
            </w:pPr>
            <m:oMathPara>
              <m:oMath>
                <m:r>
                  <m:rPr/>
                  <w:rPr>
                    <w:rFonts w:hint="default" w:ascii="Cambria Math" w:hAnsi="Cambria Math" w:cs="Times New Roman"/>
                    <w:color w:val="000000"/>
                    <w:sz w:val="26"/>
                    <w:szCs w:val="26"/>
                    <w:lang w:val="en-US"/>
                  </w:rPr>
                  <m:t xml:space="preserve">(x− </m:t>
                </m:r>
                <m:acc>
                  <m:accPr>
                    <m:chr m:val="̅"/>
                    <m:ctrlPr>
                      <w:rPr>
                        <w:rFonts w:hint="default" w:ascii="Cambria Math" w:hAnsi="Cambria Math" w:cs="Times New Roman"/>
                        <w:b w:val="0"/>
                        <w:bCs/>
                        <w:i/>
                        <w:color w:val="000000"/>
                        <w:sz w:val="26"/>
                        <w:szCs w:val="26"/>
                        <w:lang w:val="en-US"/>
                      </w:rPr>
                    </m:ctrlPr>
                  </m:accPr>
                  <m:e>
                    <m:r>
                      <m:rPr/>
                      <w:rPr>
                        <w:rFonts w:hint="default" w:ascii="Cambria Math" w:hAnsi="Cambria Math" w:cs="Times New Roman"/>
                        <w:color w:val="000000"/>
                        <w:sz w:val="26"/>
                        <w:szCs w:val="26"/>
                        <w:lang w:val="en-US"/>
                      </w:rPr>
                      <m:t>x</m:t>
                    </m:r>
                    <m:ctrlPr>
                      <w:rPr>
                        <w:rFonts w:hint="default" w:ascii="Cambria Math" w:hAnsi="Cambria Math" w:cs="Times New Roman"/>
                        <w:b w:val="0"/>
                        <w:bCs/>
                        <w:i/>
                        <w:color w:val="000000"/>
                        <w:sz w:val="26"/>
                        <w:szCs w:val="26"/>
                        <w:lang w:val="en-US"/>
                      </w:rPr>
                    </m:ctrlPr>
                  </m:e>
                </m:acc>
                <m:r>
                  <m:rPr/>
                  <w:rPr>
                    <w:rFonts w:hint="default" w:ascii="Cambria Math" w:hAnsi="Cambria Math" w:cs="Times New Roman"/>
                    <w:color w:val="000000"/>
                    <w:sz w:val="26"/>
                    <w:szCs w:val="26"/>
                    <w:lang w:val="en-US"/>
                  </w:rPr>
                  <m:t xml:space="preserve">)(y− </m:t>
                </m:r>
                <m:acc>
                  <m:accPr>
                    <m:chr m:val="̅"/>
                    <m:ctrlPr>
                      <w:rPr>
                        <w:rFonts w:hint="default" w:ascii="Cambria Math" w:hAnsi="Cambria Math" w:cs="Times New Roman"/>
                        <w:b w:val="0"/>
                        <w:bCs/>
                        <w:i/>
                        <w:color w:val="000000"/>
                        <w:sz w:val="26"/>
                        <w:szCs w:val="26"/>
                        <w:lang w:val="en-US"/>
                      </w:rPr>
                    </m:ctrlPr>
                  </m:accPr>
                  <m:e>
                    <m:r>
                      <m:rPr/>
                      <w:rPr>
                        <w:rFonts w:hint="default" w:ascii="Cambria Math" w:hAnsi="Cambria Math" w:cs="Times New Roman"/>
                        <w:color w:val="000000"/>
                        <w:sz w:val="26"/>
                        <w:szCs w:val="26"/>
                        <w:lang w:val="en-US"/>
                      </w:rPr>
                      <m:t>y</m:t>
                    </m:r>
                    <m:ctrlPr>
                      <w:rPr>
                        <w:rFonts w:hint="default" w:ascii="Cambria Math" w:hAnsi="Cambria Math" w:cs="Times New Roman"/>
                        <w:b w:val="0"/>
                        <w:bCs/>
                        <w:i/>
                        <w:color w:val="000000"/>
                        <w:sz w:val="26"/>
                        <w:szCs w:val="26"/>
                        <w:lang w:val="en-US"/>
                      </w:rPr>
                    </m:ctrlPr>
                  </m:e>
                </m:acc>
                <m:r>
                  <m:rPr/>
                  <w:rPr>
                    <w:rFonts w:hint="default" w:ascii="Cambria Math" w:hAnsi="Cambria Math" w:cs="Times New Roman"/>
                    <w:color w:val="000000"/>
                    <w:sz w:val="26"/>
                    <w:szCs w:val="26"/>
                    <w:lang w:val="en-US"/>
                  </w:rPr>
                  <m:t>)</m:t>
                </m:r>
              </m:oMath>
            </m:oMathPara>
          </w:p>
        </w:tc>
        <w:tc>
          <w:tcPr>
            <w:tcW w:w="1953" w:type="dxa"/>
            <w:shd w:val="clear" w:color="auto" w:fill="FFFFFF"/>
            <w:vAlign w:val="center"/>
          </w:tcPr>
          <w:p w14:paraId="6383F490">
            <w:pPr>
              <w:keepNext w:val="0"/>
              <w:keepLines w:val="0"/>
              <w:widowControl/>
              <w:suppressLineNumbers w:val="0"/>
              <w:spacing w:line="360" w:lineRule="auto"/>
              <w:jc w:val="both"/>
              <w:rPr>
                <w:rFonts w:hint="default" w:ascii="Times New Roman" w:hAnsi="Times New Roman" w:cs="Times New Roman"/>
                <w:b w:val="0"/>
                <w:bCs/>
                <w:color w:val="000000"/>
                <w:sz w:val="26"/>
                <w:szCs w:val="26"/>
              </w:rPr>
            </w:pPr>
            <m:oMathPara>
              <m:oMath>
                <m:sSup>
                  <m:sSupPr>
                    <m:ctrlPr>
                      <w:rPr>
                        <w:rFonts w:ascii="Cambria Math" w:hAnsi="Cambria Math" w:cs="Times New Roman"/>
                        <w:b w:val="0"/>
                        <w:bCs/>
                        <w:i/>
                        <w:color w:val="000000"/>
                        <w:sz w:val="26"/>
                        <w:szCs w:val="26"/>
                      </w:rPr>
                    </m:ctrlPr>
                  </m:sSupPr>
                  <m:e>
                    <m:r>
                      <m:rPr/>
                      <w:rPr>
                        <w:rFonts w:hint="default" w:ascii="Cambria Math" w:hAnsi="Cambria Math" w:cs="Times New Roman"/>
                        <w:color w:val="000000"/>
                        <w:sz w:val="26"/>
                        <w:szCs w:val="26"/>
                        <w:lang w:val="en-US"/>
                      </w:rPr>
                      <m:t xml:space="preserve">(x− </m:t>
                    </m:r>
                    <m:acc>
                      <m:accPr>
                        <m:chr m:val="̅"/>
                        <m:ctrlPr>
                          <w:rPr>
                            <w:rFonts w:hint="default" w:ascii="Cambria Math" w:hAnsi="Cambria Math" w:cs="Times New Roman"/>
                            <w:b w:val="0"/>
                            <w:bCs/>
                            <w:i/>
                            <w:color w:val="000000"/>
                            <w:sz w:val="26"/>
                            <w:szCs w:val="26"/>
                            <w:lang w:val="en-US"/>
                          </w:rPr>
                        </m:ctrlPr>
                      </m:accPr>
                      <m:e>
                        <m:r>
                          <m:rPr/>
                          <w:rPr>
                            <w:rFonts w:hint="default" w:ascii="Cambria Math" w:hAnsi="Cambria Math" w:cs="Times New Roman"/>
                            <w:color w:val="000000"/>
                            <w:sz w:val="26"/>
                            <w:szCs w:val="26"/>
                            <w:lang w:val="en-US"/>
                          </w:rPr>
                          <m:t>x</m:t>
                        </m:r>
                        <m:ctrlPr>
                          <w:rPr>
                            <w:rFonts w:hint="default" w:ascii="Cambria Math" w:hAnsi="Cambria Math" w:cs="Times New Roman"/>
                            <w:b w:val="0"/>
                            <w:bCs/>
                            <w:i/>
                            <w:color w:val="000000"/>
                            <w:sz w:val="26"/>
                            <w:szCs w:val="26"/>
                            <w:lang w:val="en-US"/>
                          </w:rPr>
                        </m:ctrlPr>
                      </m:e>
                    </m:acc>
                    <m:r>
                      <m:rPr/>
                      <w:rPr>
                        <w:rFonts w:hint="default" w:ascii="Cambria Math" w:hAnsi="Cambria Math" w:cs="Times New Roman"/>
                        <w:color w:val="000000"/>
                        <w:sz w:val="26"/>
                        <w:szCs w:val="26"/>
                        <w:lang w:val="en-US"/>
                      </w:rPr>
                      <m:t>)</m:t>
                    </m:r>
                    <m:ctrlPr>
                      <w:rPr>
                        <w:rFonts w:ascii="Cambria Math" w:hAnsi="Cambria Math" w:cs="Times New Roman"/>
                        <w:b w:val="0"/>
                        <w:bCs/>
                        <w:i/>
                        <w:color w:val="000000"/>
                        <w:sz w:val="26"/>
                        <w:szCs w:val="26"/>
                      </w:rPr>
                    </m:ctrlPr>
                  </m:e>
                  <m:sup>
                    <m:r>
                      <m:rPr/>
                      <w:rPr>
                        <w:rFonts w:hint="default" w:ascii="Cambria Math" w:hAnsi="Cambria Math" w:cs="Times New Roman"/>
                        <w:color w:val="000000"/>
                        <w:sz w:val="26"/>
                        <w:szCs w:val="26"/>
                        <w:lang w:val="en-US"/>
                      </w:rPr>
                      <m:t>2</m:t>
                    </m:r>
                    <m:ctrlPr>
                      <w:rPr>
                        <w:rFonts w:ascii="Cambria Math" w:hAnsi="Cambria Math" w:cs="Times New Roman"/>
                        <w:b w:val="0"/>
                        <w:bCs/>
                        <w:i/>
                        <w:color w:val="000000"/>
                        <w:sz w:val="26"/>
                        <w:szCs w:val="26"/>
                      </w:rPr>
                    </m:ctrlPr>
                  </m:sup>
                </m:sSup>
              </m:oMath>
            </m:oMathPara>
          </w:p>
        </w:tc>
      </w:tr>
      <w:tr w14:paraId="2758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02" w:type="dxa"/>
            <w:shd w:val="clear" w:color="auto" w:fill="FFFFFF"/>
            <w:vAlign w:val="center"/>
          </w:tcPr>
          <w:p w14:paraId="753A694B">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1</w:t>
            </w:r>
          </w:p>
        </w:tc>
        <w:tc>
          <w:tcPr>
            <w:tcW w:w="352" w:type="dxa"/>
            <w:shd w:val="clear" w:color="auto" w:fill="FFFFFF"/>
            <w:vAlign w:val="center"/>
          </w:tcPr>
          <w:p w14:paraId="62B491DD">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3</w:t>
            </w:r>
          </w:p>
        </w:tc>
        <w:tc>
          <w:tcPr>
            <w:tcW w:w="1402" w:type="dxa"/>
            <w:shd w:val="clear" w:color="auto" w:fill="FFFFFF"/>
            <w:vAlign w:val="center"/>
          </w:tcPr>
          <w:p w14:paraId="18E6A86F">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c>
          <w:tcPr>
            <w:tcW w:w="1198" w:type="dxa"/>
            <w:shd w:val="clear" w:color="auto" w:fill="FFFFFF"/>
            <w:vAlign w:val="center"/>
          </w:tcPr>
          <w:p w14:paraId="4DF96CFD">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-4</w:t>
            </w:r>
          </w:p>
        </w:tc>
        <w:tc>
          <w:tcPr>
            <w:tcW w:w="2827" w:type="dxa"/>
            <w:shd w:val="clear" w:color="auto" w:fill="FFFFFF"/>
            <w:vAlign w:val="center"/>
          </w:tcPr>
          <w:p w14:paraId="12954553">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8</w:t>
            </w:r>
          </w:p>
        </w:tc>
        <w:tc>
          <w:tcPr>
            <w:tcW w:w="1953" w:type="dxa"/>
            <w:shd w:val="clear" w:color="auto" w:fill="FFFFFF"/>
            <w:vAlign w:val="center"/>
          </w:tcPr>
          <w:p w14:paraId="14048601">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4</w:t>
            </w:r>
          </w:p>
        </w:tc>
      </w:tr>
      <w:tr w14:paraId="530C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02" w:type="dxa"/>
            <w:shd w:val="clear" w:color="auto" w:fill="FFFFFF"/>
            <w:vAlign w:val="center"/>
          </w:tcPr>
          <w:p w14:paraId="1C33A900">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c>
          <w:tcPr>
            <w:tcW w:w="352" w:type="dxa"/>
            <w:shd w:val="clear" w:color="auto" w:fill="FFFFFF"/>
            <w:vAlign w:val="center"/>
          </w:tcPr>
          <w:p w14:paraId="598AD8C3">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5</w:t>
            </w:r>
          </w:p>
        </w:tc>
        <w:tc>
          <w:tcPr>
            <w:tcW w:w="1402" w:type="dxa"/>
            <w:shd w:val="clear" w:color="auto" w:fill="FFFFFF"/>
            <w:vAlign w:val="center"/>
          </w:tcPr>
          <w:p w14:paraId="63359304">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-1</w:t>
            </w:r>
          </w:p>
        </w:tc>
        <w:tc>
          <w:tcPr>
            <w:tcW w:w="1198" w:type="dxa"/>
            <w:shd w:val="clear" w:color="auto" w:fill="FFFFFF"/>
            <w:vAlign w:val="center"/>
          </w:tcPr>
          <w:p w14:paraId="609E0B6B">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c>
          <w:tcPr>
            <w:tcW w:w="2827" w:type="dxa"/>
            <w:shd w:val="clear" w:color="auto" w:fill="FFFFFF"/>
            <w:vAlign w:val="center"/>
          </w:tcPr>
          <w:p w14:paraId="745CAB7A">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c>
          <w:tcPr>
            <w:tcW w:w="1953" w:type="dxa"/>
            <w:shd w:val="clear" w:color="auto" w:fill="FFFFFF"/>
            <w:vAlign w:val="center"/>
          </w:tcPr>
          <w:p w14:paraId="3D20B401">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1</w:t>
            </w:r>
          </w:p>
        </w:tc>
      </w:tr>
      <w:tr w14:paraId="621D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02" w:type="dxa"/>
            <w:shd w:val="clear" w:color="auto" w:fill="FFFFFF"/>
            <w:vAlign w:val="center"/>
          </w:tcPr>
          <w:p w14:paraId="265FB7F0">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3</w:t>
            </w:r>
          </w:p>
        </w:tc>
        <w:tc>
          <w:tcPr>
            <w:tcW w:w="352" w:type="dxa"/>
            <w:shd w:val="clear" w:color="auto" w:fill="FFFFFF"/>
            <w:vAlign w:val="center"/>
          </w:tcPr>
          <w:p w14:paraId="6BEDDE90">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7</w:t>
            </w:r>
          </w:p>
        </w:tc>
        <w:tc>
          <w:tcPr>
            <w:tcW w:w="1402" w:type="dxa"/>
            <w:shd w:val="clear" w:color="auto" w:fill="FFFFFF"/>
            <w:vAlign w:val="center"/>
          </w:tcPr>
          <w:p w14:paraId="7BDF866F">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0</w:t>
            </w:r>
          </w:p>
        </w:tc>
        <w:tc>
          <w:tcPr>
            <w:tcW w:w="1198" w:type="dxa"/>
            <w:shd w:val="clear" w:color="auto" w:fill="FFFFFF"/>
            <w:vAlign w:val="center"/>
          </w:tcPr>
          <w:p w14:paraId="1628C935">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0</w:t>
            </w:r>
          </w:p>
        </w:tc>
        <w:tc>
          <w:tcPr>
            <w:tcW w:w="2827" w:type="dxa"/>
            <w:shd w:val="clear" w:color="auto" w:fill="FFFFFF"/>
            <w:vAlign w:val="center"/>
          </w:tcPr>
          <w:p w14:paraId="4FF384C4">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0</w:t>
            </w:r>
          </w:p>
        </w:tc>
        <w:tc>
          <w:tcPr>
            <w:tcW w:w="1953" w:type="dxa"/>
            <w:shd w:val="clear" w:color="auto" w:fill="FFFFFF"/>
            <w:vAlign w:val="center"/>
          </w:tcPr>
          <w:p w14:paraId="0189792D">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0</w:t>
            </w:r>
          </w:p>
        </w:tc>
      </w:tr>
      <w:tr w14:paraId="6781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02" w:type="dxa"/>
            <w:shd w:val="clear" w:color="auto" w:fill="FFFFFF"/>
            <w:vAlign w:val="center"/>
          </w:tcPr>
          <w:p w14:paraId="5C489FEA">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4</w:t>
            </w:r>
          </w:p>
        </w:tc>
        <w:tc>
          <w:tcPr>
            <w:tcW w:w="352" w:type="dxa"/>
            <w:shd w:val="clear" w:color="auto" w:fill="FFFFFF"/>
            <w:vAlign w:val="center"/>
          </w:tcPr>
          <w:p w14:paraId="19B4A1DE">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9</w:t>
            </w:r>
          </w:p>
        </w:tc>
        <w:tc>
          <w:tcPr>
            <w:tcW w:w="1402" w:type="dxa"/>
            <w:shd w:val="clear" w:color="auto" w:fill="FFFFFF"/>
            <w:vAlign w:val="center"/>
          </w:tcPr>
          <w:p w14:paraId="5FC3F629">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1</w:t>
            </w:r>
          </w:p>
        </w:tc>
        <w:tc>
          <w:tcPr>
            <w:tcW w:w="1198" w:type="dxa"/>
            <w:shd w:val="clear" w:color="auto" w:fill="FFFFFF"/>
            <w:vAlign w:val="center"/>
          </w:tcPr>
          <w:p w14:paraId="5F7D5C40">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c>
          <w:tcPr>
            <w:tcW w:w="2827" w:type="dxa"/>
            <w:shd w:val="clear" w:color="auto" w:fill="FFFFFF"/>
            <w:vAlign w:val="center"/>
          </w:tcPr>
          <w:p w14:paraId="6E68181C">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c>
          <w:tcPr>
            <w:tcW w:w="1953" w:type="dxa"/>
            <w:shd w:val="clear" w:color="auto" w:fill="FFFFFF"/>
            <w:vAlign w:val="center"/>
          </w:tcPr>
          <w:p w14:paraId="12BC8B98">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1</w:t>
            </w:r>
          </w:p>
        </w:tc>
      </w:tr>
      <w:tr w14:paraId="23D3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02" w:type="dxa"/>
            <w:shd w:val="clear" w:color="auto" w:fill="FFFFFF"/>
            <w:vAlign w:val="center"/>
          </w:tcPr>
          <w:p w14:paraId="3424E09E">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5</w:t>
            </w:r>
          </w:p>
        </w:tc>
        <w:tc>
          <w:tcPr>
            <w:tcW w:w="352" w:type="dxa"/>
            <w:shd w:val="clear" w:color="auto" w:fill="FFFFFF"/>
            <w:vAlign w:val="center"/>
          </w:tcPr>
          <w:p w14:paraId="7F51AD9E">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11</w:t>
            </w:r>
          </w:p>
        </w:tc>
        <w:tc>
          <w:tcPr>
            <w:tcW w:w="1402" w:type="dxa"/>
            <w:shd w:val="clear" w:color="auto" w:fill="FFFFFF"/>
            <w:vAlign w:val="center"/>
          </w:tcPr>
          <w:p w14:paraId="669BE8DE">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2</w:t>
            </w:r>
          </w:p>
        </w:tc>
        <w:tc>
          <w:tcPr>
            <w:tcW w:w="1198" w:type="dxa"/>
            <w:shd w:val="clear" w:color="auto" w:fill="FFFFFF"/>
            <w:vAlign w:val="center"/>
          </w:tcPr>
          <w:p w14:paraId="267D539E">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4</w:t>
            </w:r>
          </w:p>
        </w:tc>
        <w:tc>
          <w:tcPr>
            <w:tcW w:w="2827" w:type="dxa"/>
            <w:shd w:val="clear" w:color="auto" w:fill="FFFFFF"/>
            <w:vAlign w:val="center"/>
          </w:tcPr>
          <w:p w14:paraId="04AE643A">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8</w:t>
            </w:r>
          </w:p>
        </w:tc>
        <w:tc>
          <w:tcPr>
            <w:tcW w:w="1953" w:type="dxa"/>
            <w:shd w:val="clear" w:color="auto" w:fill="FFFFFF"/>
            <w:vAlign w:val="center"/>
          </w:tcPr>
          <w:p w14:paraId="48115724">
            <w:pPr>
              <w:keepNext w:val="0"/>
              <w:keepLines w:val="0"/>
              <w:widowControl/>
              <w:suppressLineNumbers w:val="0"/>
              <w:spacing w:line="360" w:lineRule="auto"/>
              <w:jc w:val="both"/>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rPr>
              <w:t>4</w:t>
            </w:r>
          </w:p>
        </w:tc>
      </w:tr>
    </w:tbl>
    <w:p w14:paraId="6BC11157">
      <w:pPr>
        <w:spacing w:line="360" w:lineRule="auto"/>
        <w:jc w:val="both"/>
        <w:rPr>
          <w:rFonts w:hint="default" w:hAnsi="Cambria Math" w:cs="Times New Roman"/>
          <w:bCs/>
          <w:i w:val="0"/>
          <w:sz w:val="26"/>
          <w:szCs w:val="26"/>
          <w:lang w:val="en-US"/>
        </w:rPr>
      </w:pPr>
    </w:p>
    <w:p w14:paraId="65BDF9F9">
      <w:pPr>
        <w:spacing w:line="360" w:lineRule="auto"/>
        <w:jc w:val="both"/>
        <w:rPr>
          <w:rFonts w:hint="default" w:ascii="Times New Roman" w:hAnsi="Times New Roman" w:cs="Times New Roman"/>
          <w:bCs/>
          <w:i w:val="0"/>
          <w:sz w:val="26"/>
          <w:szCs w:val="26"/>
          <w:lang w:val="en-US"/>
        </w:rPr>
      </w:pPr>
      <m:oMath>
        <m:sSub>
          <m:sSubPr>
            <m:ctrlPr>
              <w:rPr>
                <w:rFonts w:ascii="Cambria Math" w:hAnsi="Cambria Math" w:cs="Times New Roman"/>
                <w:bCs/>
                <w:i/>
                <w:sz w:val="26"/>
                <w:szCs w:val="26"/>
              </w:rPr>
            </m:ctrlPr>
          </m:sSubPr>
          <m:e>
            <m:r>
              <m:rPr/>
              <w:rPr>
                <w:rFonts w:hint="default" w:ascii="Cambria Math" w:hAnsi="Cambria Math" w:cs="Times New Roman"/>
                <w:sz w:val="26"/>
                <w:szCs w:val="26"/>
                <w:lang w:val="en-US"/>
              </w:rPr>
              <m:t>SS</m:t>
            </m:r>
            <m:ctrlPr>
              <w:rPr>
                <w:rFonts w:ascii="Cambria Math" w:hAnsi="Cambria Math" w:cs="Times New Roman"/>
                <w:bCs/>
                <w:i/>
                <w:sz w:val="26"/>
                <w:szCs w:val="26"/>
              </w:rPr>
            </m:ctrlPr>
          </m:e>
          <m:sub>
            <m:r>
              <m:rPr/>
              <w:rPr>
                <w:rFonts w:hint="default" w:ascii="Cambria Math" w:hAnsi="Cambria Math" w:cs="Times New Roman"/>
                <w:sz w:val="26"/>
                <w:szCs w:val="26"/>
                <w:lang w:val="en-US"/>
              </w:rPr>
              <m:t>xy</m:t>
            </m:r>
            <m:ctrlPr>
              <w:rPr>
                <w:rFonts w:ascii="Cambria Math" w:hAnsi="Cambria Math" w:cs="Times New Roman"/>
                <w:bCs/>
                <w:i/>
                <w:sz w:val="26"/>
                <w:szCs w:val="26"/>
              </w:rPr>
            </m:ctrlPr>
          </m:sub>
        </m:sSub>
      </m:oMath>
      <w:r>
        <w:rPr>
          <w:rFonts w:hint="default" w:hAnsi="Cambria Math" w:cs="Times New Roman"/>
          <w:bCs/>
          <w:i w:val="0"/>
          <w:sz w:val="26"/>
          <w:szCs w:val="26"/>
          <w:lang w:val="en-US"/>
        </w:rPr>
        <w:t xml:space="preserve"> </w:t>
      </w:r>
      <w:r>
        <w:rPr>
          <w:rFonts w:hint="default" w:ascii="Times New Roman" w:hAnsi="Times New Roman" w:cs="Times New Roman"/>
          <w:bCs/>
          <w:i w:val="0"/>
          <w:sz w:val="26"/>
          <w:szCs w:val="26"/>
          <w:lang w:val="en-US"/>
        </w:rPr>
        <w:t>= 8+2+0+2+8= 20</w:t>
      </w:r>
    </w:p>
    <w:p w14:paraId="0F99F3F5">
      <w:pPr>
        <w:spacing w:line="360" w:lineRule="auto"/>
        <w:jc w:val="both"/>
        <w:rPr>
          <w:rFonts w:hint="default" w:ascii="Times New Roman" w:hAnsi="Times New Roman" w:cs="Times New Roman"/>
          <w:bCs/>
          <w:i w:val="0"/>
          <w:sz w:val="26"/>
          <w:szCs w:val="26"/>
          <w:lang w:val="en-US"/>
        </w:rPr>
      </w:pPr>
      <w:r>
        <w:rPr>
          <w:rFonts w:hint="default" w:hAnsi="Cambria Math" w:cs="Times New Roman"/>
          <w:bCs/>
          <w:i w:val="0"/>
          <w:sz w:val="26"/>
          <w:szCs w:val="26"/>
          <w:lang w:val="en-US"/>
        </w:rPr>
        <w:t xml:space="preserve"> </w:t>
      </w:r>
      <m:oMath>
        <m:sSub>
          <m:sSubPr>
            <m:ctrlPr>
              <w:rPr>
                <w:rFonts w:ascii="Cambria Math" w:hAnsi="Cambria Math" w:cs="Times New Roman"/>
                <w:bCs/>
                <w:i/>
                <w:sz w:val="26"/>
                <w:szCs w:val="26"/>
              </w:rPr>
            </m:ctrlPr>
          </m:sSubPr>
          <m:e>
            <m:r>
              <m:rPr/>
              <w:rPr>
                <w:rFonts w:hint="default" w:ascii="Cambria Math" w:hAnsi="Cambria Math" w:cs="Times New Roman"/>
                <w:sz w:val="26"/>
                <w:szCs w:val="26"/>
                <w:lang w:val="en-US"/>
              </w:rPr>
              <m:t>SS</m:t>
            </m:r>
            <m:ctrlPr>
              <w:rPr>
                <w:rFonts w:ascii="Cambria Math" w:hAnsi="Cambria Math" w:cs="Times New Roman"/>
                <w:bCs/>
                <w:i/>
                <w:sz w:val="26"/>
                <w:szCs w:val="26"/>
              </w:rPr>
            </m:ctrlPr>
          </m:e>
          <m:sub>
            <m:r>
              <m:rPr/>
              <w:rPr>
                <w:rFonts w:hint="default" w:ascii="Cambria Math" w:hAnsi="Cambria Math" w:cs="Times New Roman"/>
                <w:sz w:val="26"/>
                <w:szCs w:val="26"/>
                <w:lang w:val="en-US"/>
              </w:rPr>
              <m:t>x</m:t>
            </m:r>
            <m:ctrlPr>
              <w:rPr>
                <w:rFonts w:ascii="Cambria Math" w:hAnsi="Cambria Math" w:cs="Times New Roman"/>
                <w:bCs/>
                <w:i/>
                <w:sz w:val="26"/>
                <w:szCs w:val="26"/>
              </w:rPr>
            </m:ctrlPr>
          </m:sub>
        </m:sSub>
      </m:oMath>
      <w:r>
        <w:rPr>
          <w:rFonts w:hint="default" w:hAnsi="Cambria Math" w:cs="Times New Roman"/>
          <w:bCs/>
          <w:i w:val="0"/>
          <w:sz w:val="26"/>
          <w:szCs w:val="26"/>
          <w:lang w:val="en-US"/>
        </w:rPr>
        <w:t xml:space="preserve"> = </w:t>
      </w:r>
      <w:r>
        <w:rPr>
          <w:rFonts w:hint="default" w:ascii="Times New Roman" w:hAnsi="Times New Roman" w:cs="Times New Roman"/>
          <w:bCs/>
          <w:i w:val="0"/>
          <w:sz w:val="26"/>
          <w:szCs w:val="26"/>
          <w:lang w:val="en-US"/>
        </w:rPr>
        <w:t>4+1+0+1+4 = 10</w:t>
      </w:r>
    </w:p>
    <w:p w14:paraId="5DCCF5B5">
      <w:pPr>
        <w:pStyle w:val="3"/>
        <w:spacing w:line="360" w:lineRule="auto"/>
        <w:jc w:val="both"/>
        <w:rPr>
          <w:rFonts w:ascii="Cambria Math" w:hAnsi="Cambria Math"/>
          <w:sz w:val="26"/>
          <w:szCs w:val="26"/>
        </w:rPr>
      </w:pPr>
      <w:r>
        <w:rPr>
          <w:rFonts w:hint="default" w:ascii="Times New Roman" w:hAnsi="Times New Roman" w:cs="Times New Roman"/>
          <w:sz w:val="26"/>
          <w:szCs w:val="26"/>
        </w:rPr>
        <w:t>c) Tính hệ số góc</w:t>
      </w:r>
      <w:r>
        <w:rPr>
          <w:rFonts w:hint="default" w:ascii="Times New Roman" w:hAnsi="Times New Roman" w:cs="Times New Roman"/>
          <w:sz w:val="26"/>
          <w:szCs w:val="26"/>
          <w:lang w:val="en-US"/>
        </w:rPr>
        <w:t xml:space="preserve">:  </w:t>
      </w:r>
      <w:r>
        <w:rPr>
          <w:rFonts w:ascii="Cambria Math" w:hAnsi="Cambria Math"/>
          <w:sz w:val="26"/>
          <w:szCs w:val="26"/>
        </w:rPr>
        <w:t>β̂=</w:t>
      </w:r>
      <w:r>
        <w:rPr>
          <w:rFonts w:hint="default" w:ascii="Cambria Math" w:hAnsi="Cambria Math"/>
          <w:sz w:val="26"/>
          <w:szCs w:val="26"/>
          <w:lang w:val="en-US"/>
        </w:rPr>
        <w:t xml:space="preserve"> </w:t>
      </w:r>
      <m:oMath>
        <m:f>
          <m:fPr>
            <m:ctrlPr>
              <w:rPr>
                <w:rFonts w:ascii="Cambria Math" w:hAnsi="Cambria Math"/>
                <w:b/>
                <w:bCs/>
                <w:i/>
                <w:sz w:val="26"/>
                <w:szCs w:val="26"/>
                <w:lang w:val="en-US"/>
              </w:rPr>
            </m:ctrlPr>
          </m:fPr>
          <m:num>
            <m:sSub>
              <m:sSubPr>
                <m:ctrlPr>
                  <w:rPr>
                    <w:rFonts w:ascii="Cambria Math" w:hAnsi="Cambria Math"/>
                    <w:b/>
                    <w:bCs/>
                    <w:i/>
                    <w:sz w:val="26"/>
                    <w:szCs w:val="26"/>
                    <w:lang w:val="en-US"/>
                  </w:rPr>
                </m:ctrlPr>
              </m:sSubPr>
              <m:e>
                <m:r>
                  <m:rPr>
                    <m:sty m:val="bi"/>
                  </m:rPr>
                  <w:rPr>
                    <w:rFonts w:hint="default" w:ascii="Cambria Math" w:hAnsi="Cambria Math"/>
                    <w:sz w:val="26"/>
                    <w:szCs w:val="26"/>
                    <w:lang w:val="en-US"/>
                  </w:rPr>
                  <m:t>S</m:t>
                </m:r>
                <m:ctrlPr>
                  <w:rPr>
                    <w:rFonts w:ascii="Cambria Math" w:hAnsi="Cambria Math"/>
                    <w:b/>
                    <w:bCs/>
                    <w:i/>
                    <w:sz w:val="26"/>
                    <w:szCs w:val="26"/>
                    <w:lang w:val="en-US"/>
                  </w:rPr>
                </m:ctrlPr>
              </m:e>
              <m:sub>
                <m:r>
                  <m:rPr>
                    <m:sty m:val="bi"/>
                  </m:rPr>
                  <w:rPr>
                    <w:rFonts w:hint="default" w:ascii="Cambria Math" w:hAnsi="Cambria Math"/>
                    <w:sz w:val="26"/>
                    <w:szCs w:val="26"/>
                    <w:lang w:val="en-US"/>
                  </w:rPr>
                  <m:t>xy</m:t>
                </m:r>
                <m:ctrlPr>
                  <w:rPr>
                    <w:rFonts w:ascii="Cambria Math" w:hAnsi="Cambria Math"/>
                    <w:b/>
                    <w:bCs/>
                    <w:i/>
                    <w:sz w:val="26"/>
                    <w:szCs w:val="26"/>
                    <w:lang w:val="en-US"/>
                  </w:rPr>
                </m:ctrlPr>
              </m:sub>
            </m:sSub>
            <m:ctrlPr>
              <w:rPr>
                <w:rFonts w:ascii="Cambria Math" w:hAnsi="Cambria Math"/>
                <w:b/>
                <w:bCs/>
                <w:i/>
                <w:sz w:val="26"/>
                <w:szCs w:val="26"/>
                <w:lang w:val="en-US"/>
              </w:rPr>
            </m:ctrlPr>
          </m:num>
          <m:den>
            <m:sSub>
              <m:sSubPr>
                <m:ctrlPr>
                  <w:rPr>
                    <w:rFonts w:ascii="Cambria Math" w:hAnsi="Cambria Math"/>
                    <w:b/>
                    <w:bCs/>
                    <w:i/>
                    <w:sz w:val="26"/>
                    <w:szCs w:val="26"/>
                    <w:lang w:val="en-US"/>
                  </w:rPr>
                </m:ctrlPr>
              </m:sSubPr>
              <m:e>
                <m:r>
                  <m:rPr>
                    <m:sty m:val="bi"/>
                  </m:rPr>
                  <w:rPr>
                    <w:rFonts w:hint="default" w:ascii="Cambria Math" w:hAnsi="Cambria Math"/>
                    <w:sz w:val="26"/>
                    <w:szCs w:val="26"/>
                    <w:lang w:val="en-US"/>
                  </w:rPr>
                  <m:t>S</m:t>
                </m:r>
                <m:ctrlPr>
                  <w:rPr>
                    <w:rFonts w:ascii="Cambria Math" w:hAnsi="Cambria Math"/>
                    <w:b/>
                    <w:bCs/>
                    <w:i/>
                    <w:sz w:val="26"/>
                    <w:szCs w:val="26"/>
                    <w:lang w:val="en-US"/>
                  </w:rPr>
                </m:ctrlPr>
              </m:e>
              <m:sub>
                <m:r>
                  <m:rPr>
                    <m:sty m:val="bi"/>
                  </m:rPr>
                  <w:rPr>
                    <w:rFonts w:hint="default" w:ascii="Cambria Math" w:hAnsi="Cambria Math"/>
                    <w:sz w:val="26"/>
                    <w:szCs w:val="26"/>
                    <w:lang w:val="en-US"/>
                  </w:rPr>
                  <m:t>x</m:t>
                </m:r>
                <m:ctrlPr>
                  <w:rPr>
                    <w:rFonts w:ascii="Cambria Math" w:hAnsi="Cambria Math"/>
                    <w:b/>
                    <w:bCs/>
                    <w:i/>
                    <w:sz w:val="26"/>
                    <w:szCs w:val="26"/>
                    <w:lang w:val="en-US"/>
                  </w:rPr>
                </m:ctrlPr>
              </m:sub>
            </m:sSub>
            <m:ctrlPr>
              <w:rPr>
                <w:rFonts w:ascii="Cambria Math" w:hAnsi="Cambria Math"/>
                <w:b/>
                <w:bCs/>
                <w:i/>
                <w:sz w:val="26"/>
                <w:szCs w:val="26"/>
                <w:lang w:val="en-US"/>
              </w:rPr>
            </m:ctrlPr>
          </m:den>
        </m:f>
        <m:r>
          <m:rPr>
            <m:sty m:val="bi"/>
          </m:rPr>
          <w:rPr>
            <w:rFonts w:hint="default" w:ascii="Cambria Math" w:hAnsi="Cambria Math"/>
            <w:sz w:val="26"/>
            <w:szCs w:val="26"/>
            <w:lang w:val="en-US"/>
          </w:rPr>
          <m:t>=</m:t>
        </m:r>
        <m:f>
          <m:fPr>
            <m:ctrlPr>
              <w:rPr>
                <w:rFonts w:hint="default" w:ascii="Cambria Math" w:hAnsi="Cambria Math"/>
                <w:b/>
                <w:bCs/>
                <w:i/>
                <w:sz w:val="26"/>
                <w:szCs w:val="26"/>
                <w:lang w:val="en-US"/>
              </w:rPr>
            </m:ctrlPr>
          </m:fPr>
          <m:num>
            <m:r>
              <m:rPr>
                <m:sty m:val="bi"/>
              </m:rPr>
              <w:rPr>
                <w:rFonts w:hint="default" w:ascii="Cambria Math" w:hAnsi="Cambria Math"/>
                <w:sz w:val="26"/>
                <w:szCs w:val="26"/>
                <w:lang w:val="en-US"/>
              </w:rPr>
              <m:t>20</m:t>
            </m:r>
            <m:ctrlPr>
              <w:rPr>
                <w:rFonts w:hint="default" w:ascii="Cambria Math" w:hAnsi="Cambria Math"/>
                <w:b/>
                <w:bCs/>
                <w:i/>
                <w:sz w:val="26"/>
                <w:szCs w:val="26"/>
                <w:lang w:val="en-US"/>
              </w:rPr>
            </m:ctrlPr>
          </m:num>
          <m:den>
            <m:r>
              <m:rPr>
                <m:sty m:val="bi"/>
              </m:rPr>
              <w:rPr>
                <w:rFonts w:hint="default" w:ascii="Cambria Math" w:hAnsi="Cambria Math"/>
                <w:sz w:val="26"/>
                <w:szCs w:val="26"/>
                <w:lang w:val="en-US"/>
              </w:rPr>
              <m:t>10</m:t>
            </m:r>
            <m:ctrlPr>
              <w:rPr>
                <w:rFonts w:hint="default" w:ascii="Cambria Math" w:hAnsi="Cambria Math"/>
                <w:b/>
                <w:bCs/>
                <w:i/>
                <w:sz w:val="26"/>
                <w:szCs w:val="26"/>
                <w:lang w:val="en-US"/>
              </w:rPr>
            </m:ctrlPr>
          </m:den>
        </m:f>
        <m:r>
          <m:rPr>
            <m:sty m:val="bi"/>
          </m:rPr>
          <w:rPr>
            <w:rFonts w:hint="default" w:ascii="Cambria Math" w:hAnsi="Cambria Math"/>
            <w:sz w:val="26"/>
            <w:szCs w:val="26"/>
            <w:lang w:val="en-US"/>
          </w:rPr>
          <m:t>=2</m:t>
        </m:r>
      </m:oMath>
    </w:p>
    <w:p w14:paraId="149BBF15">
      <w:pPr>
        <w:pStyle w:val="3"/>
        <w:spacing w:line="360" w:lineRule="auto"/>
        <w:jc w:val="both"/>
        <w:rPr>
          <w:rFonts w:ascii="Cambria Math" w:hAnsi="Cambria Math"/>
          <w:sz w:val="26"/>
          <w:szCs w:val="26"/>
        </w:rPr>
      </w:pPr>
      <w:r>
        <w:rPr>
          <w:rFonts w:hint="default" w:ascii="Times New Roman" w:hAnsi="Times New Roman" w:cs="Times New Roman"/>
          <w:sz w:val="26"/>
          <w:szCs w:val="26"/>
        </w:rPr>
        <w:t>d) Tính hệ số chặn</w:t>
      </w:r>
      <w:r>
        <w:rPr>
          <w:rFonts w:hint="default" w:ascii="Times New Roman" w:hAnsi="Times New Roman" w:cs="Times New Roman"/>
          <w:sz w:val="26"/>
          <w:szCs w:val="26"/>
          <w:lang w:val="en-US"/>
        </w:rPr>
        <w:t xml:space="preserve"> </w:t>
      </w:r>
      <w:r>
        <w:rPr>
          <w:rFonts w:ascii="Cambria Math" w:hAnsi="Cambria Math"/>
          <w:sz w:val="26"/>
          <w:szCs w:val="26"/>
        </w:rPr>
        <w:t>β̂₀ = ȳ − β̂₁x̄ = 7 − 2×3 = 1</w:t>
      </w:r>
    </w:p>
    <w:p w14:paraId="537FF872">
      <w:pPr>
        <w:spacing w:after="100" w:line="360" w:lineRule="auto"/>
        <w:jc w:val="both"/>
        <w:rPr>
          <w:rFonts w:ascii="Cambria Math" w:hAnsi="Cambria Math"/>
          <w:sz w:val="26"/>
          <w:szCs w:val="26"/>
        </w:rPr>
      </w:pPr>
      <w:r>
        <w:rPr>
          <w:rFonts w:hint="default" w:ascii="Times New Roman" w:hAnsi="Times New Roman" w:cs="Times New Roman"/>
          <w:b/>
          <w:bCs/>
          <w:sz w:val="26"/>
          <w:szCs w:val="26"/>
        </w:rPr>
        <w:t>e) Phương trình hồi quy</w:t>
      </w:r>
      <w:r>
        <w:rPr>
          <w:rFonts w:hint="default" w:ascii="Times New Roman" w:hAnsi="Times New Roman" w:cs="Times New Roman"/>
          <w:b/>
          <w:bCs/>
          <w:sz w:val="26"/>
          <w:szCs w:val="26"/>
          <w:lang w:val="en-US"/>
        </w:rPr>
        <w:t xml:space="preserve">  </w:t>
      </w:r>
      <w:r>
        <w:rPr>
          <w:rFonts w:ascii="Cambria Math" w:hAnsi="Cambria Math"/>
          <w:sz w:val="26"/>
          <w:szCs w:val="26"/>
        </w:rPr>
        <w:t>ŷ = 1 + 2x</w:t>
      </w:r>
    </w:p>
    <w:p w14:paraId="233BF109">
      <w:pPr>
        <w:spacing w:after="100" w:line="360" w:lineRule="auto"/>
        <w:jc w:val="both"/>
        <w:rPr>
          <w:rFonts w:ascii="Cambria Math" w:hAnsi="Cambria Math"/>
          <w:sz w:val="26"/>
          <w:szCs w:val="26"/>
        </w:rPr>
      </w:pPr>
      <w:r>
        <w:rPr>
          <w:rFonts w:hint="default" w:ascii="Times New Roman" w:hAnsi="Times New Roman" w:cs="Times New Roman"/>
          <w:b/>
          <w:bCs/>
          <w:sz w:val="26"/>
          <w:szCs w:val="26"/>
        </w:rPr>
        <w:t>f) Dự đoán khi x = 6</w:t>
      </w:r>
      <w:r>
        <w:rPr>
          <w:rFonts w:hint="default" w:ascii="Times New Roman" w:hAnsi="Times New Roman" w:cs="Times New Roman"/>
          <w:sz w:val="26"/>
          <w:szCs w:val="26"/>
          <w:lang w:val="en-US"/>
        </w:rPr>
        <w:t xml:space="preserve">  </w:t>
      </w:r>
      <w:r>
        <w:rPr>
          <w:rFonts w:ascii="Cambria Math" w:hAnsi="Cambria Math"/>
          <w:sz w:val="26"/>
          <w:szCs w:val="26"/>
        </w:rPr>
        <w:t>ŷ = 1 + 2×6 = 13</w:t>
      </w:r>
    </w:p>
    <w:p w14:paraId="34424010">
      <w:pPr>
        <w:spacing w:after="100" w:line="360" w:lineRule="auto"/>
        <w:jc w:val="both"/>
        <w:rPr>
          <w:rFonts w:ascii="Cambria Math" w:hAnsi="Cambria Math"/>
          <w:sz w:val="26"/>
          <w:szCs w:val="26"/>
        </w:rPr>
      </w:pPr>
    </w:p>
    <w:p w14:paraId="00A285A7">
      <w:pPr>
        <w:spacing w:after="10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CÂU 2. TÍNH MEAN SQUARED ERROR (MSE)</w:t>
      </w:r>
    </w:p>
    <w:p w14:paraId="26B250E8">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Mô hình: ŷ = 2x + 1. Dữ liệu:</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0"/>
        <w:gridCol w:w="4272"/>
      </w:tblGrid>
      <w:tr w14:paraId="119A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A66CA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w:t>
            </w:r>
          </w:p>
        </w:tc>
        <w:tc>
          <w:tcPr>
            <w:tcW w:w="5040" w:type="dxa"/>
            <w:vAlign w:val="center"/>
          </w:tcPr>
          <w:p w14:paraId="142A1080">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r>
      <w:tr w14:paraId="48E0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34BB4F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5040" w:type="dxa"/>
            <w:vAlign w:val="center"/>
          </w:tcPr>
          <w:p w14:paraId="6E9EE9C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r>
      <w:tr w14:paraId="0CA9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6585A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5040" w:type="dxa"/>
            <w:vAlign w:val="center"/>
          </w:tcPr>
          <w:p w14:paraId="11FC9CF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6</w:t>
            </w:r>
          </w:p>
        </w:tc>
      </w:tr>
      <w:tr w14:paraId="53E8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C7B02D">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5040" w:type="dxa"/>
            <w:vAlign w:val="center"/>
          </w:tcPr>
          <w:p w14:paraId="164C5150">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8</w:t>
            </w:r>
          </w:p>
        </w:tc>
      </w:tr>
      <w:tr w14:paraId="4067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449EC7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5040" w:type="dxa"/>
            <w:vAlign w:val="center"/>
          </w:tcPr>
          <w:p w14:paraId="7E45266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r>
    </w:tbl>
    <w:p w14:paraId="05BAEDE5">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Giá trị dự đoán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gridCol w:w="2856"/>
        <w:gridCol w:w="2833"/>
      </w:tblGrid>
      <w:tr w14:paraId="4BD4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9816E3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w:t>
            </w:r>
          </w:p>
        </w:tc>
        <w:tc>
          <w:tcPr>
            <w:tcW w:w="3360" w:type="dxa"/>
            <w:vAlign w:val="center"/>
          </w:tcPr>
          <w:p w14:paraId="012DC38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c>
          <w:tcPr>
            <w:tcW w:w="3360" w:type="dxa"/>
            <w:vAlign w:val="center"/>
          </w:tcPr>
          <w:p w14:paraId="249C816C">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ŷ</w:t>
            </w:r>
          </w:p>
        </w:tc>
      </w:tr>
      <w:tr w14:paraId="08E1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106895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3360" w:type="dxa"/>
            <w:vAlign w:val="center"/>
          </w:tcPr>
          <w:p w14:paraId="6F34CB5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3360" w:type="dxa"/>
            <w:vAlign w:val="center"/>
          </w:tcPr>
          <w:p w14:paraId="5E071BF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r>
      <w:tr w14:paraId="6E4F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E427D74">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3360" w:type="dxa"/>
            <w:vAlign w:val="center"/>
          </w:tcPr>
          <w:p w14:paraId="4BED032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6</w:t>
            </w:r>
          </w:p>
        </w:tc>
        <w:tc>
          <w:tcPr>
            <w:tcW w:w="3360" w:type="dxa"/>
            <w:vAlign w:val="center"/>
          </w:tcPr>
          <w:p w14:paraId="3FDED81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r>
      <w:tr w14:paraId="5780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94EDB0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3360" w:type="dxa"/>
            <w:vAlign w:val="center"/>
          </w:tcPr>
          <w:p w14:paraId="783EAC5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8</w:t>
            </w:r>
          </w:p>
        </w:tc>
        <w:tc>
          <w:tcPr>
            <w:tcW w:w="3360" w:type="dxa"/>
            <w:vAlign w:val="center"/>
          </w:tcPr>
          <w:p w14:paraId="0642D7A0">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7</w:t>
            </w:r>
          </w:p>
        </w:tc>
      </w:tr>
      <w:tr w14:paraId="63F5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28DE3B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3360" w:type="dxa"/>
            <w:vAlign w:val="center"/>
          </w:tcPr>
          <w:p w14:paraId="55FD770D">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3360" w:type="dxa"/>
            <w:vAlign w:val="center"/>
          </w:tcPr>
          <w:p w14:paraId="55F5C4E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w:t>
            </w:r>
          </w:p>
        </w:tc>
      </w:tr>
    </w:tbl>
    <w:p w14:paraId="7EF4EF08">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Sai số</w:t>
      </w:r>
    </w:p>
    <w:p w14:paraId="14779E8A">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eᵢ = ŷᵢ − yᵢ</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148"/>
        <w:gridCol w:w="2125"/>
        <w:gridCol w:w="2125"/>
      </w:tblGrid>
      <w:tr w14:paraId="070B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562835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w:t>
            </w:r>
          </w:p>
        </w:tc>
        <w:tc>
          <w:tcPr>
            <w:tcW w:w="2520" w:type="dxa"/>
            <w:vAlign w:val="center"/>
          </w:tcPr>
          <w:p w14:paraId="2969F3D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c>
          <w:tcPr>
            <w:tcW w:w="2520" w:type="dxa"/>
            <w:vAlign w:val="center"/>
          </w:tcPr>
          <w:p w14:paraId="04C3CA5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ŷ</w:t>
            </w:r>
          </w:p>
        </w:tc>
        <w:tc>
          <w:tcPr>
            <w:tcW w:w="2520" w:type="dxa"/>
            <w:vAlign w:val="center"/>
          </w:tcPr>
          <w:p w14:paraId="3C55EB16">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e</w:t>
            </w:r>
          </w:p>
        </w:tc>
      </w:tr>
      <w:tr w14:paraId="3AB3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AB962C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2520" w:type="dxa"/>
            <w:vAlign w:val="center"/>
          </w:tcPr>
          <w:p w14:paraId="5096F73D">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2520" w:type="dxa"/>
            <w:vAlign w:val="center"/>
          </w:tcPr>
          <w:p w14:paraId="660C5B6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2520" w:type="dxa"/>
            <w:vAlign w:val="center"/>
          </w:tcPr>
          <w:p w14:paraId="2262DB7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r>
      <w:tr w14:paraId="6A17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2927B32">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2520" w:type="dxa"/>
            <w:vAlign w:val="center"/>
          </w:tcPr>
          <w:p w14:paraId="4F37CD0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6</w:t>
            </w:r>
          </w:p>
        </w:tc>
        <w:tc>
          <w:tcPr>
            <w:tcW w:w="2520" w:type="dxa"/>
            <w:vAlign w:val="center"/>
          </w:tcPr>
          <w:p w14:paraId="1E5B916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c>
          <w:tcPr>
            <w:tcW w:w="2520" w:type="dxa"/>
            <w:vAlign w:val="center"/>
          </w:tcPr>
          <w:p w14:paraId="75810A0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r>
      <w:tr w14:paraId="6662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1DA707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2520" w:type="dxa"/>
            <w:vAlign w:val="center"/>
          </w:tcPr>
          <w:p w14:paraId="3B123EE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8</w:t>
            </w:r>
          </w:p>
        </w:tc>
        <w:tc>
          <w:tcPr>
            <w:tcW w:w="2520" w:type="dxa"/>
            <w:vAlign w:val="center"/>
          </w:tcPr>
          <w:p w14:paraId="5871886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7</w:t>
            </w:r>
          </w:p>
        </w:tc>
        <w:tc>
          <w:tcPr>
            <w:tcW w:w="2520" w:type="dxa"/>
            <w:vAlign w:val="center"/>
          </w:tcPr>
          <w:p w14:paraId="2A194B8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r>
      <w:tr w14:paraId="7187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5189DE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2520" w:type="dxa"/>
            <w:vAlign w:val="center"/>
          </w:tcPr>
          <w:p w14:paraId="5909B0F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520" w:type="dxa"/>
            <w:vAlign w:val="center"/>
          </w:tcPr>
          <w:p w14:paraId="582648D6">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w:t>
            </w:r>
          </w:p>
        </w:tc>
        <w:tc>
          <w:tcPr>
            <w:tcW w:w="2520" w:type="dxa"/>
            <w:vAlign w:val="center"/>
          </w:tcPr>
          <w:p w14:paraId="0C7BA23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r>
    </w:tbl>
    <w:p w14:paraId="48F43A97">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 MSE</w:t>
      </w:r>
    </w:p>
    <w:p w14:paraId="0A9B51AF">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MSE =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m:t>
            </m:r>
            <m:ctrlPr>
              <w:rPr>
                <w:rFonts w:ascii="Cambria Math" w:hAnsi="Cambria Math" w:cs="Times New Roman"/>
                <w:i/>
                <w:sz w:val="26"/>
                <w:szCs w:val="26"/>
              </w:rPr>
            </m:ctrlPr>
          </m:num>
          <m:den>
            <m:r>
              <m:rPr/>
              <w:rPr>
                <w:rFonts w:hint="default" w:ascii="Cambria Math" w:hAnsi="Cambria Math" w:cs="Times New Roman"/>
                <w:sz w:val="26"/>
                <w:szCs w:val="26"/>
                <w:lang w:val="en-US"/>
              </w:rPr>
              <m:t>n</m:t>
            </m:r>
            <m:ctrlPr>
              <w:rPr>
                <w:rFonts w:ascii="Cambria Math" w:hAnsi="Cambria Math" w:cs="Times New Roman"/>
                <w:i/>
                <w:sz w:val="26"/>
                <w:szCs w:val="26"/>
              </w:rPr>
            </m:ctrlPr>
          </m:den>
        </m:f>
      </m:oMath>
      <w:r>
        <w:rPr>
          <w:rFonts w:hint="default" w:ascii="Times New Roman" w:hAnsi="Times New Roman" w:cs="Times New Roman"/>
          <w:sz w:val="26"/>
          <w:szCs w:val="26"/>
        </w:rPr>
        <w:t xml:space="preserve">Σ(yᵢ−ŷᵢ)² = </w:t>
      </w: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(1²+1²+1²+2²)</m:t>
            </m:r>
            <m:ctrlPr>
              <w:rPr>
                <w:rFonts w:ascii="Cambria Math" w:hAnsi="Cambria Math" w:cs="Times New Roman"/>
                <w:i/>
                <w:sz w:val="26"/>
                <w:szCs w:val="26"/>
              </w:rPr>
            </m:ctrlPr>
          </m:num>
          <m:den>
            <m:r>
              <m:rPr/>
              <w:rPr>
                <w:rFonts w:hint="default" w:ascii="Cambria Math" w:hAnsi="Cambria Math" w:cs="Times New Roman"/>
                <w:sz w:val="26"/>
                <w:szCs w:val="26"/>
                <w:lang w:val="en-US"/>
              </w:rPr>
              <m:t>4</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7</m:t>
            </m:r>
            <m:ctrlPr>
              <w:rPr>
                <w:rFonts w:ascii="Cambria Math" w:hAnsi="Cambria Math" w:cs="Times New Roman"/>
                <w:i/>
                <w:sz w:val="26"/>
                <w:szCs w:val="26"/>
              </w:rPr>
            </m:ctrlPr>
          </m:num>
          <m:den>
            <m:r>
              <m:rPr/>
              <w:rPr>
                <w:rFonts w:hint="default" w:ascii="Cambria Math" w:hAnsi="Cambria Math" w:cs="Times New Roman"/>
                <w:sz w:val="26"/>
                <w:szCs w:val="26"/>
                <w:lang w:val="en-US"/>
              </w:rPr>
              <m:t>4</m:t>
            </m:r>
            <m:ctrlPr>
              <w:rPr>
                <w:rFonts w:ascii="Cambria Math" w:hAnsi="Cambria Math" w:cs="Times New Roman"/>
                <w:i/>
                <w:sz w:val="26"/>
                <w:szCs w:val="26"/>
              </w:rPr>
            </m:ctrlPr>
          </m:den>
        </m:f>
      </m:oMath>
      <w:r>
        <w:rPr>
          <w:rFonts w:hint="default" w:hAnsi="Cambria Math" w:cs="Times New Roman"/>
          <w:i w:val="0"/>
          <w:sz w:val="26"/>
          <w:szCs w:val="26"/>
          <w:lang w:val="en-US"/>
        </w:rPr>
        <w:t xml:space="preserve"> </w:t>
      </w:r>
      <w:r>
        <w:rPr>
          <w:rFonts w:hint="default" w:ascii="Times New Roman" w:hAnsi="Times New Roman" w:cs="Times New Roman"/>
          <w:sz w:val="26"/>
          <w:szCs w:val="26"/>
        </w:rPr>
        <w:t>= 1.75</w:t>
      </w:r>
    </w:p>
    <w:p w14:paraId="6428BCBF">
      <w:pPr>
        <w:spacing w:after="8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Kết quả: MSE = 1.75.</w:t>
      </w:r>
    </w:p>
    <w:p w14:paraId="534D6B7B">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 Nhận xét</w:t>
      </w:r>
    </w:p>
    <w:p w14:paraId="5D0A5BCF">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MSE càng nhỏ thì sai số bình phương trung bình càng nhỏ. Trong dữ liệu này, mô hình đều dự đoán thấp hơn giá trị thực tế.</w:t>
      </w:r>
    </w:p>
    <w:p w14:paraId="2B8CD515">
      <w:pPr>
        <w:pStyle w:val="2"/>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3</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GRADIENT DESCENT CHO LINEAR REGRESSION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64E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915546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w:t>
            </w:r>
          </w:p>
        </w:tc>
        <w:tc>
          <w:tcPr>
            <w:tcW w:w="5040" w:type="dxa"/>
            <w:vAlign w:val="center"/>
          </w:tcPr>
          <w:p w14:paraId="1BA76E96">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r>
      <w:tr w14:paraId="5F78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A4D40A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5040" w:type="dxa"/>
            <w:vAlign w:val="center"/>
          </w:tcPr>
          <w:p w14:paraId="65690854">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r>
      <w:tr w14:paraId="6D3D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1246D6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5040" w:type="dxa"/>
            <w:vAlign w:val="center"/>
          </w:tcPr>
          <w:p w14:paraId="51E3298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r>
      <w:tr w14:paraId="6995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1DBD81D">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5040" w:type="dxa"/>
            <w:vAlign w:val="center"/>
          </w:tcPr>
          <w:p w14:paraId="0F19EB1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w:t>
            </w:r>
          </w:p>
        </w:tc>
      </w:tr>
    </w:tbl>
    <w:p w14:paraId="0D4C1FBF">
      <w:pPr>
        <w:spacing w:line="360" w:lineRule="auto"/>
        <w:jc w:val="both"/>
        <w:rPr>
          <w:rFonts w:hint="default" w:ascii="Times New Roman" w:hAnsi="Times New Roman" w:cs="Times New Roman"/>
          <w:sz w:val="26"/>
          <w:szCs w:val="26"/>
        </w:rPr>
      </w:pPr>
    </w:p>
    <w:p w14:paraId="46DFF13F">
      <w:pPr>
        <w:spacing w:after="100" w:line="360" w:lineRule="auto"/>
        <w:jc w:val="both"/>
        <w:rPr>
          <w:rFonts w:hint="default" w:ascii="Times New Roman" w:hAnsi="Times New Roman" w:cs="Times New Roman"/>
          <w:sz w:val="26"/>
          <w:szCs w:val="26"/>
        </w:rPr>
      </w:pPr>
    </w:p>
    <w:p w14:paraId="3353F81A">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ŷ = wx + b</w:t>
      </w:r>
    </w:p>
    <w:p w14:paraId="39391814">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Khởi tạo: w = 0, b = 0. Learning rate η = 0.1. Có m = 3 mẫu.</w:t>
      </w:r>
    </w:p>
    <w:p w14:paraId="1506954F">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J(w,b) =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m:t>
            </m:r>
            <m:ctrlPr>
              <w:rPr>
                <w:rFonts w:ascii="Cambria Math" w:hAnsi="Cambria Math" w:cs="Times New Roman"/>
                <w:i/>
                <w:sz w:val="26"/>
                <w:szCs w:val="26"/>
              </w:rPr>
            </m:ctrlPr>
          </m:num>
          <m:den>
            <m:r>
              <m:rPr/>
              <w:rPr>
                <w:rFonts w:hint="default" w:ascii="Cambria Math" w:hAnsi="Cambria Math" w:cs="Times New Roman"/>
                <w:sz w:val="26"/>
                <w:szCs w:val="26"/>
                <w:lang w:val="en-US"/>
              </w:rPr>
              <m:t>2m</m:t>
            </m:r>
            <m:ctrlPr>
              <w:rPr>
                <w:rFonts w:ascii="Cambria Math" w:hAnsi="Cambria Math" w:cs="Times New Roman"/>
                <w:i/>
                <w:sz w:val="26"/>
                <w:szCs w:val="26"/>
              </w:rPr>
            </m:ctrlPr>
          </m:den>
        </m:f>
      </m:oMath>
      <w:r>
        <w:rPr>
          <w:rFonts w:hint="default" w:ascii="Times New Roman" w:hAnsi="Times New Roman" w:cs="Times New Roman"/>
          <w:sz w:val="26"/>
          <w:szCs w:val="26"/>
        </w:rPr>
        <w:t>Σ[yᵢ − (wxᵢ+b)]²</w:t>
      </w:r>
    </w:p>
    <w:p w14:paraId="3DD26236">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Dự đoán ban đầu</w:t>
      </w:r>
    </w:p>
    <w:p w14:paraId="461E838E">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Vì w = 0, b = 0 nên ŷ = 0 với mọi mẫu.</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316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374FC7D">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w:t>
            </w:r>
          </w:p>
        </w:tc>
        <w:tc>
          <w:tcPr>
            <w:tcW w:w="3360" w:type="dxa"/>
            <w:vAlign w:val="center"/>
          </w:tcPr>
          <w:p w14:paraId="0F1068E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c>
          <w:tcPr>
            <w:tcW w:w="3360" w:type="dxa"/>
            <w:vAlign w:val="center"/>
          </w:tcPr>
          <w:p w14:paraId="518355A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ŷ</w:t>
            </w:r>
          </w:p>
        </w:tc>
      </w:tr>
      <w:tr w14:paraId="14BF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E8987D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3360" w:type="dxa"/>
            <w:vAlign w:val="center"/>
          </w:tcPr>
          <w:p w14:paraId="01CD985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3360" w:type="dxa"/>
            <w:vAlign w:val="center"/>
          </w:tcPr>
          <w:p w14:paraId="220B4BC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0</w:t>
            </w:r>
          </w:p>
        </w:tc>
      </w:tr>
      <w:tr w14:paraId="0B60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9A8C94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3360" w:type="dxa"/>
            <w:vAlign w:val="center"/>
          </w:tcPr>
          <w:p w14:paraId="63A942D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c>
          <w:tcPr>
            <w:tcW w:w="3360" w:type="dxa"/>
            <w:vAlign w:val="center"/>
          </w:tcPr>
          <w:p w14:paraId="51DB42B4">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0</w:t>
            </w:r>
          </w:p>
        </w:tc>
      </w:tr>
      <w:tr w14:paraId="4978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1A897F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3360" w:type="dxa"/>
            <w:vAlign w:val="center"/>
          </w:tcPr>
          <w:p w14:paraId="3B24FEA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w:t>
            </w:r>
          </w:p>
        </w:tc>
        <w:tc>
          <w:tcPr>
            <w:tcW w:w="3360" w:type="dxa"/>
            <w:vAlign w:val="center"/>
          </w:tcPr>
          <w:p w14:paraId="3DF44506">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0</w:t>
            </w:r>
          </w:p>
        </w:tc>
      </w:tr>
    </w:tbl>
    <w:p w14:paraId="3015E78B">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Tính gradient</w:t>
      </w:r>
    </w:p>
    <w:p w14:paraId="6AAB92AC">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∂w</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m:t>
            </m:r>
            <m:ctrlPr>
              <w:rPr>
                <w:rFonts w:ascii="Cambria Math" w:hAnsi="Cambria Math" w:cs="Times New Roman"/>
                <w:i/>
                <w:sz w:val="26"/>
                <w:szCs w:val="26"/>
              </w:rPr>
            </m:ctrlPr>
          </m:num>
          <m:den>
            <m:r>
              <m:rPr/>
              <w:rPr>
                <w:rFonts w:hint="default" w:ascii="Cambria Math" w:hAnsi="Cambria Math" w:cs="Times New Roman"/>
                <w:sz w:val="26"/>
                <w:szCs w:val="26"/>
                <w:lang w:val="en-US"/>
              </w:rPr>
              <m:t>m</m:t>
            </m:r>
            <m:ctrlPr>
              <w:rPr>
                <w:rFonts w:ascii="Cambria Math" w:hAnsi="Cambria Math" w:cs="Times New Roman"/>
                <w:i/>
                <w:sz w:val="26"/>
                <w:szCs w:val="26"/>
              </w:rPr>
            </m:ctrlPr>
          </m:den>
        </m:f>
      </m:oMath>
      <w:r>
        <w:rPr>
          <w:rFonts w:hint="default" w:ascii="Times New Roman" w:hAnsi="Times New Roman" w:cs="Times New Roman"/>
          <w:sz w:val="26"/>
          <w:szCs w:val="26"/>
        </w:rPr>
        <w:t>Σxᵢ(yᵢ−ŷᵢ)</w:t>
      </w:r>
    </w:p>
    <w:p w14:paraId="63BF3267">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m:t>
            </m:r>
            <m:r>
              <m:rPr>
                <m:sty m:val="p"/>
              </m:rPr>
              <w:rPr>
                <w:rFonts w:hint="default" w:ascii="Times New Roman" w:hAnsi="Times New Roman" w:cs="Times New Roman"/>
                <w:sz w:val="26"/>
                <w:szCs w:val="26"/>
                <w:lang w:val="en-US"/>
              </w:rPr>
              <m:t>b</m:t>
            </m:r>
            <m:ctrlPr>
              <w:rPr>
                <w:rFonts w:ascii="Cambria Math" w:hAnsi="Cambria Math" w:cs="Times New Roman"/>
                <w:i/>
                <w:sz w:val="26"/>
                <w:szCs w:val="26"/>
              </w:rPr>
            </m:ctrlPr>
          </m:den>
        </m:f>
        <m:r>
          <m:rPr/>
          <w:rPr>
            <w:rFonts w:hint="default" w:ascii="Cambria Math" w:hAnsi="Cambria Math" w:cs="Times New Roman"/>
            <w:sz w:val="26"/>
            <w:szCs w:val="26"/>
            <w:lang w:val="en-US"/>
          </w:rPr>
          <m:t xml:space="preserve"> </m:t>
        </m:r>
      </m:oMath>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m:t>
            </m:r>
            <m:ctrlPr>
              <w:rPr>
                <w:rFonts w:ascii="Cambria Math" w:hAnsi="Cambria Math" w:cs="Times New Roman"/>
                <w:i/>
                <w:sz w:val="26"/>
                <w:szCs w:val="26"/>
              </w:rPr>
            </m:ctrlPr>
          </m:num>
          <m:den>
            <m:r>
              <m:rPr/>
              <w:rPr>
                <w:rFonts w:hint="default" w:ascii="Cambria Math" w:hAnsi="Cambria Math" w:cs="Times New Roman"/>
                <w:sz w:val="26"/>
                <w:szCs w:val="26"/>
                <w:lang w:val="en-US"/>
              </w:rPr>
              <m:t>m</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Σ(yᵢ−ŷᵢ)</w:t>
      </w:r>
    </w:p>
    <w:p w14:paraId="158F2EFC">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∂w</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w:t>
      </w: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−[1×3 + 2×5 + 4×9]</m:t>
            </m:r>
            <m:ctrlPr>
              <w:rPr>
                <w:rFonts w:ascii="Cambria Math" w:hAnsi="Cambria Math" w:cs="Times New Roman"/>
                <w:i/>
                <w:sz w:val="26"/>
                <w:szCs w:val="26"/>
              </w:rPr>
            </m:ctrlPr>
          </m:num>
          <m:den>
            <m:r>
              <m:rPr/>
              <w:rPr>
                <w:rFonts w:hint="default" w:ascii="Cambria Math" w:hAnsi="Cambria Math" w:cs="Times New Roman"/>
                <w:sz w:val="26"/>
                <w:szCs w:val="26"/>
                <w:lang w:val="en-US"/>
              </w:rPr>
              <m:t>3</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−49</m:t>
            </m:r>
            <m:ctrlPr>
              <w:rPr>
                <w:rFonts w:ascii="Cambria Math" w:hAnsi="Cambria Math" w:cs="Times New Roman"/>
                <w:i/>
                <w:sz w:val="26"/>
                <w:szCs w:val="26"/>
              </w:rPr>
            </m:ctrlPr>
          </m:num>
          <m:den>
            <m:r>
              <m:rPr/>
              <w:rPr>
                <w:rFonts w:hint="default" w:ascii="Cambria Math" w:hAnsi="Cambria Math" w:cs="Times New Roman"/>
                <w:sz w:val="26"/>
                <w:szCs w:val="26"/>
                <w:lang w:val="en-US"/>
              </w:rPr>
              <m:t>3</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−16.333</w:t>
      </w:r>
    </w:p>
    <w:p w14:paraId="50FA5737">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m:t>
            </m:r>
            <m:r>
              <m:rPr>
                <m:sty m:val="p"/>
              </m:rPr>
              <w:rPr>
                <w:rFonts w:hint="default" w:ascii="Times New Roman" w:hAnsi="Times New Roman" w:cs="Times New Roman"/>
                <w:sz w:val="26"/>
                <w:szCs w:val="26"/>
                <w:lang w:val="en-US"/>
              </w:rPr>
              <m:t>b</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w:t>
      </w: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 xml:space="preserve"> −(3+5+9)</m:t>
            </m:r>
            <m:ctrlPr>
              <w:rPr>
                <w:rFonts w:ascii="Cambria Math" w:hAnsi="Cambria Math" w:cs="Times New Roman"/>
                <w:i/>
                <w:sz w:val="26"/>
                <w:szCs w:val="26"/>
              </w:rPr>
            </m:ctrlPr>
          </m:num>
          <m:den>
            <m:r>
              <m:rPr/>
              <w:rPr>
                <w:rFonts w:hint="default" w:ascii="Cambria Math" w:hAnsi="Cambria Math" w:cs="Times New Roman"/>
                <w:sz w:val="26"/>
                <w:szCs w:val="26"/>
                <w:lang w:val="en-US"/>
              </w:rPr>
              <m:t>3</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−17</m:t>
            </m:r>
            <m:ctrlPr>
              <w:rPr>
                <w:rFonts w:ascii="Cambria Math" w:hAnsi="Cambria Math" w:cs="Times New Roman"/>
                <w:i/>
                <w:sz w:val="26"/>
                <w:szCs w:val="26"/>
              </w:rPr>
            </m:ctrlPr>
          </m:num>
          <m:den>
            <m:r>
              <m:rPr/>
              <w:rPr>
                <w:rFonts w:hint="default" w:ascii="Cambria Math" w:hAnsi="Cambria Math" w:cs="Times New Roman"/>
                <w:sz w:val="26"/>
                <w:szCs w:val="26"/>
                <w:lang w:val="en-US"/>
              </w:rPr>
              <m:t>3</m:t>
            </m:r>
            <m:ctrlPr>
              <w:rPr>
                <w:rFonts w:ascii="Cambria Math" w:hAnsi="Cambria Math" w:cs="Times New Roman"/>
                <w:i/>
                <w:sz w:val="26"/>
                <w:szCs w:val="26"/>
              </w:rPr>
            </m:ctrlPr>
          </m:den>
        </m:f>
      </m:oMath>
      <w:r>
        <w:rPr>
          <w:rFonts w:hint="default" w:ascii="Times New Roman" w:hAnsi="Times New Roman" w:cs="Times New Roman"/>
          <w:sz w:val="26"/>
          <w:szCs w:val="26"/>
        </w:rPr>
        <w:t>≈ −5.667</w:t>
      </w:r>
    </w:p>
    <w:p w14:paraId="302A993E">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 Cập nhật một bước</w:t>
      </w:r>
    </w:p>
    <w:p w14:paraId="2DBDD391">
      <w:pPr>
        <w:spacing w:after="100" w:line="360" w:lineRule="auto"/>
        <w:jc w:val="both"/>
        <w:rPr>
          <w:rFonts w:hint="default" w:ascii="Times New Roman" w:hAnsi="Times New Roman" w:cs="Times New Roman"/>
          <w:sz w:val="26"/>
          <w:szCs w:val="26"/>
        </w:rPr>
      </w:pPr>
      <m:oMath>
        <m:sSub>
          <m:sSubPr>
            <m:ctrlPr>
              <w:rPr>
                <w:rFonts w:ascii="Cambria Math" w:hAnsi="Cambria Math" w:cs="Times New Roman"/>
                <w:i/>
                <w:sz w:val="26"/>
                <w:szCs w:val="26"/>
              </w:rPr>
            </m:ctrlPr>
          </m:sSubPr>
          <m:e>
            <m:r>
              <m:rPr/>
              <w:rPr>
                <w:rFonts w:hint="default" w:ascii="Cambria Math" w:hAnsi="Cambria Math" w:cs="Times New Roman"/>
                <w:sz w:val="26"/>
                <w:szCs w:val="26"/>
                <w:lang w:val="en-US"/>
              </w:rPr>
              <m:t>w</m:t>
            </m:r>
            <m:ctrlPr>
              <w:rPr>
                <w:rFonts w:ascii="Cambria Math" w:hAnsi="Cambria Math" w:cs="Times New Roman"/>
                <w:i/>
                <w:sz w:val="26"/>
                <w:szCs w:val="26"/>
              </w:rPr>
            </m:ctrlPr>
          </m:e>
          <m:sub>
            <m:r>
              <m:rPr/>
              <w:rPr>
                <w:rFonts w:hint="default" w:ascii="Cambria Math" w:hAnsi="Cambria Math" w:cs="Times New Roman"/>
                <w:sz w:val="26"/>
                <w:szCs w:val="26"/>
                <w:lang w:val="en-US"/>
              </w:rPr>
              <m:t>new</m:t>
            </m:r>
            <m:ctrlPr>
              <w:rPr>
                <w:rFonts w:ascii="Cambria Math" w:hAnsi="Cambria Math" w:cs="Times New Roman"/>
                <w:i/>
                <w:sz w:val="26"/>
                <w:szCs w:val="26"/>
              </w:rPr>
            </m:ctrlPr>
          </m:sub>
        </m:sSub>
      </m:oMath>
      <w:r>
        <w:rPr>
          <w:rFonts w:hint="default" w:ascii="Times New Roman" w:hAnsi="Times New Roman" w:cs="Times New Roman"/>
          <w:sz w:val="26"/>
          <w:szCs w:val="26"/>
        </w:rPr>
        <w:t xml:space="preserve"> = w − η</w:t>
      </w:r>
      <w:r>
        <w:rPr>
          <w:rFonts w:hint="default" w:ascii="Times New Roman" w:hAnsi="Times New Roman" w:cs="Times New Roman"/>
          <w:sz w:val="26"/>
          <w:szCs w:val="26"/>
          <w:lang w:val="en-US"/>
        </w:rPr>
        <w:t>(</w:t>
      </w: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∂w</m:t>
            </m:r>
            <m:ctrlPr>
              <w:rPr>
                <w:rFonts w:ascii="Cambria Math" w:hAnsi="Cambria Math" w:cs="Times New Roman"/>
                <w:i/>
                <w:sz w:val="26"/>
                <w:szCs w:val="26"/>
              </w:rPr>
            </m:ctrlPr>
          </m:den>
        </m:f>
        <m:r>
          <m:rPr/>
          <w:rPr>
            <w:rFonts w:hint="default" w:ascii="Cambria Math" w:hAnsi="Cambria Math" w:cs="Times New Roman"/>
            <w:sz w:val="26"/>
            <w:szCs w:val="26"/>
            <w:lang w:val="en-US"/>
          </w:rPr>
          <m:t>)</m:t>
        </m:r>
      </m:oMath>
      <w:r>
        <w:rPr>
          <w:rFonts w:hint="default" w:ascii="Times New Roman" w:hAnsi="Times New Roman" w:cs="Times New Roman"/>
          <w:sz w:val="26"/>
          <w:szCs w:val="26"/>
        </w:rPr>
        <w:t xml:space="preserve"> = 0 − 0.1(</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−49</m:t>
            </m:r>
            <m:ctrlPr>
              <w:rPr>
                <w:rFonts w:ascii="Cambria Math" w:hAnsi="Cambria Math" w:cs="Times New Roman"/>
                <w:i/>
                <w:sz w:val="26"/>
                <w:szCs w:val="26"/>
              </w:rPr>
            </m:ctrlPr>
          </m:num>
          <m:den>
            <m:r>
              <m:rPr/>
              <w:rPr>
                <w:rFonts w:hint="default" w:ascii="Cambria Math" w:hAnsi="Cambria Math" w:cs="Times New Roman"/>
                <w:sz w:val="26"/>
                <w:szCs w:val="26"/>
                <w:lang w:val="en-US"/>
              </w:rPr>
              <m:t>3</m:t>
            </m:r>
            <m:ctrlPr>
              <w:rPr>
                <w:rFonts w:ascii="Cambria Math" w:hAnsi="Cambria Math" w:cs="Times New Roman"/>
                <w:i/>
                <w:sz w:val="26"/>
                <w:szCs w:val="26"/>
              </w:rPr>
            </m:ctrlPr>
          </m:den>
        </m:f>
      </m:oMath>
      <w:r>
        <w:rPr>
          <w:rFonts w:hint="default" w:ascii="Times New Roman" w:hAnsi="Times New Roman" w:cs="Times New Roman"/>
          <w:sz w:val="26"/>
          <w:szCs w:val="26"/>
        </w:rPr>
        <w:t>) ≈ 1.6333</w:t>
      </w:r>
    </w:p>
    <w:p w14:paraId="6FDF91EC">
      <w:pPr>
        <w:spacing w:after="100" w:line="360" w:lineRule="auto"/>
        <w:jc w:val="both"/>
        <w:rPr>
          <w:rFonts w:hint="default" w:ascii="Times New Roman" w:hAnsi="Times New Roman" w:cs="Times New Roman"/>
          <w:sz w:val="26"/>
          <w:szCs w:val="26"/>
        </w:rPr>
      </w:pPr>
      <m:oMath>
        <m:sSub>
          <m:sSubPr>
            <m:ctrlPr>
              <w:rPr>
                <w:rFonts w:ascii="Cambria Math" w:hAnsi="Cambria Math" w:cs="Times New Roman"/>
                <w:i/>
                <w:sz w:val="26"/>
                <w:szCs w:val="26"/>
              </w:rPr>
            </m:ctrlPr>
          </m:sSubPr>
          <m:e>
            <m:r>
              <m:rPr/>
              <w:rPr>
                <w:rFonts w:hint="default" w:ascii="Cambria Math" w:hAnsi="Cambria Math" w:cs="Times New Roman"/>
                <w:sz w:val="26"/>
                <w:szCs w:val="26"/>
                <w:lang w:val="en-US"/>
              </w:rPr>
              <m:t>b</m:t>
            </m:r>
            <m:ctrlPr>
              <w:rPr>
                <w:rFonts w:ascii="Cambria Math" w:hAnsi="Cambria Math" w:cs="Times New Roman"/>
                <w:i/>
                <w:sz w:val="26"/>
                <w:szCs w:val="26"/>
              </w:rPr>
            </m:ctrlPr>
          </m:e>
          <m:sub>
            <m:r>
              <m:rPr/>
              <w:rPr>
                <w:rFonts w:hint="default" w:ascii="Cambria Math" w:hAnsi="Cambria Math" w:cs="Times New Roman"/>
                <w:sz w:val="26"/>
                <w:szCs w:val="26"/>
                <w:lang w:val="en-US"/>
              </w:rPr>
              <m:t>new</m:t>
            </m:r>
            <m:ctrlPr>
              <w:rPr>
                <w:rFonts w:ascii="Cambria Math" w:hAnsi="Cambria Math" w:cs="Times New Roman"/>
                <w:i/>
                <w:sz w:val="26"/>
                <w:szCs w:val="26"/>
              </w:rPr>
            </m:ctrlPr>
          </m:sub>
        </m:sSub>
      </m:oMath>
      <w:r>
        <w:rPr>
          <w:rFonts w:hint="default" w:ascii="Times New Roman" w:hAnsi="Times New Roman" w:cs="Times New Roman"/>
          <w:sz w:val="26"/>
          <w:szCs w:val="26"/>
        </w:rPr>
        <w:t xml:space="preserve"> = b − η(</w:t>
      </w: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m:t>
            </m:r>
            <m:r>
              <m:rPr>
                <m:sty m:val="p"/>
              </m:rPr>
              <w:rPr>
                <w:rFonts w:hint="default" w:ascii="Times New Roman" w:hAnsi="Times New Roman" w:cs="Times New Roman"/>
                <w:sz w:val="26"/>
                <w:szCs w:val="26"/>
                <w:lang w:val="en-US"/>
              </w:rPr>
              <m:t>b</m:t>
            </m:r>
            <m:ctrlPr>
              <w:rPr>
                <w:rFonts w:ascii="Cambria Math" w:hAnsi="Cambria Math" w:cs="Times New Roman"/>
                <w:i/>
                <w:sz w:val="26"/>
                <w:szCs w:val="26"/>
              </w:rPr>
            </m:ctrlPr>
          </m:den>
        </m:f>
      </m:oMath>
      <w:r>
        <w:rPr>
          <w:rFonts w:hint="default" w:ascii="Times New Roman" w:hAnsi="Times New Roman" w:cs="Times New Roman"/>
          <w:sz w:val="26"/>
          <w:szCs w:val="26"/>
        </w:rPr>
        <w:t>) = 0 − 0.1(</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−17</m:t>
            </m:r>
            <m:ctrlPr>
              <w:rPr>
                <w:rFonts w:ascii="Cambria Math" w:hAnsi="Cambria Math" w:cs="Times New Roman"/>
                <w:i/>
                <w:sz w:val="26"/>
                <w:szCs w:val="26"/>
              </w:rPr>
            </m:ctrlPr>
          </m:num>
          <m:den>
            <m:r>
              <m:rPr/>
              <w:rPr>
                <w:rFonts w:hint="default" w:ascii="Cambria Math" w:hAnsi="Cambria Math" w:cs="Times New Roman"/>
                <w:sz w:val="26"/>
                <w:szCs w:val="26"/>
                <w:lang w:val="en-US"/>
              </w:rPr>
              <m:t>3</m:t>
            </m:r>
            <m:ctrlPr>
              <w:rPr>
                <w:rFonts w:ascii="Cambria Math" w:hAnsi="Cambria Math" w:cs="Times New Roman"/>
                <w:i/>
                <w:sz w:val="26"/>
                <w:szCs w:val="26"/>
              </w:rPr>
            </m:ctrlPr>
          </m:den>
        </m:f>
      </m:oMath>
      <w:r>
        <w:rPr>
          <w:rFonts w:hint="default" w:ascii="Times New Roman" w:hAnsi="Times New Roman" w:cs="Times New Roman"/>
          <w:sz w:val="26"/>
          <w:szCs w:val="26"/>
        </w:rPr>
        <w:t>) ≈ 0.5667</w:t>
      </w:r>
    </w:p>
    <w:p w14:paraId="4C914751">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 Phương trình mới</w:t>
      </w:r>
    </w:p>
    <w:p w14:paraId="207A19FF">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ŷ = 1.6333x + 0.5667</w:t>
      </w:r>
    </w:p>
    <w:p w14:paraId="527F7618">
      <w:pPr>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BẢN CHẤT GRADIENT DESCENT</w:t>
      </w:r>
    </w:p>
    <w:p w14:paraId="09987381">
      <w:pPr>
        <w:spacing w:after="40" w:line="360" w:lineRule="auto"/>
        <w:ind w:left="288"/>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Ban đầu mô hình dự đoán tệ.</w:t>
      </w:r>
    </w:p>
    <w:p w14:paraId="348BC806">
      <w:pPr>
        <w:spacing w:after="40" w:line="360" w:lineRule="auto"/>
        <w:ind w:left="288"/>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Tính loss để biết mô hình sai bao nhiêu.</w:t>
      </w:r>
    </w:p>
    <w:p w14:paraId="6BBC25B8">
      <w:pPr>
        <w:spacing w:after="40" w:line="360" w:lineRule="auto"/>
        <w:ind w:left="288"/>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Tính gradient để biết nên thay đổi tham số theo hướng nào.</w:t>
      </w:r>
    </w:p>
    <w:p w14:paraId="70CC3F51">
      <w:pPr>
        <w:spacing w:after="40" w:line="360" w:lineRule="auto"/>
        <w:ind w:left="288"/>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Cập nhật θ ← θ − η∇J.</w:t>
      </w:r>
    </w:p>
    <w:p w14:paraId="5D6E1764">
      <w:pPr>
        <w:spacing w:after="40" w:line="360" w:lineRule="auto"/>
        <w:ind w:left="288"/>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Lặp lại nhiều lần để loss giảm.</w:t>
      </w:r>
    </w:p>
    <w:p w14:paraId="16FEB4AC">
      <w:pPr>
        <w:spacing w:after="40" w:line="360" w:lineRule="auto"/>
        <w:ind w:left="288"/>
        <w:jc w:val="both"/>
        <w:rPr>
          <w:rFonts w:hint="default" w:ascii="Times New Roman" w:hAnsi="Times New Roman" w:cs="Times New Roman"/>
          <w:sz w:val="26"/>
          <w:szCs w:val="26"/>
        </w:rPr>
      </w:pPr>
    </w:p>
    <w:p w14:paraId="7BE4B7C4">
      <w:pPr>
        <w:pStyle w:val="2"/>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4</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HỒI QUY TUYẾN TÍNH ĐA BIẾN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38"/>
        <w:gridCol w:w="2847"/>
      </w:tblGrid>
      <w:tr w14:paraId="0680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E99692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x₁</w:t>
            </w:r>
          </w:p>
        </w:tc>
        <w:tc>
          <w:tcPr>
            <w:tcW w:w="3360" w:type="dxa"/>
            <w:vAlign w:val="center"/>
          </w:tcPr>
          <w:p w14:paraId="3BA8E27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x₂</w:t>
            </w:r>
          </w:p>
        </w:tc>
        <w:tc>
          <w:tcPr>
            <w:tcW w:w="3360" w:type="dxa"/>
            <w:vAlign w:val="center"/>
          </w:tcPr>
          <w:p w14:paraId="671B116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r>
      <w:tr w14:paraId="251F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B98428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3360" w:type="dxa"/>
            <w:vAlign w:val="center"/>
          </w:tcPr>
          <w:p w14:paraId="0440BA4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3360" w:type="dxa"/>
            <w:vAlign w:val="center"/>
          </w:tcPr>
          <w:p w14:paraId="7E03D12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r>
      <w:tr w14:paraId="13F0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27C676">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3360" w:type="dxa"/>
            <w:vAlign w:val="center"/>
          </w:tcPr>
          <w:p w14:paraId="1C73F67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3360" w:type="dxa"/>
            <w:vAlign w:val="center"/>
          </w:tcPr>
          <w:p w14:paraId="5ABBB02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6</w:t>
            </w:r>
          </w:p>
        </w:tc>
      </w:tr>
      <w:tr w14:paraId="2D10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91A075C">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3360" w:type="dxa"/>
            <w:vAlign w:val="center"/>
          </w:tcPr>
          <w:p w14:paraId="0A56F7B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3360" w:type="dxa"/>
            <w:vAlign w:val="center"/>
          </w:tcPr>
          <w:p w14:paraId="78E91FE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w:t>
            </w:r>
          </w:p>
        </w:tc>
      </w:tr>
      <w:tr w14:paraId="6D49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5C0FF8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3360" w:type="dxa"/>
            <w:vAlign w:val="center"/>
          </w:tcPr>
          <w:p w14:paraId="031DBE50">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3360" w:type="dxa"/>
            <w:vAlign w:val="center"/>
          </w:tcPr>
          <w:p w14:paraId="464FAB8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12</w:t>
            </w:r>
          </w:p>
        </w:tc>
      </w:tr>
    </w:tbl>
    <w:p w14:paraId="27CE6515">
      <w:pPr>
        <w:spacing w:line="360" w:lineRule="auto"/>
        <w:jc w:val="both"/>
        <w:rPr>
          <w:rFonts w:hint="default" w:ascii="Times New Roman" w:hAnsi="Times New Roman" w:cs="Times New Roman"/>
          <w:sz w:val="26"/>
          <w:szCs w:val="26"/>
        </w:rPr>
      </w:pPr>
    </w:p>
    <w:p w14:paraId="47403C59">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ŷ = β₀ + β₁x₁ + β₂x₂</w:t>
      </w:r>
    </w:p>
    <w:p w14:paraId="7D41ACCA">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Ma trận X và Y</w:t>
      </w:r>
    </w:p>
    <w:p w14:paraId="3AA9C128">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Cột đầu tiên của X là 1 để biểu diễn hệ số chặn β₀.</w:t>
      </w:r>
    </w:p>
    <w:p w14:paraId="16ED9D96">
      <w:pPr>
        <w:spacing w:after="100" w:line="360" w:lineRule="auto"/>
        <w:jc w:val="both"/>
        <w:rPr>
          <w:rFonts w:hint="default" w:hAnsi="Cambria Math" w:cs="Times New Roman"/>
          <w:i w:val="0"/>
          <w:sz w:val="26"/>
          <w:szCs w:val="26"/>
          <w:lang w:val="en-US"/>
        </w:rPr>
      </w:pPr>
      <w:r>
        <w:rPr>
          <w:rFonts w:hint="default" w:ascii="Times New Roman" w:hAnsi="Times New Roman" w:cs="Times New Roman"/>
          <w:sz w:val="26"/>
          <w:szCs w:val="26"/>
        </w:rPr>
        <w:t xml:space="preserve">X = </w:t>
      </w:r>
      <m:oMath>
        <m:d>
          <m:dPr>
            <m:begChr m:val="["/>
            <m:endChr m:val="]"/>
            <m:ctrlPr>
              <w:rPr>
                <w:rFonts w:ascii="Cambria Math" w:hAnsi="Cambria Math" w:cs="Times New Roman"/>
                <w:i/>
                <w:sz w:val="26"/>
                <w:szCs w:val="26"/>
              </w:rPr>
            </m:ctrlPr>
          </m:dPr>
          <m:e>
            <m:m>
              <m:mPr>
                <m:mcs>
                  <m:mc>
                    <m:mcPr>
                      <m:count m:val="3"/>
                      <m:mcJc m:val="center"/>
                    </m:mcPr>
                  </m:mc>
                </m:mcs>
                <m:ctrlPr>
                  <w:rPr>
                    <w:rFonts w:ascii="Cambria Math" w:hAnsi="Cambria Math" w:cs="Times New Roman"/>
                    <w:i/>
                    <w:sz w:val="26"/>
                    <w:szCs w:val="26"/>
                  </w:rPr>
                </m:ctrlPr>
              </m:mPr>
              <m:mr>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2</m:t>
                  </m:r>
                  <m:ctrlPr>
                    <w:rPr>
                      <w:rFonts w:ascii="Cambria Math" w:hAnsi="Cambria Math" w:cs="Times New Roman"/>
                      <w:i/>
                      <w:sz w:val="26"/>
                      <w:szCs w:val="26"/>
                    </w:rPr>
                  </m:ctrlPr>
                </m:e>
              </m:mr>
              <m:mr>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2</m:t>
                  </m:r>
                  <m:ctrlPr>
                    <w:rPr>
                      <w:rFonts w:ascii="Cambria Math" w:hAnsi="Cambria Math" w:cs="Times New Roman"/>
                      <w:i/>
                      <w:sz w:val="26"/>
                      <w:szCs w:val="26"/>
                    </w:rPr>
                  </m:ctrlPr>
                </m:e>
                <m:e>
                  <m:r>
                    <m:rPr/>
                    <w:rPr>
                      <w:rFonts w:hint="default" w:ascii="Cambria Math" w:hAnsi="Cambria Math" w:cs="Times New Roman"/>
                      <w:sz w:val="26"/>
                      <w:szCs w:val="26"/>
                      <w:lang w:val="en-US"/>
                    </w:rPr>
                    <m:t>1</m:t>
                  </m:r>
                  <m:ctrlPr>
                    <w:rPr>
                      <w:rFonts w:ascii="Cambria Math" w:hAnsi="Cambria Math" w:cs="Times New Roman"/>
                      <w:i/>
                      <w:sz w:val="26"/>
                      <w:szCs w:val="26"/>
                    </w:rPr>
                  </m:ctrlPr>
                </m:e>
              </m:mr>
              <m:mr>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3</m:t>
                  </m:r>
                  <m:ctrlPr>
                    <w:rPr>
                      <w:rFonts w:ascii="Cambria Math" w:hAnsi="Cambria Math" w:cs="Times New Roman"/>
                      <w:i/>
                      <w:sz w:val="26"/>
                      <w:szCs w:val="26"/>
                    </w:rPr>
                  </m:ctrlPr>
                </m:e>
                <m:e>
                  <m:r>
                    <m:rPr/>
                    <w:rPr>
                      <w:rFonts w:hint="default" w:ascii="Cambria Math" w:hAnsi="Cambria Math" w:cs="Times New Roman"/>
                      <w:sz w:val="26"/>
                      <w:szCs w:val="26"/>
                      <w:lang w:val="en-US"/>
                    </w:rPr>
                    <m:t>2</m:t>
                  </m:r>
                  <m:ctrlPr>
                    <w:rPr>
                      <w:rFonts w:ascii="Cambria Math" w:hAnsi="Cambria Math" w:cs="Times New Roman"/>
                      <w:i/>
                      <w:sz w:val="26"/>
                      <w:szCs w:val="26"/>
                    </w:rPr>
                  </m:ctrlPr>
                </m:e>
              </m:mr>
              <m:mr>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4</m:t>
                  </m:r>
                  <m:ctrlPr>
                    <w:rPr>
                      <w:rFonts w:ascii="Cambria Math" w:hAnsi="Cambria Math" w:cs="Times New Roman"/>
                      <w:i/>
                      <w:sz w:val="26"/>
                      <w:szCs w:val="26"/>
                    </w:rPr>
                  </m:ctrlPr>
                </m:e>
                <m:e>
                  <m:r>
                    <m:rPr/>
                    <w:rPr>
                      <w:rFonts w:hint="default" w:ascii="Cambria Math" w:hAnsi="Cambria Math" w:cs="Times New Roman"/>
                      <w:sz w:val="26"/>
                      <w:szCs w:val="26"/>
                      <w:lang w:val="en-US"/>
                    </w:rPr>
                    <m:t>3</m:t>
                  </m:r>
                  <m:ctrlPr>
                    <w:rPr>
                      <w:rFonts w:ascii="Cambria Math" w:hAnsi="Cambria Math" w:cs="Times New Roman"/>
                      <w:i/>
                      <w:sz w:val="26"/>
                      <w:szCs w:val="26"/>
                    </w:rPr>
                  </m:ctrlPr>
                </m:e>
              </m:mr>
            </m:m>
            <m:ctrlPr>
              <w:rPr>
                <w:rFonts w:ascii="Cambria Math" w:hAnsi="Cambria Math" w:cs="Times New Roman"/>
                <w:i/>
                <w:sz w:val="26"/>
                <w:szCs w:val="26"/>
              </w:rPr>
            </m:ctrlPr>
          </m:e>
        </m:d>
      </m:oMath>
    </w:p>
    <w:p w14:paraId="37AA593C">
      <w:pPr>
        <w:spacing w:after="100" w:line="360" w:lineRule="auto"/>
        <w:jc w:val="both"/>
        <w:rPr>
          <w:rFonts w:hint="default" w:hAnsi="Cambria Math" w:cs="Times New Roman"/>
          <w:i w:val="0"/>
          <w:sz w:val="26"/>
          <w:szCs w:val="26"/>
          <w:lang w:val="en-US"/>
        </w:rPr>
      </w:pPr>
    </w:p>
    <w:p w14:paraId="6C69E8EF">
      <w:pPr>
        <w:spacing w:after="100" w:line="360" w:lineRule="auto"/>
        <w:jc w:val="both"/>
        <w:rPr>
          <w:rFonts w:hint="default" w:ascii="Times New Roman" w:hAnsi="Times New Roman" w:cs="Times New Roman"/>
          <w:i w:val="0"/>
          <w:sz w:val="26"/>
          <w:szCs w:val="26"/>
          <w:lang w:val="en-US"/>
        </w:rPr>
      </w:pPr>
      <w:r>
        <w:rPr>
          <w:rFonts w:hint="default" w:ascii="Times New Roman" w:hAnsi="Times New Roman" w:cs="Times New Roman"/>
          <w:i w:val="0"/>
          <w:sz w:val="26"/>
          <w:szCs w:val="26"/>
          <w:lang w:val="en-US"/>
        </w:rPr>
        <w:t xml:space="preserve">Y= </w:t>
      </w:r>
      <m:oMath>
        <m:d>
          <m:dPr>
            <m:begChr m:val="["/>
            <m:endChr m:val="]"/>
            <m:ctrlPr>
              <w:rPr>
                <w:rFonts w:ascii="Cambria Math" w:hAnsi="Cambria Math" w:cs="Times New Roman"/>
                <w:i/>
                <w:sz w:val="26"/>
                <w:szCs w:val="26"/>
                <w:lang w:val="en-US"/>
              </w:rPr>
            </m:ctrlPr>
          </m:dPr>
          <m:e>
            <m:m>
              <m:mPr>
                <m:mcs>
                  <m:mc>
                    <m:mcPr>
                      <m:count m:val="1"/>
                      <m:mcJc m:val="center"/>
                    </m:mcPr>
                  </m:mc>
                </m:mcs>
                <m:ctrlPr>
                  <w:rPr>
                    <w:rFonts w:ascii="Cambria Math" w:hAnsi="Cambria Math" w:cs="Times New Roman"/>
                    <w:i/>
                    <w:sz w:val="26"/>
                    <w:szCs w:val="26"/>
                    <w:lang w:val="en-US"/>
                  </w:rPr>
                </m:ctrlPr>
              </m:mPr>
              <m:mr>
                <m:e>
                  <m:r>
                    <m:rPr/>
                    <w:rPr>
                      <w:rFonts w:hint="default" w:ascii="Cambria Math" w:hAnsi="Cambria Math" w:cs="Times New Roman"/>
                      <w:sz w:val="26"/>
                      <w:szCs w:val="26"/>
                      <w:lang w:val="en-US"/>
                    </w:rPr>
                    <m:t>5</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6</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9</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12</m:t>
                  </m:r>
                  <m:ctrlPr>
                    <w:rPr>
                      <w:rFonts w:ascii="Cambria Math" w:hAnsi="Cambria Math" w:cs="Times New Roman"/>
                      <w:i/>
                      <w:sz w:val="26"/>
                      <w:szCs w:val="26"/>
                      <w:lang w:val="en-US"/>
                    </w:rPr>
                  </m:ctrlPr>
                </m:e>
              </m:mr>
            </m:m>
            <m:ctrlPr>
              <w:rPr>
                <w:rFonts w:ascii="Cambria Math" w:hAnsi="Cambria Math" w:cs="Times New Roman"/>
                <w:i/>
                <w:sz w:val="26"/>
                <w:szCs w:val="26"/>
                <w:lang w:val="en-US"/>
              </w:rPr>
            </m:ctrlPr>
          </m:e>
        </m:d>
      </m:oMath>
    </w:p>
    <w:p w14:paraId="0560BA1B">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Nghiệm chuẩn</w:t>
      </w:r>
    </w:p>
    <w:p w14:paraId="335AC164">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β̂ = (XᵀX)⁻¹XᵀY</w:t>
      </w:r>
    </w:p>
    <w:p w14:paraId="32296132">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 Tính XᵀX</w:t>
      </w:r>
    </w:p>
    <w:p w14:paraId="258B53CD">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XᵀX = </w:t>
      </w:r>
      <m:oMath>
        <m:d>
          <m:dPr>
            <m:begChr m:val="["/>
            <m:endChr m:val="]"/>
            <m:ctrlPr>
              <w:rPr>
                <w:rFonts w:ascii="Cambria Math" w:hAnsi="Cambria Math" w:cs="Times New Roman"/>
                <w:i/>
                <w:sz w:val="26"/>
                <w:szCs w:val="26"/>
              </w:rPr>
            </m:ctrlPr>
          </m:dPr>
          <m:e>
            <m:m>
              <m:mPr>
                <m:mcs>
                  <m:mc>
                    <m:mcPr>
                      <m:count m:val="3"/>
                      <m:mcJc m:val="center"/>
                    </m:mcPr>
                  </m:mc>
                </m:mcs>
                <m:ctrlPr>
                  <w:rPr>
                    <w:rFonts w:ascii="Cambria Math" w:hAnsi="Cambria Math" w:cs="Times New Roman"/>
                    <w:i/>
                    <w:sz w:val="26"/>
                    <w:szCs w:val="26"/>
                  </w:rPr>
                </m:ctrlPr>
              </m:mPr>
              <m:mr>
                <m:e>
                  <m:r>
                    <m:rPr/>
                    <w:rPr>
                      <w:rFonts w:hint="default" w:ascii="Cambria Math" w:hAnsi="Cambria Math" w:cs="Times New Roman"/>
                      <w:sz w:val="26"/>
                      <w:szCs w:val="26"/>
                      <w:lang w:val="en-US"/>
                    </w:rPr>
                    <m:t>4</m:t>
                  </m:r>
                  <m:ctrlPr>
                    <w:rPr>
                      <w:rFonts w:ascii="Cambria Math" w:hAnsi="Cambria Math" w:cs="Times New Roman"/>
                      <w:i/>
                      <w:sz w:val="26"/>
                      <w:szCs w:val="26"/>
                    </w:rPr>
                  </m:ctrlPr>
                </m:e>
                <m:e>
                  <m:r>
                    <m:rPr/>
                    <w:rPr>
                      <w:rFonts w:hint="default" w:ascii="Cambria Math" w:hAnsi="Cambria Math" w:cs="Times New Roman"/>
                      <w:sz w:val="26"/>
                      <w:szCs w:val="26"/>
                      <w:lang w:val="en-US"/>
                    </w:rPr>
                    <m:t>10</m:t>
                  </m:r>
                  <m:ctrlPr>
                    <w:rPr>
                      <w:rFonts w:ascii="Cambria Math" w:hAnsi="Cambria Math" w:cs="Times New Roman"/>
                      <w:i/>
                      <w:sz w:val="26"/>
                      <w:szCs w:val="26"/>
                    </w:rPr>
                  </m:ctrlPr>
                </m:e>
                <m:e>
                  <m:r>
                    <m:rPr/>
                    <w:rPr>
                      <w:rFonts w:hint="default" w:ascii="Cambria Math" w:hAnsi="Cambria Math" w:cs="Times New Roman"/>
                      <w:sz w:val="26"/>
                      <w:szCs w:val="26"/>
                      <w:lang w:val="en-US"/>
                    </w:rPr>
                    <m:t>8</m:t>
                  </m:r>
                  <m:ctrlPr>
                    <w:rPr>
                      <w:rFonts w:ascii="Cambria Math" w:hAnsi="Cambria Math" w:cs="Times New Roman"/>
                      <w:i/>
                      <w:sz w:val="26"/>
                      <w:szCs w:val="26"/>
                    </w:rPr>
                  </m:ctrlPr>
                </m:e>
              </m:mr>
              <m:mr>
                <m:e>
                  <m:r>
                    <m:rPr/>
                    <w:rPr>
                      <w:rFonts w:hint="default" w:ascii="Cambria Math" w:hAnsi="Cambria Math" w:cs="Times New Roman"/>
                      <w:sz w:val="26"/>
                      <w:szCs w:val="26"/>
                      <w:lang w:val="en-US"/>
                    </w:rPr>
                    <m:t>10</m:t>
                  </m:r>
                  <m:ctrlPr>
                    <w:rPr>
                      <w:rFonts w:ascii="Cambria Math" w:hAnsi="Cambria Math" w:cs="Times New Roman"/>
                      <w:i/>
                      <w:sz w:val="26"/>
                      <w:szCs w:val="26"/>
                    </w:rPr>
                  </m:ctrlPr>
                </m:e>
                <m:e>
                  <m:r>
                    <m:rPr/>
                    <w:rPr>
                      <w:rFonts w:hint="default" w:ascii="Cambria Math" w:hAnsi="Cambria Math" w:cs="Times New Roman"/>
                      <w:sz w:val="26"/>
                      <w:szCs w:val="26"/>
                      <w:lang w:val="en-US"/>
                    </w:rPr>
                    <m:t>30</m:t>
                  </m:r>
                  <m:ctrlPr>
                    <w:rPr>
                      <w:rFonts w:ascii="Cambria Math" w:hAnsi="Cambria Math" w:cs="Times New Roman"/>
                      <w:i/>
                      <w:sz w:val="26"/>
                      <w:szCs w:val="26"/>
                    </w:rPr>
                  </m:ctrlPr>
                </m:e>
                <m:e>
                  <m:r>
                    <m:rPr/>
                    <w:rPr>
                      <w:rFonts w:hint="default" w:ascii="Cambria Math" w:hAnsi="Cambria Math" w:cs="Times New Roman"/>
                      <w:sz w:val="26"/>
                      <w:szCs w:val="26"/>
                      <w:lang w:val="en-US"/>
                    </w:rPr>
                    <m:t>20</m:t>
                  </m:r>
                  <m:ctrlPr>
                    <w:rPr>
                      <w:rFonts w:ascii="Cambria Math" w:hAnsi="Cambria Math" w:cs="Times New Roman"/>
                      <w:i/>
                      <w:sz w:val="26"/>
                      <w:szCs w:val="26"/>
                    </w:rPr>
                  </m:ctrlPr>
                </m:e>
              </m:mr>
              <m:mr>
                <m:e>
                  <m:r>
                    <m:rPr/>
                    <w:rPr>
                      <w:rFonts w:hint="default" w:ascii="Cambria Math" w:hAnsi="Cambria Math" w:cs="Times New Roman"/>
                      <w:sz w:val="26"/>
                      <w:szCs w:val="26"/>
                      <w:lang w:val="en-US"/>
                    </w:rPr>
                    <m:t>8</m:t>
                  </m:r>
                  <m:ctrlPr>
                    <w:rPr>
                      <w:rFonts w:ascii="Cambria Math" w:hAnsi="Cambria Math" w:cs="Times New Roman"/>
                      <w:i/>
                      <w:sz w:val="26"/>
                      <w:szCs w:val="26"/>
                    </w:rPr>
                  </m:ctrlPr>
                </m:e>
                <m:e>
                  <m:r>
                    <m:rPr/>
                    <w:rPr>
                      <w:rFonts w:hint="default" w:ascii="Cambria Math" w:hAnsi="Cambria Math" w:cs="Times New Roman"/>
                      <w:sz w:val="26"/>
                      <w:szCs w:val="26"/>
                      <w:lang w:val="en-US"/>
                    </w:rPr>
                    <m:t>20</m:t>
                  </m:r>
                  <m:ctrlPr>
                    <w:rPr>
                      <w:rFonts w:ascii="Cambria Math" w:hAnsi="Cambria Math" w:cs="Times New Roman"/>
                      <w:i/>
                      <w:sz w:val="26"/>
                      <w:szCs w:val="26"/>
                    </w:rPr>
                  </m:ctrlPr>
                </m:e>
                <m:e>
                  <m:r>
                    <m:rPr/>
                    <w:rPr>
                      <w:rFonts w:hint="default" w:ascii="Cambria Math" w:hAnsi="Cambria Math" w:cs="Times New Roman"/>
                      <w:sz w:val="26"/>
                      <w:szCs w:val="26"/>
                      <w:lang w:val="en-US"/>
                    </w:rPr>
                    <m:t>18</m:t>
                  </m:r>
                  <m:ctrlPr>
                    <w:rPr>
                      <w:rFonts w:ascii="Cambria Math" w:hAnsi="Cambria Math" w:cs="Times New Roman"/>
                      <w:i/>
                      <w:sz w:val="26"/>
                      <w:szCs w:val="26"/>
                    </w:rPr>
                  </m:ctrlPr>
                </m:e>
              </m:mr>
            </m:m>
            <m:ctrlPr>
              <w:rPr>
                <w:rFonts w:ascii="Cambria Math" w:hAnsi="Cambria Math" w:cs="Times New Roman"/>
                <w:i/>
                <w:sz w:val="26"/>
                <w:szCs w:val="26"/>
              </w:rPr>
            </m:ctrlPr>
          </m:e>
        </m:d>
      </m:oMath>
    </w:p>
    <w:p w14:paraId="6CC3D523">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 Tính XᵀY</w:t>
      </w:r>
    </w:p>
    <w:p w14:paraId="42B814DA">
      <w:pPr>
        <w:spacing w:after="10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XᵀY =</w:t>
      </w:r>
      <w:r>
        <w:rPr>
          <w:rFonts w:hint="default" w:ascii="Times New Roman" w:hAnsi="Times New Roman" w:cs="Times New Roman"/>
          <w:sz w:val="26"/>
          <w:szCs w:val="26"/>
          <w:lang w:val="en-US"/>
        </w:rPr>
        <w:t xml:space="preserve"> </w:t>
      </w:r>
      <m:oMath>
        <m:d>
          <m:dPr>
            <m:begChr m:val="["/>
            <m:endChr m:val="]"/>
            <m:ctrlPr>
              <w:rPr>
                <w:rFonts w:ascii="Cambria Math" w:hAnsi="Cambria Math" w:cs="Times New Roman"/>
                <w:i/>
                <w:sz w:val="26"/>
                <w:szCs w:val="26"/>
              </w:rPr>
            </m:ctrlPr>
          </m:dPr>
          <m:e>
            <m:m>
              <m:mPr>
                <m:mcs>
                  <m:mc>
                    <m:mcPr>
                      <m:count m:val="4"/>
                      <m:mcJc m:val="center"/>
                    </m:mcPr>
                  </m:mc>
                </m:mcs>
                <m:ctrlPr>
                  <w:rPr>
                    <w:rFonts w:ascii="Cambria Math" w:hAnsi="Cambria Math" w:cs="Times New Roman"/>
                    <w:i/>
                    <w:sz w:val="26"/>
                    <w:szCs w:val="26"/>
                  </w:rPr>
                </m:ctrlPr>
              </m:mPr>
              <m:mr>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1</m:t>
                  </m:r>
                  <m:ctrlPr>
                    <w:rPr>
                      <w:rFonts w:ascii="Cambria Math" w:hAnsi="Cambria Math" w:cs="Times New Roman"/>
                      <w:i/>
                      <w:sz w:val="26"/>
                      <w:szCs w:val="26"/>
                    </w:rPr>
                  </m:ctrlPr>
                </m:e>
              </m:mr>
              <m:mr>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2</m:t>
                  </m:r>
                  <m:ctrlPr>
                    <w:rPr>
                      <w:rFonts w:ascii="Cambria Math" w:hAnsi="Cambria Math" w:cs="Times New Roman"/>
                      <w:i/>
                      <w:sz w:val="26"/>
                      <w:szCs w:val="26"/>
                    </w:rPr>
                  </m:ctrlPr>
                </m:e>
                <m:e>
                  <m:r>
                    <m:rPr/>
                    <w:rPr>
                      <w:rFonts w:hint="default" w:ascii="Cambria Math" w:hAnsi="Cambria Math" w:cs="Times New Roman"/>
                      <w:sz w:val="26"/>
                      <w:szCs w:val="26"/>
                      <w:lang w:val="en-US"/>
                    </w:rPr>
                    <m:t>3</m:t>
                  </m:r>
                  <m:ctrlPr>
                    <w:rPr>
                      <w:rFonts w:ascii="Cambria Math" w:hAnsi="Cambria Math" w:cs="Times New Roman"/>
                      <w:i/>
                      <w:sz w:val="26"/>
                      <w:szCs w:val="26"/>
                    </w:rPr>
                  </m:ctrlPr>
                </m:e>
                <m:e>
                  <m:r>
                    <m:rPr/>
                    <w:rPr>
                      <w:rFonts w:hint="default" w:ascii="Cambria Math" w:hAnsi="Cambria Math" w:cs="Times New Roman"/>
                      <w:sz w:val="26"/>
                      <w:szCs w:val="26"/>
                      <w:lang w:val="en-US"/>
                    </w:rPr>
                    <m:t>4</m:t>
                  </m:r>
                  <m:ctrlPr>
                    <w:rPr>
                      <w:rFonts w:ascii="Cambria Math" w:hAnsi="Cambria Math" w:cs="Times New Roman"/>
                      <w:i/>
                      <w:sz w:val="26"/>
                      <w:szCs w:val="26"/>
                    </w:rPr>
                  </m:ctrlPr>
                </m:e>
              </m:mr>
              <m:mr>
                <m:e>
                  <m:r>
                    <m:rPr/>
                    <w:rPr>
                      <w:rFonts w:hint="default" w:ascii="Cambria Math" w:hAnsi="Cambria Math" w:cs="Times New Roman"/>
                      <w:sz w:val="26"/>
                      <w:szCs w:val="26"/>
                      <w:lang w:val="en-US"/>
                    </w:rPr>
                    <m:t>2</m:t>
                  </m:r>
                  <m:ctrlPr>
                    <w:rPr>
                      <w:rFonts w:ascii="Cambria Math" w:hAnsi="Cambria Math" w:cs="Times New Roman"/>
                      <w:i/>
                      <w:sz w:val="26"/>
                      <w:szCs w:val="26"/>
                    </w:rPr>
                  </m:ctrlPr>
                </m:e>
                <m:e>
                  <m:r>
                    <m:rPr/>
                    <w:rPr>
                      <w:rFonts w:hint="default" w:ascii="Cambria Math" w:hAnsi="Cambria Math" w:cs="Times New Roman"/>
                      <w:sz w:val="26"/>
                      <w:szCs w:val="26"/>
                      <w:lang w:val="en-US"/>
                    </w:rPr>
                    <m:t>1</m:t>
                  </m:r>
                  <m:ctrlPr>
                    <w:rPr>
                      <w:rFonts w:ascii="Cambria Math" w:hAnsi="Cambria Math" w:cs="Times New Roman"/>
                      <w:i/>
                      <w:sz w:val="26"/>
                      <w:szCs w:val="26"/>
                    </w:rPr>
                  </m:ctrlPr>
                </m:e>
                <m:e>
                  <m:r>
                    <m:rPr/>
                    <w:rPr>
                      <w:rFonts w:hint="default" w:ascii="Cambria Math" w:hAnsi="Cambria Math" w:cs="Times New Roman"/>
                      <w:sz w:val="26"/>
                      <w:szCs w:val="26"/>
                      <w:lang w:val="en-US"/>
                    </w:rPr>
                    <m:t>2</m:t>
                  </m:r>
                  <m:ctrlPr>
                    <w:rPr>
                      <w:rFonts w:ascii="Cambria Math" w:hAnsi="Cambria Math" w:cs="Times New Roman"/>
                      <w:i/>
                      <w:sz w:val="26"/>
                      <w:szCs w:val="26"/>
                    </w:rPr>
                  </m:ctrlPr>
                </m:e>
                <m:e>
                  <m:r>
                    <m:rPr/>
                    <w:rPr>
                      <w:rFonts w:hint="default" w:ascii="Cambria Math" w:hAnsi="Cambria Math" w:cs="Times New Roman"/>
                      <w:sz w:val="26"/>
                      <w:szCs w:val="26"/>
                      <w:lang w:val="en-US"/>
                    </w:rPr>
                    <m:t>3</m:t>
                  </m:r>
                  <m:ctrlPr>
                    <w:rPr>
                      <w:rFonts w:ascii="Cambria Math" w:hAnsi="Cambria Math" w:cs="Times New Roman"/>
                      <w:i/>
                      <w:sz w:val="26"/>
                      <w:szCs w:val="26"/>
                    </w:rPr>
                  </m:ctrlPr>
                </m:e>
              </m:mr>
            </m:m>
            <m:ctrlPr>
              <w:rPr>
                <w:rFonts w:ascii="Cambria Math" w:hAnsi="Cambria Math" w:cs="Times New Roman"/>
                <w:i/>
                <w:sz w:val="26"/>
                <w:szCs w:val="26"/>
              </w:rPr>
            </m:ctrlPr>
          </m:e>
        </m:d>
        <m:d>
          <m:dPr>
            <m:begChr m:val="["/>
            <m:endChr m:val="]"/>
            <m:ctrlPr>
              <w:rPr>
                <w:rFonts w:ascii="Cambria Math" w:hAnsi="Cambria Math" w:cs="Times New Roman"/>
                <w:i/>
                <w:sz w:val="26"/>
                <w:szCs w:val="26"/>
                <w:lang w:val="en-US"/>
              </w:rPr>
            </m:ctrlPr>
          </m:dPr>
          <m:e>
            <m:m>
              <m:mPr>
                <m:mcs>
                  <m:mc>
                    <m:mcPr>
                      <m:count m:val="1"/>
                      <m:mcJc m:val="center"/>
                    </m:mcPr>
                  </m:mc>
                </m:mcs>
                <m:ctrlPr>
                  <w:rPr>
                    <w:rFonts w:ascii="Cambria Math" w:hAnsi="Cambria Math" w:cs="Times New Roman"/>
                    <w:i/>
                    <w:sz w:val="26"/>
                    <w:szCs w:val="26"/>
                    <w:lang w:val="en-US"/>
                  </w:rPr>
                </m:ctrlPr>
              </m:mPr>
              <m:mr>
                <m:e>
                  <m:r>
                    <m:rPr/>
                    <w:rPr>
                      <w:rFonts w:hint="default" w:ascii="Cambria Math" w:hAnsi="Cambria Math" w:cs="Times New Roman"/>
                      <w:sz w:val="26"/>
                      <w:szCs w:val="26"/>
                      <w:lang w:val="en-US"/>
                    </w:rPr>
                    <m:t>5</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6</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9</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12</m:t>
                  </m:r>
                  <m:ctrlPr>
                    <w:rPr>
                      <w:rFonts w:ascii="Cambria Math" w:hAnsi="Cambria Math" w:cs="Times New Roman"/>
                      <w:i/>
                      <w:sz w:val="26"/>
                      <w:szCs w:val="26"/>
                      <w:lang w:val="en-US"/>
                    </w:rPr>
                  </m:ctrlPr>
                </m:e>
              </m:mr>
            </m:m>
            <m:ctrlPr>
              <w:rPr>
                <w:rFonts w:ascii="Cambria Math" w:hAnsi="Cambria Math" w:cs="Times New Roman"/>
                <w:i/>
                <w:sz w:val="26"/>
                <w:szCs w:val="26"/>
                <w:lang w:val="en-US"/>
              </w:rPr>
            </m:ctrlPr>
          </m:e>
        </m:d>
      </m:oMath>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 </w:t>
      </w:r>
      <m:oMath>
        <m:d>
          <m:dPr>
            <m:begChr m:val="["/>
            <m:endChr m:val="]"/>
            <m:ctrlPr>
              <w:rPr>
                <w:rFonts w:ascii="Cambria Math" w:hAnsi="Cambria Math" w:cs="Times New Roman"/>
                <w:i/>
                <w:sz w:val="26"/>
                <w:szCs w:val="26"/>
                <w:lang w:val="en-US"/>
              </w:rPr>
            </m:ctrlPr>
          </m:dPr>
          <m:e>
            <m:m>
              <m:mPr>
                <m:mcs>
                  <m:mc>
                    <m:mcPr>
                      <m:count m:val="1"/>
                      <m:mcJc m:val="center"/>
                    </m:mcPr>
                  </m:mc>
                </m:mcs>
                <m:ctrlPr>
                  <w:rPr>
                    <w:rFonts w:ascii="Cambria Math" w:hAnsi="Cambria Math" w:cs="Times New Roman"/>
                    <w:i/>
                    <w:sz w:val="26"/>
                    <w:szCs w:val="26"/>
                    <w:lang w:val="en-US"/>
                  </w:rPr>
                </m:ctrlPr>
              </m:mPr>
              <m:mr>
                <m:e>
                  <m:r>
                    <m:rPr/>
                    <w:rPr>
                      <w:rFonts w:hint="default" w:ascii="Cambria Math" w:hAnsi="Cambria Math" w:cs="Times New Roman"/>
                      <w:sz w:val="26"/>
                      <w:szCs w:val="26"/>
                      <w:lang w:val="en-US"/>
                    </w:rPr>
                    <m:t>32</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92</m:t>
                  </m:r>
                  <m:ctrlPr>
                    <w:rPr>
                      <w:rFonts w:ascii="Cambria Math" w:hAnsi="Cambria Math" w:cs="Times New Roman"/>
                      <w:i/>
                      <w:sz w:val="26"/>
                      <w:szCs w:val="26"/>
                      <w:lang w:val="en-US"/>
                    </w:rPr>
                  </m:ctrlPr>
                </m:e>
              </m:mr>
              <m:mr>
                <m:e>
                  <m:r>
                    <m:rPr/>
                    <w:rPr>
                      <w:rFonts w:hint="default" w:ascii="Cambria Math" w:hAnsi="Cambria Math" w:cs="Times New Roman"/>
                      <w:sz w:val="26"/>
                      <w:szCs w:val="26"/>
                      <w:lang w:val="en-US"/>
                    </w:rPr>
                    <m:t>70</m:t>
                  </m:r>
                  <m:ctrlPr>
                    <w:rPr>
                      <w:rFonts w:ascii="Cambria Math" w:hAnsi="Cambria Math" w:cs="Times New Roman"/>
                      <w:i/>
                      <w:sz w:val="26"/>
                      <w:szCs w:val="26"/>
                      <w:lang w:val="en-US"/>
                    </w:rPr>
                  </m:ctrlPr>
                </m:e>
              </m:mr>
            </m:m>
            <m:ctrlPr>
              <w:rPr>
                <w:rFonts w:ascii="Cambria Math" w:hAnsi="Cambria Math" w:cs="Times New Roman"/>
                <w:i/>
                <w:sz w:val="26"/>
                <w:szCs w:val="26"/>
                <w:lang w:val="en-US"/>
              </w:rPr>
            </m:ctrlPr>
          </m:e>
        </m:d>
      </m:oMath>
    </w:p>
    <w:p w14:paraId="5B6CBD3B">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e) Vector tham số</w:t>
      </w:r>
    </w:p>
    <w:p w14:paraId="24227EDC">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β̂ = [1, 2, 1]ᵀ</w:t>
      </w:r>
    </w:p>
    <w:p w14:paraId="1093148C">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β₀ = 1, β₁ = 2, β₂ = 1</w:t>
      </w:r>
    </w:p>
    <w:p w14:paraId="360D936B">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ŷ = 1 + 2x₁ + x₂</w:t>
      </w:r>
    </w:p>
    <w:p w14:paraId="05A098CF">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 Dự đoán x₁ = 5, x₂ = 2</w:t>
      </w:r>
    </w:p>
    <w:p w14:paraId="1C419E40">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ŷ = 1 + 2×5 + 2 = 13</w:t>
      </w:r>
    </w:p>
    <w:p w14:paraId="7AAAE041">
      <w:pPr>
        <w:spacing w:after="8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Kết quả: ŷ = 13.</w:t>
      </w:r>
    </w:p>
    <w:p w14:paraId="1FCA9075">
      <w:pPr>
        <w:spacing w:after="80" w:line="360" w:lineRule="auto"/>
        <w:jc w:val="both"/>
        <w:rPr>
          <w:rFonts w:hint="default" w:ascii="Times New Roman" w:hAnsi="Times New Roman" w:cs="Times New Roman"/>
          <w:b/>
          <w:sz w:val="26"/>
          <w:szCs w:val="26"/>
        </w:rPr>
      </w:pPr>
    </w:p>
    <w:p w14:paraId="79F8C5B1">
      <w:pPr>
        <w:pStyle w:val="2"/>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CÂU 5</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LINEAR REGRESSION + BATCH GRADIENT DESCENT</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A1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vAlign w:val="center"/>
          </w:tcPr>
          <w:p w14:paraId="3141D07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x</w:t>
            </w:r>
          </w:p>
        </w:tc>
        <w:tc>
          <w:tcPr>
            <w:tcW w:w="5040" w:type="dxa"/>
            <w:vAlign w:val="center"/>
          </w:tcPr>
          <w:p w14:paraId="17E4C98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y</w:t>
            </w:r>
          </w:p>
        </w:tc>
      </w:tr>
      <w:tr w14:paraId="307C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CEA833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5040" w:type="dxa"/>
            <w:vAlign w:val="center"/>
          </w:tcPr>
          <w:p w14:paraId="7403BB0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r>
      <w:tr w14:paraId="4451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2EBDB4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5040" w:type="dxa"/>
            <w:vAlign w:val="center"/>
          </w:tcPr>
          <w:p w14:paraId="4179A0E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r>
      <w:tr w14:paraId="27A3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0662F7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5040" w:type="dxa"/>
            <w:vAlign w:val="center"/>
          </w:tcPr>
          <w:p w14:paraId="51097170">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r>
      <w:tr w14:paraId="51C4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0BA1BC">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5040" w:type="dxa"/>
            <w:vAlign w:val="center"/>
          </w:tcPr>
          <w:p w14:paraId="042F8859">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w:t>
            </w:r>
          </w:p>
        </w:tc>
      </w:tr>
      <w:tr w14:paraId="780A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AE85D3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w:t>
            </w:r>
          </w:p>
        </w:tc>
        <w:tc>
          <w:tcPr>
            <w:tcW w:w="5040" w:type="dxa"/>
            <w:vAlign w:val="center"/>
          </w:tcPr>
          <w:p w14:paraId="6C80D61D">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6</w:t>
            </w:r>
          </w:p>
        </w:tc>
      </w:tr>
    </w:tbl>
    <w:p w14:paraId="15B33265">
      <w:pPr>
        <w:spacing w:line="360" w:lineRule="auto"/>
        <w:jc w:val="both"/>
        <w:rPr>
          <w:rFonts w:hint="default" w:ascii="Times New Roman" w:hAnsi="Times New Roman" w:cs="Times New Roman"/>
          <w:sz w:val="26"/>
          <w:szCs w:val="26"/>
        </w:rPr>
      </w:pPr>
    </w:p>
    <w:p w14:paraId="76DE784F">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ŷ = wx + b</w:t>
      </w:r>
    </w:p>
    <w:p w14:paraId="77659003">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w⁽⁰⁾ = 0, b⁽⁰⁾ = 0, η = 0.1, m = 5.</w:t>
      </w:r>
    </w:p>
    <w:p w14:paraId="4787A1B6">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J(w,b) =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m:t>
            </m:r>
            <m:ctrlPr>
              <w:rPr>
                <w:rFonts w:ascii="Cambria Math" w:hAnsi="Cambria Math" w:cs="Times New Roman"/>
                <w:i/>
                <w:sz w:val="26"/>
                <w:szCs w:val="26"/>
              </w:rPr>
            </m:ctrlPr>
          </m:num>
          <m:den>
            <m:r>
              <m:rPr/>
              <w:rPr>
                <w:rFonts w:hint="default" w:ascii="Cambria Math" w:hAnsi="Cambria Math" w:cs="Times New Roman"/>
                <w:sz w:val="26"/>
                <w:szCs w:val="26"/>
                <w:lang w:val="en-US"/>
              </w:rPr>
              <m:t>2m</m:t>
            </m:r>
            <m:ctrlPr>
              <w:rPr>
                <w:rFonts w:ascii="Cambria Math" w:hAnsi="Cambria Math" w:cs="Times New Roman"/>
                <w:i/>
                <w:sz w:val="26"/>
                <w:szCs w:val="26"/>
              </w:rPr>
            </m:ctrlPr>
          </m:den>
        </m:f>
      </m:oMath>
      <w:r>
        <w:rPr>
          <w:rFonts w:hint="default" w:ascii="Times New Roman" w:hAnsi="Times New Roman" w:cs="Times New Roman"/>
          <w:sz w:val="26"/>
          <w:szCs w:val="26"/>
        </w:rPr>
        <w:t>Σ[yᵢ − (wxᵢ+b)]²</w:t>
      </w:r>
    </w:p>
    <w:p w14:paraId="1B1537A9">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Đạo hàm</w:t>
      </w:r>
    </w:p>
    <w:p w14:paraId="02F74BC6">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m:t>
            </m:r>
            <m:r>
              <m:rPr>
                <m:sty m:val="p"/>
              </m:rPr>
              <w:rPr>
                <w:rFonts w:hint="default" w:ascii="Times New Roman" w:hAnsi="Times New Roman" w:cs="Times New Roman"/>
                <w:sz w:val="26"/>
                <w:szCs w:val="26"/>
                <w:lang w:val="en-US"/>
              </w:rPr>
              <m:t>w</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m:t>
            </m:r>
            <m:ctrlPr>
              <w:rPr>
                <w:rFonts w:ascii="Cambria Math" w:hAnsi="Cambria Math" w:cs="Times New Roman"/>
                <w:i/>
                <w:sz w:val="26"/>
                <w:szCs w:val="26"/>
              </w:rPr>
            </m:ctrlPr>
          </m:num>
          <m:den>
            <m:r>
              <m:rPr/>
              <w:rPr>
                <w:rFonts w:hint="default" w:ascii="Cambria Math" w:hAnsi="Cambria Math" w:cs="Times New Roman"/>
                <w:sz w:val="26"/>
                <w:szCs w:val="26"/>
                <w:lang w:val="en-US"/>
              </w:rPr>
              <m:t>m</m:t>
            </m:r>
            <m:ctrlPr>
              <w:rPr>
                <w:rFonts w:ascii="Cambria Math" w:hAnsi="Cambria Math" w:cs="Times New Roman"/>
                <w:i/>
                <w:sz w:val="26"/>
                <w:szCs w:val="26"/>
              </w:rPr>
            </m:ctrlPr>
          </m:den>
        </m:f>
      </m:oMath>
      <w:r>
        <w:rPr>
          <w:rFonts w:hint="default" w:ascii="Times New Roman" w:hAnsi="Times New Roman" w:cs="Times New Roman"/>
          <w:sz w:val="26"/>
          <w:szCs w:val="26"/>
        </w:rPr>
        <w:t>Σxᵢ[yᵢ−(wxᵢ+b)]</w:t>
      </w:r>
    </w:p>
    <w:p w14:paraId="6DAB9B35">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m:t>
            </m:r>
            <m:r>
              <m:rPr>
                <m:sty m:val="p"/>
              </m:rPr>
              <w:rPr>
                <w:rFonts w:hint="default" w:ascii="Times New Roman" w:hAnsi="Times New Roman" w:cs="Times New Roman"/>
                <w:sz w:val="26"/>
                <w:szCs w:val="26"/>
                <w:lang w:val="en-US"/>
              </w:rPr>
              <m:t>b</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w:t>
      </w:r>
      <m:oMath>
        <m:f>
          <m:fPr>
            <m:ctrlPr>
              <w:rPr>
                <w:rFonts w:ascii="Cambria Math" w:hAnsi="Cambria Math" w:cs="Times New Roman"/>
                <w:i/>
                <w:sz w:val="26"/>
                <w:szCs w:val="26"/>
              </w:rPr>
            </m:ctrlPr>
          </m:fPr>
          <m:num>
            <m:r>
              <m:rPr/>
              <w:rPr>
                <w:rFonts w:hint="default" w:ascii="Cambria Math" w:hAnsi="Cambria Math" w:cs="Times New Roman"/>
                <w:sz w:val="26"/>
                <w:szCs w:val="26"/>
                <w:lang w:val="en-US"/>
              </w:rPr>
              <m:t>−1</m:t>
            </m:r>
            <m:ctrlPr>
              <w:rPr>
                <w:rFonts w:ascii="Cambria Math" w:hAnsi="Cambria Math" w:cs="Times New Roman"/>
                <w:i/>
                <w:sz w:val="26"/>
                <w:szCs w:val="26"/>
              </w:rPr>
            </m:ctrlPr>
          </m:num>
          <m:den>
            <m:r>
              <m:rPr/>
              <w:rPr>
                <w:rFonts w:hint="default" w:ascii="Cambria Math" w:hAnsi="Cambria Math" w:cs="Times New Roman"/>
                <w:sz w:val="26"/>
                <w:szCs w:val="26"/>
                <w:lang w:val="en-US"/>
              </w:rPr>
              <m:t>m</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Σ[yᵢ−(wxᵢ+b)]</w:t>
      </w:r>
    </w:p>
    <w:p w14:paraId="768669E0">
      <w:pPr>
        <w:spacing w:after="80" w:line="360" w:lineRule="auto"/>
        <w:jc w:val="both"/>
        <w:rPr>
          <w:rFonts w:hint="default" w:ascii="Times New Roman" w:hAnsi="Times New Roman" w:cs="Times New Roman"/>
          <w:sz w:val="26"/>
          <w:szCs w:val="26"/>
        </w:rPr>
      </w:pPr>
      <w:r>
        <w:rPr>
          <w:rFonts w:hint="default" w:ascii="Times New Roman" w:hAnsi="Times New Roman" w:cs="Times New Roman"/>
          <w:b w:val="0"/>
          <w:sz w:val="26"/>
          <w:szCs w:val="26"/>
        </w:rPr>
        <w:t>Ở bước đầu: ŷ = 0 cho mọi mẫu.</w:t>
      </w:r>
    </w:p>
    <w:p w14:paraId="71AA1E4E">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m:t>
            </m:r>
            <m:r>
              <m:rPr>
                <m:sty m:val="p"/>
              </m:rPr>
              <w:rPr>
                <w:rFonts w:hint="default" w:ascii="Times New Roman" w:hAnsi="Times New Roman" w:cs="Times New Roman"/>
                <w:sz w:val="26"/>
                <w:szCs w:val="26"/>
                <w:lang w:val="en-US"/>
              </w:rPr>
              <m:t>w</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w:t>
      </w: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−[1×2 + 2×3 + 3×5 + 4×4 + 5×6]</m:t>
            </m:r>
            <m:ctrlPr>
              <w:rPr>
                <w:rFonts w:ascii="Cambria Math" w:hAnsi="Cambria Math" w:cs="Times New Roman"/>
                <w:i/>
                <w:sz w:val="26"/>
                <w:szCs w:val="26"/>
              </w:rPr>
            </m:ctrlPr>
          </m:num>
          <m:den>
            <m:r>
              <m:rPr/>
              <w:rPr>
                <w:rFonts w:hint="default" w:ascii="Cambria Math" w:hAnsi="Cambria Math" w:cs="Times New Roman"/>
                <w:sz w:val="26"/>
                <w:szCs w:val="26"/>
                <w:lang w:val="en-US"/>
              </w:rPr>
              <m:t>5</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−69/5 = −13.8</w:t>
      </w:r>
    </w:p>
    <w:p w14:paraId="15407C40">
      <w:pPr>
        <w:spacing w:after="100" w:line="360" w:lineRule="auto"/>
        <w:jc w:val="both"/>
        <w:rPr>
          <w:rFonts w:hint="default" w:ascii="Times New Roman" w:hAnsi="Times New Roman" w:cs="Times New Roman"/>
          <w:sz w:val="26"/>
          <w:szCs w:val="26"/>
        </w:rPr>
      </w:pP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∂J</m:t>
            </m:r>
            <m:ctrlPr>
              <w:rPr>
                <w:rFonts w:ascii="Cambria Math" w:hAnsi="Cambria Math" w:cs="Times New Roman"/>
                <w:i/>
                <w:sz w:val="26"/>
                <w:szCs w:val="26"/>
              </w:rPr>
            </m:ctrlPr>
          </m:num>
          <m:den>
            <m:r>
              <m:rPr>
                <m:sty m:val="p"/>
              </m:rPr>
              <w:rPr>
                <w:rFonts w:hint="default" w:ascii="Times New Roman" w:hAnsi="Times New Roman" w:cs="Times New Roman"/>
                <w:sz w:val="26"/>
                <w:szCs w:val="26"/>
              </w:rPr>
              <m:t>∂</m:t>
            </m:r>
            <m:r>
              <m:rPr>
                <m:sty m:val="p"/>
              </m:rPr>
              <w:rPr>
                <w:rFonts w:hint="default" w:ascii="Times New Roman" w:hAnsi="Times New Roman" w:cs="Times New Roman"/>
                <w:sz w:val="26"/>
                <w:szCs w:val="26"/>
                <w:lang w:val="en-US"/>
              </w:rPr>
              <m:t>b</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w:t>
      </w:r>
      <m:oMath>
        <m:f>
          <m:fPr>
            <m:ctrlPr>
              <w:rPr>
                <w:rFonts w:ascii="Cambria Math" w:hAnsi="Cambria Math" w:cs="Times New Roman"/>
                <w:i/>
                <w:sz w:val="26"/>
                <w:szCs w:val="26"/>
              </w:rPr>
            </m:ctrlPr>
          </m:fPr>
          <m:num>
            <m:r>
              <m:rPr>
                <m:sty m:val="p"/>
              </m:rPr>
              <w:rPr>
                <w:rFonts w:hint="default" w:ascii="Times New Roman" w:hAnsi="Times New Roman" w:cs="Times New Roman"/>
                <w:sz w:val="26"/>
                <w:szCs w:val="26"/>
              </w:rPr>
              <m:t>−(2+3+5+4+6)</m:t>
            </m:r>
            <m:ctrlPr>
              <w:rPr>
                <w:rFonts w:ascii="Cambria Math" w:hAnsi="Cambria Math" w:cs="Times New Roman"/>
                <w:i/>
                <w:sz w:val="26"/>
                <w:szCs w:val="26"/>
              </w:rPr>
            </m:ctrlPr>
          </m:num>
          <m:den>
            <m:r>
              <m:rPr/>
              <w:rPr>
                <w:rFonts w:hint="default" w:ascii="Cambria Math" w:hAnsi="Cambria Math" w:cs="Times New Roman"/>
                <w:sz w:val="26"/>
                <w:szCs w:val="26"/>
                <w:lang w:val="en-US"/>
              </w:rPr>
              <m:t>5</m:t>
            </m:r>
            <m:ctrlPr>
              <w:rPr>
                <w:rFonts w:ascii="Cambria Math" w:hAnsi="Cambria Math" w:cs="Times New Roman"/>
                <w:i/>
                <w:sz w:val="26"/>
                <w:szCs w:val="26"/>
              </w:rPr>
            </m:ctrlPr>
          </m:den>
        </m:f>
      </m:oMath>
      <w:r>
        <w:rPr>
          <w:rFonts w:hint="default" w:ascii="Times New Roman" w:hAnsi="Times New Roman" w:cs="Times New Roman"/>
          <w:sz w:val="26"/>
          <w:szCs w:val="26"/>
        </w:rPr>
        <w:t xml:space="preserve"> = −4</w:t>
      </w:r>
    </w:p>
    <w:p w14:paraId="4E8E0EBF">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Cập nhật</w:t>
      </w:r>
    </w:p>
    <w:p w14:paraId="3FDE409C">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w⁽¹⁾ = 0 − 0.1(−13.8) = 1.38</w:t>
      </w:r>
    </w:p>
    <w:p w14:paraId="63B34326">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b⁽¹⁾ = 0 − 0.1(−4) = 0.4</w:t>
      </w:r>
    </w:p>
    <w:p w14:paraId="3E75747F">
      <w:pPr>
        <w:pStyle w:val="3"/>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 Dự đoán x = 6</w:t>
      </w:r>
    </w:p>
    <w:p w14:paraId="0FDC7C71">
      <w:pPr>
        <w:spacing w:after="10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ŷ = 1.38×6 + 0.4 = 8.68</w:t>
      </w:r>
    </w:p>
    <w:p w14:paraId="0143599F">
      <w:pPr>
        <w:spacing w:line="360" w:lineRule="auto"/>
        <w:jc w:val="both"/>
        <w:rPr>
          <w:rFonts w:hint="default" w:ascii="Times New Roman" w:hAnsi="Times New Roman" w:cs="Times New Roman"/>
          <w:b/>
          <w:bCs/>
          <w:sz w:val="26"/>
          <w:szCs w:val="26"/>
          <w:lang w:val="vi-VN"/>
        </w:rPr>
      </w:pPr>
    </w:p>
    <w:p w14:paraId="005EAE62">
      <w:pPr>
        <w:spacing w:line="360" w:lineRule="auto"/>
        <w:jc w:val="both"/>
        <w:rPr>
          <w:rFonts w:hint="default" w:ascii="Times New Roman" w:hAnsi="Times New Roman" w:cs="Times New Roman"/>
          <w:b/>
          <w:bCs/>
          <w:sz w:val="26"/>
          <w:szCs w:val="26"/>
          <w:lang w:val="vi-VN"/>
        </w:rPr>
      </w:pPr>
    </w:p>
    <w:p w14:paraId="5C65C482">
      <w:pPr>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HỒI QUY PHÂN LỚP</w:t>
      </w:r>
    </w:p>
    <w:p w14:paraId="2C4F9286">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6. PHÂN LỚP BẰNG ĐƯỜNG QUYẾT ĐỊNH TUYẾN TÍNH</w:t>
      </w:r>
    </w:p>
    <w:p w14:paraId="6FA20FA7">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Tham số mô hình: Trọng số </w:t>
      </w:r>
      <m:oMath>
        <m:sSub>
          <m:sSubPr>
            <m:ctrlPr>
              <w:rPr>
                <w:rFonts w:hint="default" w:ascii="Cambria Math" w:hAnsi="Times New Roman" w:cs="Times New Roman"/>
                <w:i/>
                <w:sz w:val="26"/>
                <w:szCs w:val="26"/>
                <w:lang w:val="vi-VN"/>
              </w:rPr>
            </m:ctrlPr>
          </m:sSubPr>
          <m:e>
            <m:r>
              <m:rPr/>
              <w:rPr>
                <w:rFonts w:hint="default" w:ascii="Cambria Math" w:hAnsi="Times New Roman" w:cs="Times New Roman"/>
                <w:sz w:val="26"/>
                <w:szCs w:val="26"/>
                <w:lang w:val="vi-VN"/>
              </w:rPr>
              <m:t>w</m:t>
            </m:r>
            <m:ctrlPr>
              <w:rPr>
                <w:rFonts w:hint="default" w:ascii="Cambria Math" w:hAnsi="Times New Roman" w:cs="Times New Roman"/>
                <w:i/>
                <w:sz w:val="26"/>
                <w:szCs w:val="26"/>
                <w:lang w:val="vi-VN"/>
              </w:rPr>
            </m:ctrlPr>
          </m:e>
          <m:sub>
            <m:r>
              <m:rPr/>
              <w:rPr>
                <w:rFonts w:hint="default" w:ascii="Cambria Math" w:hAnsi="Times New Roman" w:cs="Times New Roman"/>
                <w:sz w:val="26"/>
                <w:szCs w:val="26"/>
                <w:lang w:val="vi-VN"/>
              </w:rPr>
              <m:t>1</m:t>
            </m:r>
            <m:ctrlPr>
              <w:rPr>
                <w:rFonts w:hint="default" w:ascii="Cambria Math" w:hAnsi="Times New Roman" w:cs="Times New Roman"/>
                <w:i/>
                <w:sz w:val="26"/>
                <w:szCs w:val="26"/>
                <w:lang w:val="vi-VN"/>
              </w:rPr>
            </m:ctrlPr>
          </m:sub>
        </m:sSub>
        <m:r>
          <m:rPr/>
          <w:rPr>
            <w:rFonts w:hint="default" w:ascii="Cambria Math" w:hAnsi="Cambria Math"/>
            <w:sz w:val="26"/>
            <w:szCs w:val="26"/>
          </w:rPr>
          <m:t>=1,</m:t>
        </m:r>
        <m:sSub>
          <m:sSubPr>
            <m:ctrlPr>
              <w:rPr>
                <w:rFonts w:hint="default" w:ascii="Cambria Math" w:hAnsi="Cambria Math"/>
                <w:sz w:val="26"/>
                <w:szCs w:val="26"/>
              </w:rPr>
            </m:ctrlPr>
          </m:sSubPr>
          <m:e>
            <m:r>
              <m:rPr/>
              <w:rPr>
                <w:rFonts w:hint="default" w:ascii="Cambria Math" w:hAnsi="Cambria Math"/>
                <w:sz w:val="26"/>
                <w:szCs w:val="26"/>
              </w:rPr>
              <m:t>w</m:t>
            </m:r>
            <m:ctrlPr>
              <w:rPr>
                <w:rFonts w:ascii="Cambria Math" w:hAnsi="Cambria Math"/>
                <w:sz w:val="26"/>
                <w:szCs w:val="26"/>
              </w:rPr>
            </m:ctrlPr>
          </m:e>
          <m:sub>
            <m:r>
              <m:rPr/>
              <w:rPr>
                <w:rFonts w:hint="default" w:ascii="Cambria Math" w:hAnsi="Cambria Math"/>
                <w:sz w:val="26"/>
                <w:szCs w:val="26"/>
              </w:rPr>
              <m:t>2</m:t>
            </m:r>
            <m:ctrlPr>
              <w:rPr>
                <w:rFonts w:ascii="Cambria Math" w:hAnsi="Cambria Math"/>
                <w:sz w:val="26"/>
                <w:szCs w:val="26"/>
              </w:rPr>
            </m:ctrlPr>
          </m:sub>
        </m:sSub>
        <m:r>
          <m:rPr/>
          <w:rPr>
            <w:rFonts w:hint="default" w:ascii="Cambria Math" w:hAnsi="Cambria Math"/>
            <w:sz w:val="26"/>
            <w:szCs w:val="26"/>
          </w:rPr>
          <m:t>=</m:t>
        </m:r>
        <m:r>
          <m:rPr/>
          <w:rPr>
            <w:rFonts w:hint="default" w:ascii="Cambria Math" w:hAnsi="Cambria Math"/>
            <w:sz w:val="26"/>
            <w:szCs w:val="26"/>
            <w:lang w:val="vi-VN"/>
          </w:rPr>
          <m:t xml:space="preserve"> −</m:t>
        </m:r>
        <m:r>
          <m:rPr/>
          <w:rPr>
            <w:rFonts w:hint="default" w:ascii="Cambria Math" w:hAnsi="Cambria Math"/>
            <w:sz w:val="26"/>
            <w:szCs w:val="26"/>
          </w:rPr>
          <m:t>1</m:t>
        </m:r>
      </m:oMath>
      <w:r>
        <w:rPr>
          <w:rFonts w:hint="default" w:ascii="Times New Roman" w:hAnsi="Times New Roman" w:cs="Times New Roman"/>
          <w:sz w:val="26"/>
          <w:szCs w:val="26"/>
          <w:lang w:val="en-US"/>
        </w:rPr>
        <w:t xml:space="preserve">, hệ số chặn </w:t>
      </w:r>
      <m:oMath>
        <m:r>
          <m:rPr>
            <m:sty m:val="p"/>
          </m:rPr>
          <w:rPr>
            <w:rFonts w:hint="default" w:ascii="Cambria Math" w:hAnsi="Cambria Math" w:cs="Times New Roman"/>
            <w:sz w:val="26"/>
            <w:szCs w:val="26"/>
            <w:lang w:val="en-US" w:bidi="ar-SA"/>
          </w:rPr>
          <m:t>b = 0</m:t>
        </m:r>
      </m:oMath>
      <w:r>
        <w:rPr>
          <w:rFonts w:hint="default" w:ascii="Times New Roman" w:hAnsi="Times New Roman" w:cs="Times New Roman"/>
          <w:sz w:val="26"/>
          <w:szCs w:val="26"/>
          <w:lang w:val="en-US"/>
        </w:rPr>
        <w:t>.</w:t>
      </w:r>
    </w:p>
    <w:p w14:paraId="394F2189">
      <w:pPr>
        <w:spacing w:line="360" w:lineRule="auto"/>
        <w:jc w:val="both"/>
        <w:rPr>
          <w:rFonts w:hint="default" w:ascii="Times New Roman" w:hAnsi="Cambria Math" w:cs="Times New Roman"/>
          <w:i w:val="0"/>
          <w:sz w:val="26"/>
          <w:szCs w:val="26"/>
          <w:lang w:val="vi-VN" w:eastAsia="zh-CN" w:bidi="ar-SA"/>
        </w:rPr>
      </w:pPr>
      <w:r>
        <w:rPr>
          <w:rFonts w:hint="default" w:ascii="Times New Roman" w:hAnsi="Times New Roman" w:cs="Times New Roman"/>
          <w:sz w:val="26"/>
          <w:szCs w:val="26"/>
          <w:lang w:val="en-US"/>
        </w:rPr>
        <w:t xml:space="preserve"> * Hàm quyết định: </w:t>
      </w:r>
      <m:oMath>
        <m:r>
          <m:rPr/>
          <w:rPr>
            <w:rFonts w:hint="default" w:ascii="Cambria Math" w:hAnsi="Cambria Math" w:cs="Times New Roman"/>
            <w:sz w:val="26"/>
            <w:szCs w:val="26"/>
            <w:lang w:val="vi-VN" w:eastAsia="zh-CN" w:bidi="ar-SA"/>
          </w:rPr>
          <m:t xml:space="preserve">z = </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w</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w</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+b = 1</m:t>
        </m:r>
        <m:r>
          <m:rPr/>
          <w:rPr>
            <w:rFonts w:ascii="Cambria Math" w:hAnsi="Cambria Math" w:cs="Times New Roman"/>
            <w:sz w:val="26"/>
            <w:szCs w:val="26"/>
            <w:lang w:val="vi-VN" w:bidi="ar-SA"/>
          </w:rPr>
          <m:t>⋅</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 xml:space="preserve"> − 1</m:t>
        </m:r>
        <m:r>
          <m:rPr/>
          <w:rPr>
            <w:rFonts w:ascii="Cambria Math" w:hAnsi="Cambria Math" w:cs="Times New Roman"/>
            <w:sz w:val="26"/>
            <w:szCs w:val="26"/>
            <w:lang w:val="vi-VN" w:bidi="ar-SA"/>
          </w:rPr>
          <m:t>⋅</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 xml:space="preserve">+0= </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oMath>
      <w:r>
        <w:rPr>
          <w:rFonts w:hint="default" w:ascii="Times New Roman" w:hAnsi="Cambria Math" w:cs="Times New Roman"/>
          <w:i w:val="0"/>
          <w:sz w:val="26"/>
          <w:szCs w:val="26"/>
          <w:lang w:val="vi-VN" w:eastAsia="zh-CN" w:bidi="ar-SA"/>
        </w:rPr>
        <w:t>.</w:t>
      </w:r>
    </w:p>
    <w:p w14:paraId="32EAEC14">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Quy tắc: Mẫu thuộc Lớp 1 nếu </w:t>
      </w:r>
      <m:oMath>
        <m:r>
          <m:rPr/>
          <w:rPr>
            <w:rFonts w:hint="default" w:ascii="Cambria Math" w:hAnsi="Cambria Math" w:cs="Times New Roman"/>
            <w:sz w:val="26"/>
            <w:szCs w:val="26"/>
            <w:lang w:val="vi-VN" w:eastAsia="zh-CN" w:bidi="ar-SA"/>
          </w:rPr>
          <m:t>z</m:t>
        </m:r>
        <m:r>
          <m:rPr/>
          <w:rPr>
            <w:rFonts w:hint="default" w:ascii="Cambria Math" w:hAnsi="Cambria Math" w:cs="Cambria Math"/>
            <w:sz w:val="26"/>
            <w:szCs w:val="26"/>
            <w:lang w:val="vi-VN" w:eastAsia="zh-CN" w:bidi="ar-SA"/>
          </w:rPr>
          <m:t>≥</m:t>
        </m:r>
        <m:r>
          <m:rPr/>
          <w:rPr>
            <w:rFonts w:hint="default" w:ascii="Cambria Math" w:hAnsi="Cambria Math" w:cs="Times New Roman"/>
            <w:sz w:val="26"/>
            <w:szCs w:val="26"/>
            <w:lang w:val="vi-VN" w:eastAsia="zh-CN" w:bidi="ar-SA"/>
          </w:rPr>
          <m:t>0</m:t>
        </m:r>
      </m:oMath>
      <w:r>
        <w:rPr>
          <w:rFonts w:hint="default" w:ascii="Times New Roman" w:hAnsi="Times New Roman" w:cs="Times New Roman"/>
          <w:sz w:val="26"/>
          <w:szCs w:val="26"/>
          <w:lang w:val="en-US"/>
        </w:rPr>
        <w:t xml:space="preserve">, thuộc Lớp </w:t>
      </w:r>
      <m:oMath>
        <m:r>
          <m:rPr>
            <m:sty m:val="p"/>
          </m:rPr>
          <w:rPr>
            <w:rFonts w:hint="default" w:ascii="Cambria Math" w:hAnsi="Times New Roman" w:cs="Times New Roman"/>
            <w:sz w:val="26"/>
            <w:szCs w:val="26"/>
            <w:lang w:val="vi-VN"/>
          </w:rPr>
          <m:t>−</m:t>
        </m:r>
        <m:r>
          <m:rPr>
            <m:sty m:val="p"/>
          </m:rPr>
          <w:rPr>
            <w:rFonts w:hint="default" w:ascii="Cambria Math" w:hAnsi="Cambria Math" w:cs="Times New Roman"/>
            <w:sz w:val="26"/>
            <w:szCs w:val="26"/>
            <w:lang w:val="en-US" w:bidi="ar-SA"/>
          </w:rPr>
          <m:t>1</m:t>
        </m:r>
      </m:oMath>
      <w:r>
        <w:rPr>
          <w:rFonts w:hint="default" w:ascii="Times New Roman" w:hAnsi="Times New Roman" w:cs="Times New Roman"/>
          <w:sz w:val="26"/>
          <w:szCs w:val="26"/>
          <w:lang w:val="en-US"/>
        </w:rPr>
        <w:t xml:space="preserve"> nếu </w:t>
      </w:r>
      <m:oMath>
        <m:r>
          <m:rPr>
            <m:sty m:val="p"/>
          </m:rPr>
          <w:rPr>
            <w:rFonts w:hint="default" w:ascii="Cambria Math" w:hAnsi="Cambria Math" w:cs="Times New Roman"/>
            <w:sz w:val="26"/>
            <w:szCs w:val="26"/>
            <w:lang w:val="en-US" w:bidi="ar-SA"/>
          </w:rPr>
          <m:t>z &lt; 0</m:t>
        </m:r>
      </m:oMath>
      <w:r>
        <w:rPr>
          <w:rFonts w:hint="default" w:ascii="Times New Roman" w:hAnsi="Times New Roman" w:cs="Times New Roman"/>
          <w:sz w:val="26"/>
          <w:szCs w:val="26"/>
          <w:lang w:val="en-US"/>
        </w:rPr>
        <w:t>.</w:t>
      </w:r>
    </w:p>
    <w:p w14:paraId="668C824A">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a) Tính giá trị </w:t>
      </w:r>
      <m:oMath>
        <m:r>
          <m:rPr>
            <m:sty m:val="bi"/>
          </m:rPr>
          <w:rPr>
            <w:rFonts w:hint="default" w:ascii="Cambria Math" w:hAnsi="Cambria Math" w:cs="Times New Roman"/>
            <w:sz w:val="26"/>
            <w:szCs w:val="26"/>
            <w:lang w:val="en-US" w:bidi="ar-SA"/>
          </w:rPr>
          <m:t xml:space="preserve">z </m:t>
        </m:r>
      </m:oMath>
      <w:r>
        <w:rPr>
          <w:rFonts w:hint="default" w:ascii="Times New Roman" w:hAnsi="Times New Roman" w:cs="Times New Roman"/>
          <w:b/>
          <w:bCs/>
          <w:i/>
          <w:iCs/>
          <w:sz w:val="26"/>
          <w:szCs w:val="26"/>
          <w:lang w:val="en-US"/>
        </w:rPr>
        <w:t>cho từng điểm:</w:t>
      </w:r>
    </w:p>
    <w:p w14:paraId="28009F38">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Thay tọa độ từng điểm vào hàm </w:t>
      </w:r>
      <m:oMath>
        <m:r>
          <m:rPr/>
          <w:rPr>
            <w:rFonts w:hint="default" w:ascii="Cambria Math" w:hAnsi="Cambria Math" w:cs="Times New Roman"/>
            <w:sz w:val="26"/>
            <w:szCs w:val="26"/>
            <w:lang w:val="vi-VN" w:eastAsia="zh-CN" w:bidi="ar-SA"/>
          </w:rPr>
          <m:t xml:space="preserve">z = </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 xml:space="preserve"> − 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oMath>
      <w:r>
        <w:rPr>
          <w:rFonts w:hint="default" w:ascii="Times New Roman" w:hAnsi="Times New Roman" w:cs="Times New Roman"/>
          <w:sz w:val="26"/>
          <w:szCs w:val="26"/>
          <w:lang w:val="en-US"/>
        </w:rPr>
        <w:t>:</w:t>
      </w:r>
    </w:p>
    <w:p w14:paraId="38AAB1D8">
      <w:pPr>
        <w:spacing w:line="360" w:lineRule="auto"/>
        <w:jc w:val="both"/>
        <w:rPr>
          <w:rFonts w:hint="default" w:hAnsi="Cambria Math" w:cs="Times New Roman"/>
          <w:i w:val="0"/>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Điểm A(1, 1):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A</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1−1=0</m:t>
        </m:r>
      </m:oMath>
    </w:p>
    <w:p w14:paraId="5CAE78DC">
      <w:pPr>
        <w:numPr>
          <w:ilvl w:val="0"/>
          <w:numId w:val="0"/>
        </w:numPr>
        <w:spacing w:line="360" w:lineRule="auto"/>
        <w:ind w:leftChars="0"/>
        <w:jc w:val="both"/>
        <w:rPr>
          <w:rFonts w:hint="default" w:hAnsi="Cambria Math" w:cs="Times New Roman"/>
          <w:i w:val="0"/>
          <w:sz w:val="26"/>
          <w:szCs w:val="26"/>
          <w:lang w:val="vi-VN"/>
        </w:rPr>
      </w:pPr>
      <w:r>
        <w:rPr>
          <w:rFonts w:hint="default" w:ascii="Times New Roman" w:hAnsi="Cambria Math" w:cs="Times New Roman"/>
          <w:i w:val="0"/>
          <w:sz w:val="26"/>
          <w:szCs w:val="26"/>
          <w:lang w:val="vi-VN"/>
        </w:rPr>
        <w:t xml:space="preserve">- </w:t>
      </w:r>
      <w:r>
        <w:rPr>
          <w:rFonts w:hint="default" w:ascii="Times New Roman" w:hAnsi="Times New Roman" w:cs="Times New Roman"/>
          <w:sz w:val="26"/>
          <w:szCs w:val="26"/>
          <w:lang w:val="en-US"/>
        </w:rPr>
        <w:t xml:space="preserve">Điểm B(2, 1):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B</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=2−1=1</m:t>
        </m:r>
      </m:oMath>
    </w:p>
    <w:p w14:paraId="618AB1B4">
      <w:pPr>
        <w:spacing w:line="360" w:lineRule="auto"/>
        <w:jc w:val="both"/>
        <w:rPr>
          <w:rFonts w:hint="default" w:hAnsi="Cambria Math" w:cs="Times New Roman"/>
          <w:i w:val="0"/>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 xml:space="preserve">Điểm C(1, 3):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C</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=1−3=−2</m:t>
        </m:r>
      </m:oMath>
    </w:p>
    <w:p w14:paraId="464D3BA4">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 xml:space="preserve">Điểm D(4, 2):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D</m:t>
            </m:r>
            <m:ctrlPr>
              <w:rPr>
                <w:rFonts w:ascii="Cambria Math" w:hAnsi="Cambria Math" w:cs="Times New Roman"/>
                <w:i/>
                <w:sz w:val="26"/>
                <w:szCs w:val="26"/>
                <w:lang w:val="en-US"/>
              </w:rPr>
            </m:ctrlPr>
          </m:sub>
        </m:sSub>
        <m:r>
          <m:rPr>
            <m:sty m:val="p"/>
          </m:rPr>
          <w:rPr>
            <w:rFonts w:hint="default" w:ascii="Cambria Math" w:hAnsi="Cambria Math" w:cs="Times New Roman"/>
            <w:sz w:val="26"/>
            <w:szCs w:val="26"/>
            <w:lang w:val="en-US" w:bidi="ar-SA"/>
          </w:rPr>
          <m:t xml:space="preserve">= 4 </m:t>
        </m:r>
        <m:r>
          <m:rPr>
            <m:sty m:val="p"/>
          </m:rPr>
          <w:rPr>
            <w:rFonts w:hint="default" w:ascii="Cambria Math" w:hAnsi="Cambria Math" w:cs="Times New Roman"/>
            <w:sz w:val="26"/>
            <w:szCs w:val="26"/>
            <w:lang w:val="vi-VN" w:bidi="ar-SA"/>
          </w:rPr>
          <m:t>−</m:t>
        </m:r>
        <m:r>
          <m:rPr>
            <m:sty m:val="p"/>
          </m:rPr>
          <w:rPr>
            <w:rFonts w:hint="default" w:ascii="Cambria Math" w:hAnsi="Cambria Math" w:cs="Times New Roman"/>
            <w:sz w:val="26"/>
            <w:szCs w:val="26"/>
            <w:lang w:val="en-US" w:bidi="ar-SA"/>
          </w:rPr>
          <m:t xml:space="preserve"> 2 = 2</m:t>
        </m:r>
      </m:oMath>
    </w:p>
    <w:p w14:paraId="15B7A036">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b) Xác định lớp của từng điểm:</w:t>
      </w:r>
    </w:p>
    <w:p w14:paraId="1A8419DF">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Dựa trên giá trị</w:t>
      </w:r>
      <m:oMath>
        <m:r>
          <m:rPr>
            <m:sty m:val="p"/>
          </m:rPr>
          <w:rPr>
            <w:rFonts w:hint="default" w:ascii="Cambria Math" w:hAnsi="Cambria Math" w:cs="Times New Roman"/>
            <w:sz w:val="26"/>
            <w:szCs w:val="26"/>
            <w:lang w:val="en-US" w:bidi="ar-SA"/>
          </w:rPr>
          <m:t xml:space="preserve"> z</m:t>
        </m:r>
      </m:oMath>
      <w:r>
        <w:rPr>
          <w:rFonts w:hint="default" w:ascii="Times New Roman" w:hAnsi="Times New Roman" w:cs="Times New Roman"/>
          <w:sz w:val="26"/>
          <w:szCs w:val="26"/>
          <w:lang w:val="en-US"/>
        </w:rPr>
        <w:t xml:space="preserve"> vừa tính và quy tắc phân lớp:</w:t>
      </w:r>
    </w:p>
    <w:p w14:paraId="0CD1515B">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 xml:space="preserve">Điểm A: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A</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m:t>
        </m:r>
        <m:r>
          <m:rPr/>
          <w:rPr>
            <w:rFonts w:hint="default" w:ascii="Cambria Math" w:hAnsi="Cambria Math" w:cs="Times New Roman"/>
            <w:sz w:val="26"/>
            <w:szCs w:val="26"/>
            <w:lang w:val="en-US"/>
          </w:rPr>
          <m:t>0</m:t>
        </m:r>
        <m:r>
          <m:rPr/>
          <w:rPr>
            <w:rFonts w:hint="default" w:ascii="Cambria Math" w:hAnsi="Cambria Math" w:cs="Cambria Math"/>
            <w:sz w:val="26"/>
            <w:szCs w:val="26"/>
            <w:lang w:val="en-US"/>
          </w:rPr>
          <m:t>≥</m:t>
        </m:r>
        <m:r>
          <m:rPr/>
          <w:rPr>
            <w:rFonts w:hint="default" w:ascii="Cambria Math" w:hAnsi="Cambria Math" w:cs="Times New Roman"/>
            <w:sz w:val="26"/>
            <w:szCs w:val="26"/>
            <w:lang w:val="en-US"/>
          </w:rPr>
          <m:t xml:space="preserve">0 </m:t>
        </m:r>
        <m:r>
          <m:rPr/>
          <w:rPr>
            <w:rFonts w:hint="default" w:ascii="Cambria Math" w:hAnsi="Cambria Math" w:cs="Cambria Math"/>
            <w:sz w:val="26"/>
            <w:szCs w:val="26"/>
            <w:lang w:val="en-US"/>
          </w:rPr>
          <m:t>⟹</m:t>
        </m:r>
      </m:oMath>
      <w:r>
        <w:rPr>
          <w:rFonts w:hint="default" w:ascii="Times New Roman" w:hAnsi="Times New Roman" w:cs="Times New Roman"/>
          <w:sz w:val="26"/>
          <w:szCs w:val="26"/>
          <w:lang w:val="en-US"/>
        </w:rPr>
        <w:t xml:space="preserve"> Lớp 1</w:t>
      </w:r>
    </w:p>
    <w:p w14:paraId="621EA86D">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 xml:space="preserve">Điểm B: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en-US"/>
              </w:rPr>
              <m:t>B</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m:t>
        </m:r>
        <m:r>
          <m:rPr/>
          <w:rPr>
            <w:rFonts w:hint="default" w:ascii="Cambria Math" w:hAnsi="Cambria Math" w:cs="Times New Roman"/>
            <w:sz w:val="26"/>
            <w:szCs w:val="26"/>
            <w:lang w:val="en-US"/>
          </w:rPr>
          <m:t>1</m:t>
        </m:r>
        <m:r>
          <m:rPr/>
          <w:rPr>
            <w:rFonts w:hint="default" w:ascii="Cambria Math" w:hAnsi="Cambria Math" w:cs="Cambria Math"/>
            <w:sz w:val="26"/>
            <w:szCs w:val="26"/>
            <w:lang w:val="en-US"/>
          </w:rPr>
          <m:t>≥</m:t>
        </m:r>
        <m:r>
          <m:rPr/>
          <w:rPr>
            <w:rFonts w:hint="default" w:ascii="Cambria Math" w:hAnsi="Cambria Math" w:cs="Times New Roman"/>
            <w:sz w:val="26"/>
            <w:szCs w:val="26"/>
            <w:lang w:val="en-US"/>
          </w:rPr>
          <m:t>0</m:t>
        </m:r>
        <m:r>
          <m:rPr/>
          <w:rPr>
            <w:rFonts w:hint="default" w:ascii="Cambria Math" w:hAnsi="Cambria Math" w:cs="Cambria Math"/>
            <w:sz w:val="26"/>
            <w:szCs w:val="26"/>
            <w:lang w:val="en-US"/>
          </w:rPr>
          <m:t>⟹</m:t>
        </m:r>
      </m:oMath>
      <w:r>
        <w:rPr>
          <w:rFonts w:hint="default" w:ascii="Times New Roman" w:hAnsi="Times New Roman" w:cs="Times New Roman"/>
          <w:sz w:val="26"/>
          <w:szCs w:val="26"/>
          <w:lang w:val="en-US"/>
        </w:rPr>
        <w:t xml:space="preserve"> Lớp 1</w:t>
      </w:r>
    </w:p>
    <w:p w14:paraId="239752D6">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Điểm C: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en-US"/>
              </w:rPr>
              <m:t>C</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m:t>
        </m:r>
        <m:r>
          <m:rPr/>
          <w:rPr>
            <w:rFonts w:hint="default" w:ascii="Cambria Math" w:hAnsi="Cambria Math" w:cs="Times New Roman"/>
            <w:sz w:val="26"/>
            <w:szCs w:val="26"/>
            <w:lang w:val="en-US"/>
          </w:rPr>
          <m:t>−2</m:t>
        </m:r>
        <m:r>
          <m:rPr/>
          <w:rPr>
            <w:rFonts w:hint="default" w:ascii="Cambria Math" w:hAnsi="Cambria Math" w:cs="Cambria Math"/>
            <w:sz w:val="26"/>
            <w:szCs w:val="26"/>
            <w:lang w:val="en-US"/>
          </w:rPr>
          <m:t>&lt;</m:t>
        </m:r>
        <m:r>
          <m:rPr/>
          <w:rPr>
            <w:rFonts w:hint="default" w:ascii="Cambria Math" w:hAnsi="Cambria Math" w:cs="Times New Roman"/>
            <w:sz w:val="26"/>
            <w:szCs w:val="26"/>
            <w:lang w:val="en-US"/>
          </w:rPr>
          <m:t xml:space="preserve">0 </m:t>
        </m:r>
        <m:r>
          <m:rPr/>
          <w:rPr>
            <w:rFonts w:hint="default" w:ascii="Cambria Math" w:hAnsi="Cambria Math" w:cs="Cambria Math"/>
            <w:sz w:val="26"/>
            <w:szCs w:val="26"/>
            <w:lang w:val="en-US"/>
          </w:rPr>
          <m:t>⟹</m:t>
        </m:r>
      </m:oMath>
      <w:r>
        <w:rPr>
          <w:rFonts w:hint="default" w:ascii="Times New Roman" w:hAnsi="Times New Roman" w:cs="Times New Roman"/>
          <w:sz w:val="26"/>
          <w:szCs w:val="26"/>
          <w:lang w:val="en-US"/>
        </w:rPr>
        <w:t xml:space="preserve"> Lớp -1</w:t>
      </w:r>
    </w:p>
    <w:p w14:paraId="531613E8">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Điểm D: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en-US"/>
              </w:rPr>
              <m:t>D</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m:t>
        </m:r>
        <m:r>
          <m:rPr/>
          <w:rPr>
            <w:rFonts w:hint="default" w:ascii="Cambria Math" w:hAnsi="Cambria Math" w:cs="Times New Roman"/>
            <w:sz w:val="26"/>
            <w:szCs w:val="26"/>
            <w:lang w:val="en-US"/>
          </w:rPr>
          <m:t>2</m:t>
        </m:r>
        <m:r>
          <m:rPr/>
          <w:rPr>
            <w:rFonts w:hint="default" w:ascii="Cambria Math" w:hAnsi="Cambria Math" w:cs="Cambria Math"/>
            <w:sz w:val="26"/>
            <w:szCs w:val="26"/>
            <w:lang w:val="en-US"/>
          </w:rPr>
          <m:t>≥</m:t>
        </m:r>
        <m:r>
          <m:rPr/>
          <w:rPr>
            <w:rFonts w:hint="default" w:ascii="Cambria Math" w:hAnsi="Cambria Math" w:cs="Times New Roman"/>
            <w:sz w:val="26"/>
            <w:szCs w:val="26"/>
            <w:lang w:val="en-US"/>
          </w:rPr>
          <m:t xml:space="preserve">0 </m:t>
        </m:r>
        <m:r>
          <m:rPr/>
          <w:rPr>
            <w:rFonts w:hint="default" w:ascii="Cambria Math" w:hAnsi="Cambria Math" w:cs="Cambria Math"/>
            <w:sz w:val="26"/>
            <w:szCs w:val="26"/>
            <w:lang w:val="en-US"/>
          </w:rPr>
          <m:t>⟹</m:t>
        </m:r>
      </m:oMath>
      <w:r>
        <w:rPr>
          <w:rFonts w:hint="default" w:ascii="Times New Roman" w:hAnsi="Times New Roman" w:cs="Times New Roman"/>
          <w:sz w:val="26"/>
          <w:szCs w:val="26"/>
          <w:lang w:val="en-US"/>
        </w:rPr>
        <w:t xml:space="preserve"> Lớp 1</w:t>
      </w:r>
    </w:p>
    <w:p w14:paraId="3FA9156D">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 Viết phương trình đường quyết định:</w:t>
      </w:r>
    </w:p>
    <w:p w14:paraId="020E9E85">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Đường quyết định là ranh giới nơi </w:t>
      </w:r>
      <m:oMath>
        <m:r>
          <m:rPr>
            <m:sty m:val="p"/>
          </m:rPr>
          <w:rPr>
            <w:rFonts w:hint="default" w:ascii="Cambria Math" w:hAnsi="Cambria Math" w:cs="Times New Roman"/>
            <w:sz w:val="26"/>
            <w:szCs w:val="26"/>
            <w:lang w:val="en-US" w:bidi="ar-SA"/>
          </w:rPr>
          <m:t>z = 0</m:t>
        </m:r>
      </m:oMath>
      <w:r>
        <w:rPr>
          <w:rFonts w:hint="default" w:ascii="Times New Roman" w:hAnsi="Times New Roman" w:cs="Times New Roman"/>
          <w:sz w:val="26"/>
          <w:szCs w:val="26"/>
          <w:lang w:val="en-US"/>
        </w:rPr>
        <w:t>. Ta có phương trình:</w:t>
      </w:r>
    </w:p>
    <w:p w14:paraId="2F8341FC">
      <w:pPr>
        <w:spacing w:line="360" w:lineRule="auto"/>
        <w:jc w:val="both"/>
        <w:rPr>
          <w:rFonts w:hint="default"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en-US"/>
                </w:rPr>
                <m:t>x</m:t>
              </m:r>
              <m:ctrlPr>
                <w:rPr>
                  <w:rFonts w:ascii="Cambria Math" w:hAnsi="Cambria Math" w:cs="Times New Roman"/>
                  <w:i/>
                  <w:sz w:val="26"/>
                  <w:szCs w:val="26"/>
                  <w:lang w:val="en-US"/>
                </w:rPr>
              </m:ctrlPr>
            </m:e>
            <m:sub>
              <m:r>
                <m:rPr/>
                <w:rPr>
                  <w:rFonts w:hint="default" w:ascii="Cambria Math" w:hAnsi="Cambria Math" w:cs="Times New Roman"/>
                  <w:sz w:val="26"/>
                  <w:szCs w:val="26"/>
                  <w:lang w:val="en-US"/>
                </w:rPr>
                <m:t>1</m:t>
              </m:r>
              <m:ctrlPr>
                <w:rPr>
                  <w:rFonts w:ascii="Cambria Math" w:hAnsi="Cambria Math" w:cs="Times New Roman"/>
                  <w:i/>
                  <w:sz w:val="26"/>
                  <w:szCs w:val="26"/>
                  <w:lang w:val="en-US"/>
                </w:rPr>
              </m:ctrlPr>
            </m:sub>
          </m:sSub>
          <m:r>
            <m:rPr/>
            <w:rPr>
              <w:rFonts w:hint="default" w:ascii="Cambria Math" w:hAnsi="Cambria Math" w:cs="Times New Roman"/>
              <w:sz w:val="26"/>
              <w:szCs w:val="26"/>
              <w:lang w:val="en-US"/>
            </w:rPr>
            <m:t xml:space="preserve"> − </m:t>
          </m:r>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en-US"/>
                </w:rPr>
                <m:t>x</m:t>
              </m:r>
              <m:ctrlPr>
                <w:rPr>
                  <w:rFonts w:ascii="Cambria Math" w:hAnsi="Cambria Math" w:cs="Times New Roman"/>
                  <w:i/>
                  <w:sz w:val="26"/>
                  <w:szCs w:val="26"/>
                  <w:lang w:val="en-US"/>
                </w:rPr>
              </m:ctrlPr>
            </m:e>
            <m:sub>
              <m:r>
                <m:rPr/>
                <w:rPr>
                  <w:rFonts w:hint="default" w:ascii="Cambria Math" w:hAnsi="Cambria Math" w:cs="Times New Roman"/>
                  <w:sz w:val="26"/>
                  <w:szCs w:val="26"/>
                  <w:lang w:val="en-US"/>
                </w:rPr>
                <m:t>2</m:t>
              </m:r>
              <m:ctrlPr>
                <w:rPr>
                  <w:rFonts w:ascii="Cambria Math" w:hAnsi="Cambria Math" w:cs="Times New Roman"/>
                  <w:i/>
                  <w:sz w:val="26"/>
                  <w:szCs w:val="26"/>
                  <w:lang w:val="en-US"/>
                </w:rPr>
              </m:ctrlPr>
            </m:sub>
          </m:sSub>
          <m:r>
            <m:rPr/>
            <w:rPr>
              <w:rFonts w:hint="default" w:ascii="Cambria Math" w:hAnsi="Cambria Math" w:cs="Times New Roman"/>
              <w:sz w:val="26"/>
              <w:szCs w:val="26"/>
              <w:lang w:val="en-US"/>
            </w:rPr>
            <m:t xml:space="preserve"> = 0 </m:t>
          </m:r>
          <m:r>
            <m:rPr/>
            <w:rPr>
              <w:rFonts w:hint="default" w:ascii="Cambria Math" w:hAnsi="Cambria Math" w:cs="Cambria Math"/>
              <w:sz w:val="26"/>
              <w:szCs w:val="26"/>
              <w:lang w:val="en-US"/>
            </w:rPr>
            <m:t>⇔</m:t>
          </m:r>
          <m:r>
            <m:rPr/>
            <w:rPr>
              <w:rFonts w:hint="default" w:ascii="Cambria Math" w:hAnsi="Cambria Math" w:cs="Times New Roman"/>
              <w:sz w:val="26"/>
              <w:szCs w:val="26"/>
              <w:lang w:val="en-US"/>
            </w:rPr>
            <m:t xml:space="preserve"> </m:t>
          </m:r>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x</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1</m:t>
              </m:r>
              <m:ctrlPr>
                <w:rPr>
                  <w:rFonts w:hint="default" w:ascii="Cambria Math" w:hAnsi="Cambria Math" w:cs="Times New Roman"/>
                  <w:i/>
                  <w:sz w:val="26"/>
                  <w:szCs w:val="26"/>
                  <w:lang w:val="en-US"/>
                </w:rPr>
              </m:ctrlPr>
            </m:sub>
          </m:sSub>
          <m:r>
            <m:rPr/>
            <w:rPr>
              <w:rFonts w:hint="default" w:ascii="Cambria Math" w:hAnsi="Cambria Math" w:cs="Times New Roman"/>
              <w:sz w:val="26"/>
              <w:szCs w:val="26"/>
              <w:lang w:val="en-US"/>
            </w:rPr>
            <m:t xml:space="preserve"> = </m:t>
          </m:r>
          <m:sSub>
            <m:sSubPr>
              <m:ctrlPr>
                <w:rPr>
                  <w:rFonts w:hint="default" w:ascii="Cambria Math" w:hAnsi="Cambria Math" w:cs="Times New Roman"/>
                  <w:i/>
                  <w:sz w:val="26"/>
                  <w:szCs w:val="26"/>
                  <w:lang w:val="en-US"/>
                </w:rPr>
              </m:ctrlPr>
            </m:sSubPr>
            <m:e>
              <m:r>
                <m:rPr/>
                <w:rPr>
                  <w:rFonts w:hint="default" w:ascii="Cambria Math" w:hAnsi="Cambria Math" w:cs="Times New Roman"/>
                  <w:sz w:val="26"/>
                  <w:szCs w:val="26"/>
                  <w:lang w:val="en-US"/>
                </w:rPr>
                <m:t>x</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sub>
          </m:sSub>
        </m:oMath>
      </m:oMathPara>
    </w:p>
    <w:p w14:paraId="495E070A">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d) Vẽ các điểm dữ liệu và đường phân lớp </w:t>
      </w:r>
      <w:r>
        <w:rPr>
          <w:rFonts w:hint="default" w:ascii="Times New Roman" w:hAnsi="Times New Roman" w:cs="Times New Roman"/>
          <w:b/>
          <w:bCs/>
          <w:i/>
          <w:iCs/>
          <w:sz w:val="26"/>
          <w:szCs w:val="26"/>
          <w:lang w:val="vi-VN"/>
        </w:rPr>
        <w:t>trên hệ trục tọa độ</w:t>
      </w:r>
      <w:r>
        <w:rPr>
          <w:rFonts w:hint="default" w:ascii="Times New Roman" w:hAnsi="Times New Roman" w:cs="Times New Roman"/>
          <w:b/>
          <w:bCs/>
          <w:i/>
          <w:iCs/>
          <w:sz w:val="26"/>
          <w:szCs w:val="26"/>
          <w:lang w:val="en-US"/>
        </w:rPr>
        <w:t>:</w:t>
      </w:r>
    </w:p>
    <w:p w14:paraId="406E41DA">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Trên hệ trục tọa độ vuông góc </w:t>
      </w:r>
      <m:oMath>
        <m:r>
          <m:rPr/>
          <w:rPr>
            <w:rFonts w:hint="default" w:ascii="Cambria Math" w:hAnsi="Cambria Math" w:cs="Times New Roman"/>
            <w:sz w:val="26"/>
            <w:szCs w:val="26"/>
            <w:lang w:val="en-US" w:eastAsia="zh-CN" w:bidi="ar-SA"/>
          </w:rPr>
          <m:t>O</m:t>
        </m:r>
        <m:sSub>
          <m:sSubPr>
            <m:ctrlPr>
              <w:rPr>
                <w:rFonts w:hint="default" w:ascii="Cambria Math" w:hAnsi="Cambria Math" w:cs="Times New Roman"/>
                <w:i/>
                <w:sz w:val="26"/>
                <w:szCs w:val="26"/>
                <w:lang w:val="en-US"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en-US"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en-US" w:eastAsia="zh-CN" w:bidi="ar-SA"/>
              </w:rPr>
            </m:ctrlPr>
          </m:sub>
        </m:sSub>
        <m:sSub>
          <m:sSubPr>
            <m:ctrlPr>
              <w:rPr>
                <w:rFonts w:hint="default" w:ascii="Cambria Math" w:hAnsi="Cambria Math" w:cs="Times New Roman"/>
                <w:i/>
                <w:sz w:val="26"/>
                <w:szCs w:val="26"/>
                <w:lang w:val="en-US"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en-US"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en-US" w:eastAsia="zh-CN" w:bidi="ar-SA"/>
              </w:rPr>
            </m:ctrlPr>
          </m:sub>
        </m:sSub>
      </m:oMath>
      <w:r>
        <w:rPr>
          <w:rFonts w:hint="default" w:ascii="Times New Roman" w:hAnsi="Times New Roman" w:cs="Times New Roman"/>
          <w:sz w:val="26"/>
          <w:szCs w:val="26"/>
          <w:lang w:val="en-US"/>
        </w:rPr>
        <w:t xml:space="preserve">, vẽ đường thẳng </w:t>
      </w:r>
      <m:oMath>
        <m:sSub>
          <m:sSubPr>
            <m:ctrlPr>
              <w:rPr>
                <w:rFonts w:hint="default" w:ascii="Cambria Math" w:hAnsi="Cambria Math" w:cs="Times New Roman"/>
                <w:i/>
                <w:sz w:val="26"/>
                <w:szCs w:val="26"/>
                <w:lang w:val="en-US"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en-US"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en-US" w:eastAsia="zh-CN" w:bidi="ar-SA"/>
              </w:rPr>
            </m:ctrlPr>
          </m:sub>
        </m:sSub>
        <m:sSub>
          <m:sSubPr>
            <m:ctrlPr>
              <w:rPr>
                <w:rFonts w:hint="default" w:ascii="Cambria Math" w:hAnsi="Cambria Math" w:cs="Times New Roman"/>
                <w:i/>
                <w:sz w:val="26"/>
                <w:szCs w:val="26"/>
                <w:lang w:val="en-US" w:eastAsia="zh-CN" w:bidi="ar-SA"/>
              </w:rPr>
            </m:ctrlPr>
          </m:sSubPr>
          <m:e>
            <m:r>
              <m:rPr/>
              <w:rPr>
                <w:rFonts w:hint="default" w:ascii="Cambria Math" w:hAnsi="Cambria Math" w:cs="Times New Roman"/>
                <w:sz w:val="26"/>
                <w:szCs w:val="26"/>
                <w:lang w:val="vi-VN" w:eastAsia="zh-CN" w:bidi="ar-SA"/>
              </w:rPr>
              <m:t xml:space="preserve"> = x</m:t>
            </m:r>
            <m:ctrlPr>
              <w:rPr>
                <w:rFonts w:hint="default" w:ascii="Cambria Math" w:hAnsi="Cambria Math" w:cs="Times New Roman"/>
                <w:i/>
                <w:sz w:val="26"/>
                <w:szCs w:val="26"/>
                <w:lang w:val="en-US"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en-US" w:eastAsia="zh-CN" w:bidi="ar-SA"/>
              </w:rPr>
            </m:ctrlPr>
          </m:sub>
        </m:sSub>
      </m:oMath>
      <w:r>
        <w:rPr>
          <w:rFonts w:hint="default" w:ascii="Times New Roman" w:hAnsi="Times New Roman" w:cs="Times New Roman"/>
          <w:sz w:val="26"/>
          <w:szCs w:val="26"/>
          <w:lang w:val="en-US"/>
        </w:rPr>
        <w:t xml:space="preserve"> (đây là đường phân giác của góc phần tư thứ nhất và thứ ba).</w:t>
      </w:r>
    </w:p>
    <w:p w14:paraId="567726EB">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Điểm A(1, 1) nằm hoàn toàn trùng khớp trên đường quyết định này.</w:t>
      </w:r>
    </w:p>
    <w:p w14:paraId="03AAB7A8">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Điểm B(2, 1) và D(4, 2) có giá trị hoành độ </w:t>
      </w:r>
      <m:oMath>
        <m:sSub>
          <m:sSubPr>
            <m:ctrlPr>
              <w:rPr>
                <w:rFonts w:hint="default" w:ascii="Cambria Math" w:hAnsi="Cambria Math" w:cs="Times New Roman"/>
                <w:i/>
                <w:sz w:val="26"/>
                <w:szCs w:val="26"/>
                <w:lang w:val="en-US"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en-US"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en-US" w:eastAsia="zh-CN" w:bidi="ar-SA"/>
              </w:rPr>
            </m:ctrlPr>
          </m:sub>
        </m:sSub>
      </m:oMath>
      <w:r>
        <w:rPr>
          <w:rFonts w:hint="default" w:ascii="Times New Roman" w:hAnsi="Times New Roman" w:cs="Times New Roman"/>
          <w:sz w:val="26"/>
          <w:szCs w:val="26"/>
          <w:lang w:val="en-US"/>
        </w:rPr>
        <w:t xml:space="preserve"> lớn hơn tung độ </w:t>
      </w:r>
      <m:oMath>
        <m:sSub>
          <m:sSubPr>
            <m:ctrlPr>
              <w:rPr>
                <w:rFonts w:hint="default" w:ascii="Cambria Math" w:hAnsi="Cambria Math" w:cs="Times New Roman"/>
                <w:i/>
                <w:sz w:val="26"/>
                <w:szCs w:val="26"/>
                <w:lang w:val="en-US"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en-US"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en-US" w:eastAsia="zh-CN" w:bidi="ar-SA"/>
              </w:rPr>
            </m:ctrlPr>
          </m:sub>
        </m:sSub>
      </m:oMath>
      <w:r>
        <w:rPr>
          <w:rFonts w:hint="default" w:ascii="Times New Roman" w:hAnsi="Times New Roman" w:cs="Times New Roman"/>
          <w:sz w:val="26"/>
          <w:szCs w:val="26"/>
          <w:lang w:val="en-US"/>
        </w:rPr>
        <w:t>, do đó hai điểm này nằm ở vùng không gian phía dưới đường thẳng (thuộc khu vực phân loại Lớp 1).</w:t>
      </w:r>
    </w:p>
    <w:p w14:paraId="7868B922">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Điểm C(1, 3) có tung độ lớn hơn hoành độ, do đó nằm ở vùng không gian phía trên đường thẳng (thuộc khu vực phân loại Lớp -1).</w:t>
      </w:r>
    </w:p>
    <w:p w14:paraId="7A0D3B07">
      <w:pPr>
        <w:spacing w:line="360" w:lineRule="auto"/>
        <w:jc w:val="both"/>
        <w:rPr>
          <w:rFonts w:hint="default" w:ascii="Times New Roman" w:hAnsi="Times New Roman" w:cs="Times New Roman"/>
          <w:sz w:val="26"/>
          <w:szCs w:val="26"/>
          <w:lang w:val="en-US"/>
        </w:rPr>
      </w:pPr>
    </w:p>
    <w:p w14:paraId="7AC57A41">
      <w:pPr>
        <w:spacing w:line="360" w:lineRule="auto"/>
        <w:jc w:val="both"/>
        <w:rPr>
          <w:rFonts w:hint="default" w:ascii="Times New Roman" w:hAnsi="Times New Roman" w:cs="Times New Roman"/>
          <w:sz w:val="26"/>
          <w:szCs w:val="26"/>
          <w:lang w:val="en-US"/>
        </w:rPr>
      </w:pPr>
    </w:p>
    <w:p w14:paraId="48F6E65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7. LOGISTIC REGRESSION, TÍNH XÁC SUẤT PHÂN LỚP</w:t>
      </w:r>
    </w:p>
    <w:p w14:paraId="1383CE65">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 * Tham số mô hình: </w:t>
      </w:r>
      <m:oMath>
        <m:sSub>
          <m:sSubPr>
            <m:ctrlPr>
              <w:rPr>
                <w:rFonts w:hint="default" w:ascii="Cambria Math" w:hAnsi="Times New Roman" w:cs="Times New Roman"/>
                <w:i/>
                <w:sz w:val="26"/>
                <w:szCs w:val="26"/>
                <w:lang w:val="vi-VN"/>
              </w:rPr>
            </m:ctrlPr>
          </m:sSubPr>
          <m:e>
            <m:r>
              <m:rPr/>
              <w:rPr>
                <w:rFonts w:hint="default" w:ascii="Cambria Math" w:hAnsi="Times New Roman" w:cs="Times New Roman"/>
                <w:sz w:val="26"/>
                <w:szCs w:val="26"/>
                <w:lang w:val="vi-VN"/>
              </w:rPr>
              <m:t>w</m:t>
            </m:r>
            <m:ctrlPr>
              <w:rPr>
                <w:rFonts w:hint="default" w:ascii="Cambria Math" w:hAnsi="Times New Roman" w:cs="Times New Roman"/>
                <w:i/>
                <w:sz w:val="26"/>
                <w:szCs w:val="26"/>
                <w:lang w:val="vi-VN"/>
              </w:rPr>
            </m:ctrlPr>
          </m:e>
          <m:sub>
            <m:r>
              <m:rPr/>
              <w:rPr>
                <w:rFonts w:hint="default" w:ascii="Cambria Math" w:hAnsi="Times New Roman" w:cs="Times New Roman"/>
                <w:sz w:val="26"/>
                <w:szCs w:val="26"/>
                <w:lang w:val="vi-VN"/>
              </w:rPr>
              <m:t>1</m:t>
            </m:r>
            <m:ctrlPr>
              <w:rPr>
                <w:rFonts w:hint="default" w:ascii="Cambria Math" w:hAnsi="Times New Roman" w:cs="Times New Roman"/>
                <w:i/>
                <w:sz w:val="26"/>
                <w:szCs w:val="26"/>
                <w:lang w:val="vi-VN"/>
              </w:rPr>
            </m:ctrlPr>
          </m:sub>
        </m:sSub>
        <m:r>
          <m:rPr/>
          <w:rPr>
            <w:rFonts w:hint="default" w:ascii="Cambria Math" w:hAnsi="Cambria Math"/>
            <w:sz w:val="26"/>
            <w:szCs w:val="26"/>
          </w:rPr>
          <m:t>=</m:t>
        </m:r>
        <m:r>
          <m:rPr/>
          <w:rPr>
            <w:rFonts w:hint="default" w:ascii="Cambria Math" w:hAnsi="Cambria Math"/>
            <w:sz w:val="26"/>
            <w:szCs w:val="26"/>
            <w:lang w:val="vi-VN"/>
          </w:rPr>
          <m:t>2</m:t>
        </m:r>
        <m:r>
          <m:rPr/>
          <w:rPr>
            <w:rFonts w:hint="default" w:ascii="Cambria Math" w:hAnsi="Cambria Math"/>
            <w:sz w:val="26"/>
            <w:szCs w:val="26"/>
          </w:rPr>
          <m:t>,</m:t>
        </m:r>
        <m:sSub>
          <m:sSubPr>
            <m:ctrlPr>
              <w:rPr>
                <w:rFonts w:hint="default" w:ascii="Cambria Math" w:hAnsi="Cambria Math"/>
                <w:sz w:val="26"/>
                <w:szCs w:val="26"/>
              </w:rPr>
            </m:ctrlPr>
          </m:sSubPr>
          <m:e>
            <m:r>
              <m:rPr/>
              <w:rPr>
                <w:rFonts w:hint="default" w:ascii="Cambria Math" w:hAnsi="Cambria Math"/>
                <w:sz w:val="26"/>
                <w:szCs w:val="26"/>
              </w:rPr>
              <m:t>w</m:t>
            </m:r>
            <m:ctrlPr>
              <w:rPr>
                <w:rFonts w:ascii="Cambria Math" w:hAnsi="Cambria Math"/>
                <w:sz w:val="26"/>
                <w:szCs w:val="26"/>
              </w:rPr>
            </m:ctrlPr>
          </m:e>
          <m:sub>
            <m:r>
              <m:rPr/>
              <w:rPr>
                <w:rFonts w:hint="default" w:ascii="Cambria Math" w:hAnsi="Cambria Math"/>
                <w:sz w:val="26"/>
                <w:szCs w:val="26"/>
              </w:rPr>
              <m:t>2</m:t>
            </m:r>
            <m:ctrlPr>
              <w:rPr>
                <w:rFonts w:ascii="Cambria Math" w:hAnsi="Cambria Math"/>
                <w:sz w:val="26"/>
                <w:szCs w:val="26"/>
              </w:rPr>
            </m:ctrlPr>
          </m:sub>
        </m:sSub>
        <m:r>
          <m:rPr/>
          <w:rPr>
            <w:rFonts w:hint="default" w:ascii="Cambria Math" w:hAnsi="Cambria Math"/>
            <w:sz w:val="26"/>
            <w:szCs w:val="26"/>
          </w:rPr>
          <m:t>=</m:t>
        </m:r>
        <m:r>
          <m:rPr/>
          <w:rPr>
            <w:rFonts w:hint="default" w:ascii="Cambria Math" w:hAnsi="Cambria Math"/>
            <w:sz w:val="26"/>
            <w:szCs w:val="26"/>
            <w:lang w:val="vi-VN"/>
          </w:rPr>
          <m:t xml:space="preserve"> −</m:t>
        </m:r>
        <m:r>
          <m:rPr/>
          <w:rPr>
            <w:rFonts w:hint="default" w:ascii="Cambria Math" w:hAnsi="Cambria Math"/>
            <w:sz w:val="26"/>
            <w:szCs w:val="26"/>
          </w:rPr>
          <m:t>1</m:t>
        </m:r>
        <m:r>
          <m:rPr/>
          <w:rPr>
            <w:rFonts w:hint="default" w:ascii="Cambria Math" w:hAnsi="Cambria Math"/>
            <w:sz w:val="26"/>
            <w:szCs w:val="26"/>
            <w:lang w:val="vi-VN"/>
          </w:rPr>
          <m:t>, b=1</m:t>
        </m:r>
      </m:oMath>
    </w:p>
    <w:p w14:paraId="53B00D83">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Mẫu dữ liệu: X(</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xml:space="preserve">=1, </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=2</m:t>
        </m:r>
      </m:oMath>
      <w:r>
        <w:rPr>
          <w:rFonts w:hint="default" w:ascii="Times New Roman" w:hAnsi="Times New Roman" w:cs="Times New Roman"/>
          <w:sz w:val="26"/>
          <w:szCs w:val="26"/>
          <w:lang w:val="en-US"/>
        </w:rPr>
        <w:t>).</w:t>
      </w:r>
    </w:p>
    <w:p w14:paraId="1A93498B">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a) Tính giá trị </w:t>
      </w:r>
      <m:oMath>
        <m:r>
          <m:rPr>
            <m:sty m:val="b"/>
          </m:rPr>
          <w:rPr>
            <w:rFonts w:ascii="Cambria Math" w:hAnsi="Cambria Math" w:cs="Times New Roman"/>
            <w:sz w:val="26"/>
            <w:szCs w:val="26"/>
            <w:lang w:val="en-US" w:bidi="ar-SA"/>
          </w:rPr>
          <m:t>z</m:t>
        </m:r>
      </m:oMath>
      <w:r>
        <w:rPr>
          <w:rFonts w:hint="default" w:ascii="Times New Roman" w:hAnsi="Times New Roman" w:cs="Times New Roman"/>
          <w:b/>
          <w:bCs/>
          <w:i/>
          <w:iCs/>
          <w:sz w:val="26"/>
          <w:szCs w:val="26"/>
          <w:lang w:val="en-US"/>
        </w:rPr>
        <w:t>:</w:t>
      </w:r>
    </w:p>
    <w:p w14:paraId="7BDC0FF4">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Thay trực tiếp số liệu vào công thức tuyến tính </w:t>
      </w:r>
      <m:oMath>
        <m:r>
          <m:rPr/>
          <w:rPr>
            <w:rFonts w:hint="default" w:ascii="Cambria Math" w:hAnsi="Cambria Math" w:cs="Times New Roman"/>
            <w:sz w:val="26"/>
            <w:szCs w:val="26"/>
            <w:lang w:val="vi-VN" w:eastAsia="zh-CN" w:bidi="ar-SA"/>
          </w:rPr>
          <m:t xml:space="preserve">z = </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w</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w</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+b</m:t>
        </m:r>
      </m:oMath>
      <w:r>
        <w:rPr>
          <w:rFonts w:hint="default" w:ascii="Times New Roman" w:hAnsi="Times New Roman" w:cs="Times New Roman"/>
          <w:sz w:val="26"/>
          <w:szCs w:val="26"/>
          <w:lang w:val="en-US"/>
        </w:rPr>
        <w:t>:</w:t>
      </w:r>
    </w:p>
    <w:p w14:paraId="300B7673">
      <w:pPr>
        <w:spacing w:line="360" w:lineRule="auto"/>
        <w:jc w:val="both"/>
        <w:rPr>
          <w:rFonts w:hint="default" w:ascii="Times New Roman" w:hAnsi="Times New Roman" w:cs="Times New Roman"/>
          <w:sz w:val="26"/>
          <w:szCs w:val="26"/>
          <w:lang w:val="vi-VN"/>
        </w:rPr>
      </w:pPr>
      <m:oMathPara>
        <m:oMath>
          <m:r>
            <m:rPr/>
            <w:rPr>
              <w:rFonts w:hint="default" w:ascii="Cambria Math" w:hAnsi="Cambria Math" w:cs="Times New Roman"/>
              <w:sz w:val="26"/>
              <w:szCs w:val="26"/>
              <w:lang w:val="vi-VN" w:eastAsia="zh-CN" w:bidi="ar-SA"/>
            </w:rPr>
            <m:t>z = 2(1)+(−1)(2)+1 =2−2+1 = 1</m:t>
          </m:r>
        </m:oMath>
      </m:oMathPara>
    </w:p>
    <w:p w14:paraId="070ADF4A">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b) Tính xác suất </w:t>
      </w:r>
      <m:oMath>
        <m:r>
          <m:rPr>
            <m:sty m:val="bi"/>
          </m:rPr>
          <w:rPr>
            <w:rFonts w:hint="default" w:ascii="Cambria Math" w:hAnsi="Cambria Math" w:cs="Times New Roman"/>
            <w:sz w:val="26"/>
            <w:szCs w:val="26"/>
            <w:lang w:val="vi-VN" w:eastAsia="zh-CN" w:bidi="ar-SA"/>
          </w:rPr>
          <m:t>P(y=1|x)</m:t>
        </m:r>
      </m:oMath>
      <w:r>
        <w:rPr>
          <w:rFonts w:hint="default" w:ascii="Times New Roman" w:hAnsi="Times New Roman" w:cs="Times New Roman"/>
          <w:b/>
          <w:bCs/>
          <w:i/>
          <w:iCs/>
          <w:sz w:val="26"/>
          <w:szCs w:val="26"/>
          <w:lang w:val="en-US"/>
        </w:rPr>
        <w:t>:</w:t>
      </w:r>
    </w:p>
    <w:p w14:paraId="6237554F">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Đưa giá trị </w:t>
      </w:r>
      <m:oMath>
        <m:r>
          <m:rPr>
            <m:sty m:val="p"/>
          </m:rPr>
          <w:rPr>
            <w:rFonts w:hint="default" w:ascii="Cambria Math" w:hAnsi="Cambria Math" w:cs="Times New Roman"/>
            <w:sz w:val="26"/>
            <w:szCs w:val="26"/>
            <w:lang w:val="en-US" w:bidi="ar-SA"/>
          </w:rPr>
          <m:t>z=1</m:t>
        </m:r>
      </m:oMath>
      <w:r>
        <w:rPr>
          <w:rFonts w:hint="default" w:ascii="Times New Roman" w:hAnsi="Times New Roman" w:cs="Times New Roman"/>
          <w:sz w:val="26"/>
          <w:szCs w:val="26"/>
          <w:lang w:val="en-US"/>
        </w:rPr>
        <w:t xml:space="preserve"> qua hàm kích hoạt Sigmoid</w:t>
      </w:r>
      <w:r>
        <w:rPr>
          <w:rFonts w:hint="default" w:ascii="Times New Roman" w:hAnsi="Times New Roman" w:cs="Times New Roman"/>
          <w:sz w:val="26"/>
          <w:szCs w:val="26"/>
          <w:lang w:val="vi-VN"/>
        </w:rPr>
        <w:t xml:space="preserve"> </w:t>
      </w:r>
      <m:oMath>
        <m:r>
          <m:rPr/>
          <w:rPr>
            <w:rFonts w:ascii="Cambria Math" w:hAnsi="Cambria Math" w:cs="Times New Roman"/>
            <w:sz w:val="26"/>
            <w:szCs w:val="26"/>
            <w:lang w:val="vi-VN"/>
          </w:rPr>
          <m:t>σ</m:t>
        </m:r>
        <m:r>
          <m:rPr/>
          <w:rPr>
            <w:rFonts w:hint="default" w:ascii="Cambria Math" w:hAnsi="Cambria Math" w:cs="Times New Roman"/>
            <w:sz w:val="26"/>
            <w:szCs w:val="26"/>
            <w:lang w:val="vi-VN"/>
          </w:rPr>
          <m:t xml:space="preserve">(z) = </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−z</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oMath>
      <w:r>
        <w:rPr>
          <w:rFonts w:hint="default" w:ascii="Times New Roman" w:hAnsi="Times New Roman" w:cs="Times New Roman"/>
          <w:sz w:val="26"/>
          <w:szCs w:val="26"/>
          <w:lang w:val="en-US"/>
        </w:rPr>
        <w:t>:</w:t>
      </w:r>
    </w:p>
    <w:p w14:paraId="36857CE4">
      <w:pPr>
        <w:spacing w:line="360" w:lineRule="auto"/>
        <w:jc w:val="both"/>
        <w:rPr>
          <w:rFonts w:hint="default" w:ascii="Times New Roman" w:hAnsi="Times New Roman" w:cs="Times New Roman"/>
          <w:sz w:val="26"/>
          <w:szCs w:val="26"/>
          <w:lang w:val="vi-VN"/>
        </w:rPr>
      </w:pPr>
      <m:oMathPara>
        <m:oMath>
          <m:r>
            <m:rPr/>
            <w:rPr>
              <w:rFonts w:hint="default" w:ascii="Cambria Math" w:hAnsi="Times New Roman" w:cs="Times New Roman"/>
              <w:sz w:val="26"/>
              <w:szCs w:val="26"/>
              <w:lang w:val="vi-VN"/>
            </w:rPr>
            <m:t>P(</m:t>
          </m:r>
          <m:r>
            <m:rPr/>
            <w:rPr>
              <w:rFonts w:hint="default" w:ascii="Cambria Math" w:hAnsi="Cambria Math" w:cs="Times New Roman"/>
              <w:sz w:val="26"/>
              <w:szCs w:val="26"/>
              <w:lang w:val="vi-VN" w:eastAsia="zh-CN" w:bidi="ar-SA"/>
            </w:rPr>
            <m:t>y =1|X) =</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−z</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 xml:space="preserve"> </m:t>
          </m:r>
          <m:r>
            <m:rPr/>
            <w:rPr>
              <w:rFonts w:ascii="Cambria Math" w:hAnsi="Cambria Math" w:cs="Times New Roman"/>
              <w:sz w:val="26"/>
              <w:szCs w:val="26"/>
              <w:lang w:val="vi-VN"/>
            </w:rPr>
            <m:t>≈</m:t>
          </m:r>
          <m:f>
            <m:fPr>
              <m:ctrlPr>
                <w:rPr>
                  <w:rFonts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ascii="Cambria Math" w:hAnsi="Cambria Math" w:cs="Times New Roman"/>
                  <w:i/>
                  <w:sz w:val="26"/>
                  <w:szCs w:val="26"/>
                  <w:lang w:val="vi-VN"/>
                </w:rPr>
              </m:ctrlPr>
            </m:num>
            <m:den>
              <m:r>
                <m:rPr/>
                <w:rPr>
                  <w:rFonts w:hint="default" w:ascii="Cambria Math" w:hAnsi="Cambria Math" w:cs="Times New Roman"/>
                  <w:sz w:val="26"/>
                  <w:szCs w:val="26"/>
                  <w:lang w:val="vi-VN"/>
                </w:rPr>
                <m:t>1+0.36788</m:t>
              </m:r>
              <m:ctrlPr>
                <w:rPr>
                  <w:rFonts w:ascii="Cambria Math" w:hAnsi="Cambria Math" w:cs="Times New Roman"/>
                  <w:i/>
                  <w:sz w:val="26"/>
                  <w:szCs w:val="26"/>
                  <w:lang w:val="vi-VN"/>
                </w:rPr>
              </m:ctrlPr>
            </m:den>
          </m:f>
          <m:r>
            <m:rPr/>
            <w:rPr>
              <w:rFonts w:hint="default" w:ascii="Cambria Math" w:hAnsi="Cambria Math" w:cs="Times New Roman"/>
              <w:sz w:val="26"/>
              <w:szCs w:val="26"/>
              <w:lang w:val="vi-VN" w:eastAsia="zh-CN" w:bidi="ar-SA"/>
            </w:rPr>
            <m:t xml:space="preserve"> </m:t>
          </m:r>
          <m:r>
            <m:rPr/>
            <w:rPr>
              <w:rFonts w:hint="default" w:ascii="Cambria Math" w:hAnsi="Cambria Math" w:cs="Cambria Math"/>
              <w:sz w:val="26"/>
              <w:szCs w:val="26"/>
              <w:lang w:val="vi-VN" w:eastAsia="zh-CN" w:bidi="ar-SA"/>
            </w:rPr>
            <m:t>≈</m:t>
          </m:r>
          <m:r>
            <m:rPr/>
            <w:rPr>
              <w:rFonts w:hint="default" w:ascii="Cambria Math" w:hAnsi="Cambria Math" w:cs="Times New Roman"/>
              <w:sz w:val="26"/>
              <w:szCs w:val="26"/>
              <w:lang w:val="vi-VN" w:eastAsia="zh-CN" w:bidi="ar-SA"/>
            </w:rPr>
            <m:t xml:space="preserve"> 0.731</m:t>
          </m:r>
        </m:oMath>
      </m:oMathPara>
    </w:p>
    <w:p w14:paraId="617BB490">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 Phân lớp với ngưỡng 0.5:</w:t>
      </w:r>
    </w:p>
    <w:p w14:paraId="31998382">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So sánh xác suất với ngưỡng quy định: </w:t>
      </w:r>
      <m:oMath>
        <m:r>
          <m:rPr>
            <m:sty m:val="p"/>
          </m:rPr>
          <w:rPr>
            <w:rFonts w:hint="default" w:ascii="Cambria Math" w:hAnsi="Cambria Math" w:cs="Times New Roman"/>
            <w:sz w:val="26"/>
            <w:szCs w:val="26"/>
            <w:lang w:val="en-US" w:bidi="ar-SA"/>
          </w:rPr>
          <m:t>0.731 &gt; 0.5</m:t>
        </m:r>
        <m:r>
          <m:rPr/>
          <w:rPr>
            <w:rFonts w:ascii="Cambria Math" w:hAnsi="Cambria Math" w:cs="Times New Roman"/>
            <w:sz w:val="26"/>
            <w:szCs w:val="26"/>
            <w:lang w:val="en-US"/>
          </w:rPr>
          <m:t>⟹</m:t>
        </m:r>
      </m:oMath>
      <w:r>
        <w:rPr>
          <w:rFonts w:hint="default" w:ascii="Times New Roman" w:hAnsi="Cambria Math" w:cs="Times New Roman"/>
          <w:i w:val="0"/>
          <w:sz w:val="26"/>
          <w:szCs w:val="26"/>
          <w:lang w:val="vi-VN"/>
        </w:rPr>
        <w:t xml:space="preserve"> </w:t>
      </w:r>
      <w:r>
        <w:rPr>
          <w:rFonts w:hint="default" w:ascii="Times New Roman" w:hAnsi="Times New Roman" w:cs="Times New Roman"/>
          <w:sz w:val="26"/>
          <w:szCs w:val="26"/>
          <w:lang w:val="en-US"/>
        </w:rPr>
        <w:t>Mẫu được phân vào Lớp 1.</w:t>
      </w:r>
    </w:p>
    <w:p w14:paraId="4B7DF9C2">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d) Phân lớp với ngưỡng 0.8:</w:t>
      </w:r>
    </w:p>
    <w:p w14:paraId="35BD3BBE">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So sánh xác suất với ngưỡng quy định: </w:t>
      </w:r>
      <m:oMath>
        <m:r>
          <m:rPr>
            <m:sty m:val="p"/>
          </m:rPr>
          <w:rPr>
            <w:rFonts w:hint="default" w:ascii="Cambria Math" w:hAnsi="Cambria Math" w:cs="Times New Roman"/>
            <w:sz w:val="26"/>
            <w:szCs w:val="26"/>
            <w:lang w:val="en-US" w:bidi="ar-SA"/>
          </w:rPr>
          <m:t xml:space="preserve">0.731 &lt; 0.8 </m:t>
        </m:r>
        <m:r>
          <m:rPr>
            <m:sty m:val="p"/>
          </m:rPr>
          <w:rPr>
            <w:rFonts w:hint="default" w:ascii="Cambria Math" w:hAnsi="Cambria Math" w:cs="Cambria Math"/>
            <w:sz w:val="26"/>
            <w:szCs w:val="26"/>
            <w:lang w:val="en-US" w:bidi="ar-SA"/>
          </w:rPr>
          <m:t>⟹</m:t>
        </m:r>
      </m:oMath>
      <w:r>
        <w:rPr>
          <w:rFonts w:hint="default" w:ascii="Times New Roman" w:hAnsi="Times New Roman" w:cs="Times New Roman"/>
          <w:sz w:val="26"/>
          <w:szCs w:val="26"/>
          <w:lang w:val="en-US"/>
        </w:rPr>
        <w:t xml:space="preserve"> Mẫu được phân vào Lớp 0.</w:t>
      </w:r>
    </w:p>
    <w:p w14:paraId="097D45E8">
      <w:pPr>
        <w:spacing w:line="360" w:lineRule="auto"/>
        <w:jc w:val="both"/>
        <w:rPr>
          <w:rFonts w:hint="default" w:ascii="Times New Roman" w:hAnsi="Times New Roman" w:cs="Times New Roman"/>
          <w:sz w:val="26"/>
          <w:szCs w:val="26"/>
          <w:lang w:val="en-US"/>
        </w:rPr>
      </w:pPr>
    </w:p>
    <w:p w14:paraId="6BF0DFEE">
      <w:pPr>
        <w:spacing w:line="360" w:lineRule="auto"/>
        <w:jc w:val="both"/>
        <w:rPr>
          <w:rFonts w:hint="default" w:ascii="Times New Roman" w:hAnsi="Times New Roman" w:cs="Times New Roman"/>
          <w:sz w:val="26"/>
          <w:szCs w:val="26"/>
          <w:lang w:val="en-US"/>
        </w:rPr>
      </w:pPr>
    </w:p>
    <w:p w14:paraId="0E18D77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8. TÍNH CROSS-ENTROPY LOSS</w:t>
      </w:r>
    </w:p>
    <w:p w14:paraId="11D27889">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Hàm mất mát cho một mẫu: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z</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 + (1−</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(1−</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z</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 xml:space="preserve">) </m:t>
                </m:r>
                <m:ctrlPr>
                  <w:rPr>
                    <w:rFonts w:hint="default" w:ascii="Cambria Math" w:hAnsi="Cambria Math" w:cs="Times New Roman"/>
                    <w:i/>
                    <w:sz w:val="26"/>
                    <w:szCs w:val="26"/>
                    <w:lang w:val="vi-VN"/>
                  </w:rPr>
                </m:ctrlPr>
              </m:e>
            </m:func>
            <m:ctrlPr>
              <w:rPr>
                <w:rFonts w:hint="default" w:ascii="Cambria Math" w:hAnsi="Cambria Math" w:cs="Times New Roman"/>
                <w:i/>
                <w:sz w:val="26"/>
                <w:szCs w:val="26"/>
                <w:lang w:val="vi-VN"/>
              </w:rPr>
            </m:ctrlPr>
          </m:e>
        </m:func>
      </m:oMath>
      <w:r>
        <w:rPr>
          <w:rFonts w:hint="default" w:ascii="Times New Roman" w:hAnsi="Times New Roman" w:cs="Times New Roman"/>
          <w:sz w:val="26"/>
          <w:szCs w:val="26"/>
          <w:lang w:val="en-US"/>
        </w:rPr>
        <w:t>(sử dụng Logarit cơ số tự nhiên).</w:t>
      </w:r>
    </w:p>
    <w:p w14:paraId="056C9009">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a) Tính loss của từng mẫu:</w:t>
      </w:r>
    </w:p>
    <w:p w14:paraId="215670D3">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Mẫu 1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y</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xml:space="preserve">=1, </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z</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 0.9</m:t>
        </m:r>
      </m:oMath>
      <w:r>
        <w:rPr>
          <w:rFonts w:hint="default" w:ascii="Times New Roman" w:hAnsi="Times New Roman" w:cs="Times New Roman"/>
          <w:sz w:val="26"/>
          <w:szCs w:val="26"/>
          <w:lang w:val="en-US"/>
        </w:rPr>
        <w:t>):</w:t>
      </w:r>
    </w:p>
    <w:p w14:paraId="11CA9B98">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−[1</m:t>
        </m:r>
        <m:r>
          <m:rPr/>
          <w:rPr>
            <w:rFonts w:ascii="Cambria Math" w:hAnsi="Cambria Math" w:cs="Times New Roman"/>
            <w:sz w:val="26"/>
            <w:szCs w:val="26"/>
            <w:lang w:val="vi-VN"/>
          </w:rPr>
          <m:t>∙</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(0.9) + 0</m:t>
            </m:r>
            <m:r>
              <m:rPr/>
              <w:rPr>
                <w:rFonts w:ascii="Cambria Math" w:hAnsi="Cambria Math" w:cs="Times New Roman"/>
                <w:sz w:val="26"/>
                <w:szCs w:val="26"/>
                <w:lang w:val="vi-VN"/>
              </w:rPr>
              <m:t>∙</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 xml:space="preserve">(0.1) </m:t>
                </m:r>
                <m:ctrlPr>
                  <w:rPr>
                    <w:rFonts w:hint="default" w:ascii="Cambria Math" w:hAnsi="Cambria Math" w:cs="Times New Roman"/>
                    <w:i/>
                    <w:sz w:val="26"/>
                    <w:szCs w:val="26"/>
                    <w:lang w:val="vi-VN"/>
                  </w:rPr>
                </m:ctrlPr>
              </m:e>
            </m:func>
            <m:ctrlPr>
              <w:rPr>
                <w:rFonts w:hint="default" w:ascii="Cambria Math" w:hAnsi="Cambria Math" w:cs="Times New Roman"/>
                <w:i/>
                <w:sz w:val="26"/>
                <w:szCs w:val="26"/>
                <w:lang w:val="vi-VN"/>
              </w:rPr>
            </m:ctrlPr>
          </m:e>
        </m:func>
        <m:r>
          <m:rPr/>
          <w:rPr>
            <w:rFonts w:hint="default" w:ascii="Cambria Math" w:hAnsi="Cambria Math" w:cs="Times New Roman"/>
            <w:sz w:val="26"/>
            <w:szCs w:val="26"/>
            <w:lang w:val="vi-VN"/>
          </w:rPr>
          <m:t>= −</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 xml:space="preserve">(0.9) </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0.1054</m:t>
            </m:r>
            <m:ctrlPr>
              <w:rPr>
                <w:rFonts w:hint="default" w:ascii="Cambria Math" w:hAnsi="Cambria Math" w:cs="Times New Roman"/>
                <w:i/>
                <w:sz w:val="26"/>
                <w:szCs w:val="26"/>
                <w:lang w:val="vi-VN"/>
              </w:rPr>
            </m:ctrlPr>
          </m:e>
        </m:func>
      </m:oMath>
    </w:p>
    <w:p w14:paraId="2B93B401">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Mẫu 2 </w:t>
      </w:r>
      <m:oMath>
        <m:r>
          <m:rPr/>
          <w:rPr>
            <w:rFonts w:hint="default" w:ascii="Cambria Math" w:hAnsi="Cambria Math" w:cs="Times New Roman"/>
            <w:sz w:val="26"/>
            <w:szCs w:val="26"/>
            <w:lang w:val="vi-VN" w:eastAsia="zh-CN" w:bidi="ar-SA"/>
          </w:rPr>
          <m:t>(</m:t>
        </m:r>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y</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xml:space="preserve"> =0, </m:t>
        </m:r>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xml:space="preserve"> = 0.2)</m:t>
        </m:r>
      </m:oMath>
      <w:r>
        <w:rPr>
          <w:rFonts w:hint="default" w:ascii="Times New Roman" w:hAnsi="Times New Roman" w:cs="Times New Roman"/>
          <w:sz w:val="26"/>
          <w:szCs w:val="26"/>
          <w:lang w:val="en-US"/>
        </w:rPr>
        <w:t>:</w:t>
      </w:r>
    </w:p>
    <w:p w14:paraId="518EEB2B">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−[0</m:t>
        </m:r>
        <m:r>
          <m:rPr/>
          <w:rPr>
            <w:rFonts w:ascii="Cambria Math" w:hAnsi="Cambria Math" w:cs="Times New Roman"/>
            <w:sz w:val="26"/>
            <w:szCs w:val="26"/>
            <w:lang w:val="vi-VN"/>
          </w:rPr>
          <m:t>∙</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(0.2) + 1</m:t>
            </m:r>
            <m:r>
              <m:rPr/>
              <w:rPr>
                <w:rFonts w:ascii="Cambria Math" w:hAnsi="Cambria Math" w:cs="Times New Roman"/>
                <w:sz w:val="26"/>
                <w:szCs w:val="26"/>
                <w:lang w:val="vi-VN"/>
              </w:rPr>
              <m:t>∙</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(1−0.2)  = −</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 xml:space="preserve">(0.8) </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0.2231</m:t>
                    </m:r>
                    <m:ctrlPr>
                      <w:rPr>
                        <w:rFonts w:hint="default" w:ascii="Cambria Math" w:hAnsi="Cambria Math" w:cs="Times New Roman"/>
                        <w:i/>
                        <w:sz w:val="26"/>
                        <w:szCs w:val="26"/>
                        <w:lang w:val="vi-VN"/>
                      </w:rPr>
                    </m:ctrlPr>
                  </m:e>
                </m:func>
                <m:ctrlPr>
                  <w:rPr>
                    <w:rFonts w:hint="default" w:ascii="Cambria Math" w:hAnsi="Cambria Math" w:cs="Times New Roman"/>
                    <w:i/>
                    <w:sz w:val="26"/>
                    <w:szCs w:val="26"/>
                    <w:lang w:val="vi-VN"/>
                  </w:rPr>
                </m:ctrlPr>
              </m:e>
            </m:func>
            <m:ctrlPr>
              <w:rPr>
                <w:rFonts w:hint="default" w:ascii="Cambria Math" w:hAnsi="Cambria Math" w:cs="Times New Roman"/>
                <w:i/>
                <w:sz w:val="26"/>
                <w:szCs w:val="26"/>
                <w:lang w:val="vi-VN"/>
              </w:rPr>
            </m:ctrlPr>
          </m:e>
        </m:func>
      </m:oMath>
    </w:p>
    <w:p w14:paraId="066214FE">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Mẫu 3 </w:t>
      </w:r>
      <m:oMath>
        <m:r>
          <m:rPr/>
          <w:rPr>
            <w:rFonts w:hint="default" w:ascii="Cambria Math" w:hAnsi="Cambria Math" w:cs="Times New Roman"/>
            <w:sz w:val="26"/>
            <w:szCs w:val="26"/>
            <w:lang w:val="vi-VN" w:eastAsia="zh-CN" w:bidi="ar-SA"/>
          </w:rPr>
          <m:t>(</m:t>
        </m:r>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y</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xml:space="preserve"> =1, </m:t>
        </m:r>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0.7)</m:t>
        </m:r>
      </m:oMath>
      <w:r>
        <w:rPr>
          <w:rFonts w:hint="default" w:ascii="Times New Roman" w:hAnsi="Times New Roman" w:cs="Times New Roman"/>
          <w:sz w:val="26"/>
          <w:szCs w:val="26"/>
          <w:lang w:val="en-US"/>
        </w:rPr>
        <w:t>:</w:t>
      </w:r>
    </w:p>
    <w:p w14:paraId="54C28BD9">
      <w:pPr>
        <w:spacing w:line="360" w:lineRule="auto"/>
        <w:jc w:val="both"/>
        <w:rPr>
          <w:rFonts w:hint="default" w:hAnsi="Cambria Math" w:cs="Times New Roman"/>
          <w:i w:val="0"/>
          <w:sz w:val="26"/>
          <w:szCs w:val="26"/>
          <w:lang w:val="vi-VN"/>
        </w:rPr>
      </w:pPr>
      <w:r>
        <w:rPr>
          <w:rFonts w:hint="default" w:ascii="Times New Roman" w:hAnsi="Times New Roman" w:cs="Times New Roman"/>
          <w:sz w:val="26"/>
          <w:szCs w:val="26"/>
          <w:lang w:val="en-US"/>
        </w:rPr>
        <w:t xml:space="preserve">  </w:t>
      </w:r>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−[1</m:t>
        </m:r>
        <m:r>
          <m:rPr/>
          <w:rPr>
            <w:rFonts w:ascii="Cambria Math" w:hAnsi="Cambria Math" w:cs="Times New Roman"/>
            <w:sz w:val="26"/>
            <w:szCs w:val="26"/>
            <w:lang w:val="vi-VN"/>
          </w:rPr>
          <m:t>∙</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(0.7) + 0</m:t>
            </m:r>
            <m:r>
              <m:rPr/>
              <w:rPr>
                <w:rFonts w:ascii="Cambria Math" w:hAnsi="Cambria Math" w:cs="Times New Roman"/>
                <w:sz w:val="26"/>
                <w:szCs w:val="26"/>
                <w:lang w:val="vi-VN"/>
              </w:rPr>
              <m:t>∙</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 xml:space="preserve">(0.3) </m:t>
                </m:r>
                <m:ctrlPr>
                  <w:rPr>
                    <w:rFonts w:hint="default" w:ascii="Cambria Math" w:hAnsi="Cambria Math" w:cs="Times New Roman"/>
                    <w:i/>
                    <w:sz w:val="26"/>
                    <w:szCs w:val="26"/>
                    <w:lang w:val="vi-VN"/>
                  </w:rPr>
                </m:ctrlPr>
              </m:e>
            </m:func>
            <m:ctrlPr>
              <w:rPr>
                <w:rFonts w:hint="default" w:ascii="Cambria Math" w:hAnsi="Cambria Math" w:cs="Times New Roman"/>
                <w:i/>
                <w:sz w:val="26"/>
                <w:szCs w:val="26"/>
                <w:lang w:val="vi-VN"/>
              </w:rPr>
            </m:ctrlPr>
          </m:e>
        </m:func>
        <m:r>
          <m:rPr/>
          <w:rPr>
            <w:rFonts w:hint="default" w:ascii="Cambria Math" w:hAnsi="Cambria Math" w:cs="Times New Roman"/>
            <w:sz w:val="26"/>
            <w:szCs w:val="26"/>
            <w:lang w:val="vi-VN"/>
          </w:rPr>
          <m:t>= −</m:t>
        </m:r>
        <m:func>
          <m:funcPr>
            <m:ctrlPr>
              <w:rPr>
                <w:rFonts w:hint="default"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hint="default" w:ascii="Cambria Math" w:hAnsi="Cambria Math" w:cs="Times New Roman"/>
                <w:i/>
                <w:sz w:val="26"/>
                <w:szCs w:val="26"/>
                <w:lang w:val="vi-VN"/>
              </w:rPr>
            </m:ctrlPr>
          </m:fName>
          <m:e>
            <m:r>
              <m:rPr/>
              <w:rPr>
                <w:rFonts w:hint="default" w:ascii="Cambria Math" w:hAnsi="Cambria Math" w:cs="Times New Roman"/>
                <w:sz w:val="26"/>
                <w:szCs w:val="26"/>
                <w:lang w:val="vi-VN"/>
              </w:rPr>
              <m:t xml:space="preserve">(0.7) </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0.3567</m:t>
            </m:r>
            <m:ctrlPr>
              <w:rPr>
                <w:rFonts w:hint="default" w:ascii="Cambria Math" w:hAnsi="Cambria Math" w:cs="Times New Roman"/>
                <w:i/>
                <w:sz w:val="26"/>
                <w:szCs w:val="26"/>
                <w:lang w:val="vi-VN"/>
              </w:rPr>
            </m:ctrlPr>
          </m:e>
        </m:func>
      </m:oMath>
    </w:p>
    <w:p w14:paraId="658B4B8C">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b) Tính tổng loss (Total Loss):</w:t>
      </w:r>
    </w:p>
    <w:p w14:paraId="6EA5260F">
      <w:pPr>
        <w:spacing w:line="360" w:lineRule="auto"/>
        <w:jc w:val="both"/>
        <w:rPr>
          <w:rFonts w:hint="default" w:ascii="Times New Roman" w:hAnsi="Times New Roman" w:cs="Times New Roman"/>
          <w:sz w:val="26"/>
          <w:szCs w:val="26"/>
          <w:lang w:val="vi-VN"/>
        </w:rPr>
      </w:pPr>
      <m:oMathPara>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total</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xml:space="preserve">= </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 xml:space="preserve"> = 0.1054+0.2231+0.3567 = 0.6852</m:t>
          </m:r>
        </m:oMath>
      </m:oMathPara>
    </w:p>
    <w:p w14:paraId="6CD60844">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 Tính average loss (Loss trung bình):</w:t>
      </w:r>
    </w:p>
    <w:p w14:paraId="63792D20">
      <w:pPr>
        <w:spacing w:line="360" w:lineRule="auto"/>
        <w:jc w:val="both"/>
        <w:rPr>
          <w:rFonts w:hint="default" w:ascii="Times New Roman" w:hAnsi="Times New Roman" w:cs="Times New Roman"/>
          <w:sz w:val="26"/>
          <w:szCs w:val="26"/>
          <w:lang w:val="vi-VN"/>
        </w:rPr>
      </w:pPr>
      <m:oMathPara>
        <m:oMath>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avg</m:t>
              </m:r>
              <m:ctrlPr>
                <w:rPr>
                  <w:rFonts w:ascii="Cambria Math" w:hAnsi="Cambria Math" w:cs="Times New Roman"/>
                  <w:i/>
                  <w:sz w:val="26"/>
                  <w:szCs w:val="26"/>
                  <w:lang w:val="en-US"/>
                </w:rPr>
              </m:ctrlPr>
            </m:sub>
          </m:sSub>
          <m:r>
            <m:rPr/>
            <w:rPr>
              <w:rFonts w:hint="default" w:ascii="Cambria Math" w:hAnsi="Cambria Math" w:cs="Times New Roman"/>
              <w:sz w:val="26"/>
              <w:szCs w:val="26"/>
              <w:lang w:val="vi-VN"/>
            </w:rPr>
            <m:t xml:space="preserve">= </m:t>
          </m:r>
          <m:f>
            <m:fPr>
              <m:ctrlPr>
                <w:rPr>
                  <w:rFonts w:hint="default" w:ascii="Cambria Math" w:hAnsi="Cambria Math" w:cs="Times New Roman"/>
                  <w:i/>
                  <w:sz w:val="26"/>
                  <w:szCs w:val="26"/>
                  <w:lang w:val="vi-VN"/>
                </w:rPr>
              </m:ctrlPr>
            </m:fPr>
            <m:num>
              <m:sSub>
                <m:sSubPr>
                  <m:ctrlPr>
                    <w:rPr>
                      <w:rFonts w:ascii="Cambria Math" w:hAnsi="Cambria Math" w:cs="Times New Roman"/>
                      <w:i/>
                      <w:sz w:val="26"/>
                      <w:szCs w:val="26"/>
                      <w:lang w:val="en-US"/>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en-US"/>
                    </w:rPr>
                  </m:ctrlPr>
                </m:e>
                <m:sub>
                  <m:r>
                    <m:rPr/>
                    <w:rPr>
                      <w:rFonts w:hint="default" w:ascii="Cambria Math" w:hAnsi="Cambria Math" w:cs="Times New Roman"/>
                      <w:sz w:val="26"/>
                      <w:szCs w:val="26"/>
                      <w:lang w:val="vi-VN"/>
                    </w:rPr>
                    <m:t>total</m:t>
                  </m:r>
                  <m:ctrlPr>
                    <w:rPr>
                      <w:rFonts w:ascii="Cambria Math" w:hAnsi="Cambria Math" w:cs="Times New Roman"/>
                      <w:i/>
                      <w:sz w:val="26"/>
                      <w:szCs w:val="26"/>
                      <w:lang w:val="en-US"/>
                    </w:rPr>
                  </m:ctrlPr>
                </m:sub>
              </m:sSub>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3</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 xml:space="preserve"> = </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0.6852</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3</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 xml:space="preserve"> = 0.2284</m:t>
          </m:r>
        </m:oMath>
      </m:oMathPara>
    </w:p>
    <w:p w14:paraId="3F30E693">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d) Nhận xét chất lượng mô hình:</w:t>
      </w:r>
    </w:p>
    <w:p w14:paraId="6FB383E6">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Giá trị Average Loss </w:t>
      </w:r>
      <m:oMath>
        <m:r>
          <m:rPr>
            <m:sty m:val="p"/>
          </m:rPr>
          <w:rPr>
            <w:rFonts w:hint="default" w:ascii="Cambria Math" w:hAnsi="Cambria Math" w:cs="Times New Roman"/>
            <w:sz w:val="26"/>
            <w:szCs w:val="26"/>
            <w:lang w:val="en-US" w:bidi="ar-SA"/>
          </w:rPr>
          <m:t>0.2284</m:t>
        </m:r>
      </m:oMath>
      <w:r>
        <w:rPr>
          <w:rFonts w:hint="default" w:ascii="Times New Roman" w:hAnsi="Times New Roman" w:cs="Times New Roman"/>
          <w:b w:val="0"/>
          <w:bCs w:val="0"/>
          <w:i w:val="0"/>
          <w:iCs w:val="0"/>
          <w:sz w:val="26"/>
          <w:szCs w:val="26"/>
          <w:lang w:val="en-US"/>
        </w:rPr>
        <w:t xml:space="preserve"> là khá thấp. Đồng thời, xác suất dự đoán </w:t>
      </w:r>
      <m:oMath>
        <m:r>
          <m:rPr>
            <m:sty m:val="p"/>
          </m:rPr>
          <w:rPr>
            <w:rFonts w:hint="default" w:ascii="Cambria Math" w:hAnsi="Cambria Math" w:cs="Times New Roman"/>
            <w:sz w:val="26"/>
            <w:szCs w:val="26"/>
            <w:lang w:val="en-US" w:bidi="ar-SA"/>
          </w:rPr>
          <m:t>z</m:t>
        </m:r>
      </m:oMath>
      <w:r>
        <w:rPr>
          <w:rFonts w:hint="default" w:ascii="Times New Roman" w:hAnsi="Times New Roman" w:cs="Times New Roman"/>
          <w:b w:val="0"/>
          <w:bCs w:val="0"/>
          <w:i w:val="0"/>
          <w:iCs w:val="0"/>
          <w:sz w:val="26"/>
          <w:szCs w:val="26"/>
          <w:lang w:val="en-US"/>
        </w:rPr>
        <w:t xml:space="preserve"> của mô hình tại cả 3 mẫu đều có xu hướng rất sát với nhãn thực tế y tương ứng. Điều này cho thấy mô hình đang biểu diễn tốt và có tính chính xác cao trên tập dữ liệu này.</w:t>
      </w:r>
    </w:p>
    <w:p w14:paraId="546E7A5D">
      <w:pPr>
        <w:spacing w:line="360" w:lineRule="auto"/>
        <w:jc w:val="both"/>
        <w:rPr>
          <w:rFonts w:hint="default" w:ascii="Times New Roman" w:hAnsi="Times New Roman" w:cs="Times New Roman"/>
          <w:b w:val="0"/>
          <w:bCs w:val="0"/>
          <w:i w:val="0"/>
          <w:iCs w:val="0"/>
          <w:sz w:val="26"/>
          <w:szCs w:val="26"/>
          <w:lang w:val="en-US"/>
        </w:rPr>
      </w:pPr>
    </w:p>
    <w:p w14:paraId="01492311">
      <w:pPr>
        <w:spacing w:line="360" w:lineRule="auto"/>
        <w:jc w:val="both"/>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CÂU 9. PERCEPTRON LEARNING</w:t>
      </w:r>
    </w:p>
    <w:p w14:paraId="62650B69">
      <w:pPr>
        <w:spacing w:line="360" w:lineRule="auto"/>
        <w:jc w:val="both"/>
        <w:rPr>
          <w:rFonts w:hint="default" w:hAnsi="Cambria Math" w:cs="Times New Roman"/>
          <w:bCs w:val="0"/>
          <w:i w:val="0"/>
          <w:iCs w:val="0"/>
          <w:sz w:val="26"/>
          <w:szCs w:val="26"/>
          <w:lang w:val="vi-VN"/>
        </w:rPr>
      </w:pPr>
      <w:r>
        <w:rPr>
          <w:rFonts w:hint="default" w:ascii="Times New Roman" w:hAnsi="Times New Roman" w:cs="Times New Roman"/>
          <w:b w:val="0"/>
          <w:bCs w:val="0"/>
          <w:i w:val="0"/>
          <w:iCs w:val="0"/>
          <w:sz w:val="26"/>
          <w:szCs w:val="26"/>
          <w:lang w:val="en-US"/>
        </w:rPr>
        <w:t xml:space="preserve"> * Mẫu 1: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=(1, 1),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t</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=1</m:t>
        </m:r>
      </m:oMath>
    </w:p>
    <w:p w14:paraId="33088E7C">
      <w:pPr>
        <w:spacing w:line="360" w:lineRule="auto"/>
        <w:jc w:val="both"/>
        <w:rPr>
          <w:rFonts w:hint="default" w:hAnsi="Cambria Math" w:cs="Times New Roman"/>
          <w:bCs w:val="0"/>
          <w:i w:val="0"/>
          <w:iCs w:val="0"/>
          <w:sz w:val="26"/>
          <w:szCs w:val="26"/>
          <w:lang w:val="vi-VN"/>
        </w:rPr>
      </w:pPr>
      <w:r>
        <w:rPr>
          <w:rFonts w:hint="default" w:ascii="Times New Roman" w:hAnsi="Times New Roman" w:cs="Times New Roman"/>
          <w:b w:val="0"/>
          <w:bCs w:val="0"/>
          <w:i w:val="0"/>
          <w:iCs w:val="0"/>
          <w:sz w:val="26"/>
          <w:szCs w:val="26"/>
          <w:lang w:val="en-US"/>
        </w:rPr>
        <w:t xml:space="preserve"> * Mẫu 2: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2</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=(2, 1),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t</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=1</m:t>
        </m:r>
      </m:oMath>
    </w:p>
    <w:p w14:paraId="1BA92D6C">
      <w:pPr>
        <w:spacing w:line="360" w:lineRule="auto"/>
        <w:jc w:val="both"/>
        <w:rPr>
          <w:rFonts w:hint="default" w:hAnsi="Cambria Math" w:cs="Times New Roman"/>
          <w:bCs w:val="0"/>
          <w:i w:val="0"/>
          <w:iCs w:val="0"/>
          <w:sz w:val="26"/>
          <w:szCs w:val="26"/>
          <w:lang w:val="vi-VN"/>
        </w:rPr>
      </w:pPr>
      <w:r>
        <w:rPr>
          <w:rFonts w:hint="default" w:ascii="Times New Roman" w:hAnsi="Times New Roman" w:cs="Times New Roman"/>
          <w:b w:val="0"/>
          <w:bCs w:val="0"/>
          <w:i w:val="0"/>
          <w:iCs w:val="0"/>
          <w:sz w:val="26"/>
          <w:szCs w:val="26"/>
          <w:lang w:val="en-US"/>
        </w:rPr>
        <w:t xml:space="preserve"> * Mẫu 3: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3</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=(1, 3),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t</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3</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=−1</m:t>
        </m:r>
      </m:oMath>
    </w:p>
    <w:p w14:paraId="52C0ADD7">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 Khởi tạo: Trọng số </w:t>
      </w:r>
      <m:oMath>
        <m:r>
          <m:rPr>
            <m:sty m:val="p"/>
          </m:rPr>
          <w:rPr>
            <w:rFonts w:hint="default" w:ascii="Cambria Math" w:hAnsi="Cambria Math" w:cs="Times New Roman"/>
            <w:sz w:val="26"/>
            <w:szCs w:val="26"/>
            <w:lang w:val="en-US" w:bidi="ar-SA"/>
          </w:rPr>
          <m:t>w = (0, 0)</m:t>
        </m:r>
      </m:oMath>
      <w:r>
        <w:rPr>
          <w:rFonts w:hint="default" w:ascii="Times New Roman" w:hAnsi="Times New Roman" w:cs="Times New Roman"/>
          <w:b w:val="0"/>
          <w:bCs w:val="0"/>
          <w:i w:val="0"/>
          <w:iCs w:val="0"/>
          <w:sz w:val="26"/>
          <w:szCs w:val="26"/>
          <w:lang w:val="en-US"/>
        </w:rPr>
        <w:t xml:space="preserve">, hệ số chặn </w:t>
      </w:r>
      <m:oMath>
        <m:r>
          <m:rPr>
            <m:sty m:val="p"/>
          </m:rPr>
          <w:rPr>
            <w:rFonts w:hint="default" w:ascii="Cambria Math" w:hAnsi="Cambria Math" w:cs="Times New Roman"/>
            <w:sz w:val="26"/>
            <w:szCs w:val="26"/>
            <w:lang w:val="en-US" w:bidi="ar-SA"/>
          </w:rPr>
          <m:t>b = 0</m:t>
        </m:r>
      </m:oMath>
      <w:r>
        <w:rPr>
          <w:rFonts w:hint="default" w:ascii="Times New Roman" w:hAnsi="Times New Roman" w:cs="Times New Roman"/>
          <w:b w:val="0"/>
          <w:bCs w:val="0"/>
          <w:i w:val="0"/>
          <w:iCs w:val="0"/>
          <w:sz w:val="26"/>
          <w:szCs w:val="26"/>
          <w:lang w:val="en-US"/>
        </w:rPr>
        <w:t xml:space="preserve">, Learning rate </w:t>
      </w:r>
      <m:oMath>
        <m:r>
          <m:rPr/>
          <w:rPr>
            <w:rFonts w:ascii="Cambria Math" w:hAnsi="Cambria Math" w:cs="Times New Roman"/>
            <w:sz w:val="26"/>
            <w:szCs w:val="26"/>
            <w:lang w:val="en-US"/>
          </w:rPr>
          <m:t>η</m:t>
        </m:r>
        <m:r>
          <m:rPr/>
          <w:rPr>
            <w:rFonts w:hint="default" w:ascii="Cambria Math" w:hAnsi="Cambria Math" w:cs="Times New Roman"/>
            <w:sz w:val="26"/>
            <w:szCs w:val="26"/>
            <w:lang w:val="vi-VN"/>
          </w:rPr>
          <m:t>=1</m:t>
        </m:r>
      </m:oMath>
      <w:r>
        <w:rPr>
          <w:rFonts w:hint="default" w:ascii="Times New Roman" w:hAnsi="Times New Roman" w:cs="Times New Roman"/>
          <w:b w:val="0"/>
          <w:bCs w:val="0"/>
          <w:i w:val="0"/>
          <w:iCs w:val="0"/>
          <w:sz w:val="26"/>
          <w:szCs w:val="26"/>
          <w:lang w:val="en-US"/>
        </w:rPr>
        <w:t>.</w:t>
      </w:r>
    </w:p>
    <w:p w14:paraId="1F9FA103">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 Quy tắc cập nhật: Tính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i</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=w</m:t>
        </m:r>
        <m:r>
          <m:rPr/>
          <w:rPr>
            <w:rFonts w:ascii="Cambria Math" w:hAnsi="Cambria Math" w:cs="Times New Roman"/>
            <w:sz w:val="26"/>
            <w:szCs w:val="26"/>
            <w:lang w:val="vi-VN"/>
          </w:rPr>
          <m:t>⋅</m:t>
        </m:r>
        <m:sSub>
          <m:sSubPr>
            <m:ctrlPr>
              <w:rPr>
                <w:rFonts w:hint="default" w:ascii="Cambria Math" w:hAnsi="Cambria Math" w:cs="Cambria Math"/>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Cs w:val="0"/>
                <w:i/>
                <w:iCs w:val="0"/>
                <w:sz w:val="26"/>
                <w:szCs w:val="26"/>
                <w:lang w:val="vi-VN"/>
              </w:rPr>
            </m:ctrlPr>
          </m:e>
          <m:sub>
            <m:r>
              <m:rPr/>
              <w:rPr>
                <w:rFonts w:hint="default" w:ascii="Cambria Math" w:hAnsi="Cambria Math" w:cs="Cambria Math"/>
                <w:sz w:val="26"/>
                <w:szCs w:val="26"/>
                <w:lang w:val="vi-VN"/>
              </w:rPr>
              <m:t>i</m:t>
            </m:r>
            <m:ctrlPr>
              <w:rPr>
                <w:rFonts w:hint="default" w:ascii="Cambria Math" w:hAnsi="Cambria Math" w:cs="Cambria Math"/>
                <w:bCs w:val="0"/>
                <w:i/>
                <w:iCs w:val="0"/>
                <w:sz w:val="26"/>
                <w:szCs w:val="26"/>
                <w:lang w:val="vi-VN"/>
              </w:rPr>
            </m:ctrlPr>
          </m:sub>
        </m:sSub>
        <m:r>
          <m:rPr/>
          <w:rPr>
            <w:rFonts w:hint="default" w:ascii="Cambria Math" w:hAnsi="Cambria Math" w:cs="Cambria Math"/>
            <w:sz w:val="26"/>
            <w:szCs w:val="26"/>
            <w:lang w:val="vi-VN"/>
          </w:rPr>
          <m:t>+b</m:t>
        </m:r>
      </m:oMath>
      <w:r>
        <w:rPr>
          <w:rFonts w:hint="default" w:ascii="Times New Roman" w:hAnsi="Times New Roman" w:cs="Times New Roman"/>
          <w:b w:val="0"/>
          <w:bCs w:val="0"/>
          <w:i w:val="0"/>
          <w:iCs w:val="0"/>
          <w:sz w:val="26"/>
          <w:szCs w:val="26"/>
          <w:lang w:val="en-US"/>
        </w:rPr>
        <w:t xml:space="preserve">. Nếu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t</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i</m:t>
            </m:r>
            <m:ctrlPr>
              <w:rPr>
                <w:rFonts w:ascii="Cambria Math" w:hAnsi="Cambria Math" w:cs="Times New Roman"/>
                <w:bCs w:val="0"/>
                <w:i/>
                <w:iCs w:val="0"/>
                <w:sz w:val="26"/>
                <w:szCs w:val="26"/>
                <w:lang w:val="en-US"/>
              </w:rPr>
            </m:ctrlPr>
          </m:sub>
        </m:sSub>
        <m:r>
          <m:rPr/>
          <w:rPr>
            <w:rFonts w:ascii="Cambria Math" w:hAnsi="Cambria Math" w:cs="Times New Roman"/>
            <w:sz w:val="26"/>
            <w:szCs w:val="26"/>
            <w:lang w:val="en-US"/>
          </w:rPr>
          <m:t>⋅</m:t>
        </m:r>
        <m:sSub>
          <m:sSubPr>
            <m:ctrlPr>
              <w:rPr>
                <w:rFonts w:hint="default" w:ascii="Cambria Math" w:hAnsi="Cambria Math" w:cs="Cambria Math"/>
                <w:bCs w:val="0"/>
                <w:i/>
                <w:iCs w:val="0"/>
                <w:sz w:val="26"/>
                <w:szCs w:val="26"/>
                <w:lang w:val="en-US"/>
              </w:rPr>
            </m:ctrlPr>
          </m:sSubPr>
          <m:e>
            <m:r>
              <m:rPr/>
              <w:rPr>
                <w:rFonts w:hint="default" w:ascii="Cambria Math" w:hAnsi="Cambria Math" w:cs="Cambria Math"/>
                <w:sz w:val="26"/>
                <w:szCs w:val="26"/>
                <w:lang w:val="vi-VN"/>
              </w:rPr>
              <m:t>z</m:t>
            </m:r>
            <m:ctrlPr>
              <w:rPr>
                <w:rFonts w:hint="default" w:ascii="Cambria Math" w:hAnsi="Cambria Math" w:cs="Cambria Math"/>
                <w:bCs w:val="0"/>
                <w:i/>
                <w:iCs w:val="0"/>
                <w:sz w:val="26"/>
                <w:szCs w:val="26"/>
                <w:lang w:val="en-US"/>
              </w:rPr>
            </m:ctrlPr>
          </m:e>
          <m:sub>
            <m:r>
              <m:rPr/>
              <w:rPr>
                <w:rFonts w:hint="default" w:ascii="Cambria Math" w:hAnsi="Cambria Math" w:cs="Cambria Math"/>
                <w:sz w:val="26"/>
                <w:szCs w:val="26"/>
                <w:lang w:val="vi-VN"/>
              </w:rPr>
              <m:t>i</m:t>
            </m:r>
            <m:ctrlPr>
              <w:rPr>
                <w:rFonts w:hint="default" w:ascii="Cambria Math" w:hAnsi="Cambria Math" w:cs="Cambria Math"/>
                <w:bCs w:val="0"/>
                <w:i/>
                <w:iCs w:val="0"/>
                <w:sz w:val="26"/>
                <w:szCs w:val="26"/>
                <w:lang w:val="en-US"/>
              </w:rPr>
            </m:ctrlPr>
          </m:sub>
        </m:sSub>
        <m:r>
          <m:rPr/>
          <w:rPr>
            <w:rFonts w:hint="default" w:ascii="Cambria Math" w:hAnsi="Cambria Math" w:cs="Cambria Math"/>
            <w:sz w:val="26"/>
            <w:szCs w:val="26"/>
            <w:lang w:val="en-US"/>
          </w:rPr>
          <m:t>≤</m:t>
        </m:r>
        <m:r>
          <m:rPr/>
          <w:rPr>
            <w:rFonts w:hint="default" w:ascii="Cambria Math" w:hAnsi="Cambria Math" w:cs="Cambria Math"/>
            <w:sz w:val="26"/>
            <w:szCs w:val="26"/>
            <w:lang w:val="vi-VN"/>
          </w:rPr>
          <m:t xml:space="preserve">0 </m:t>
        </m:r>
      </m:oMath>
      <w:r>
        <w:rPr>
          <w:rFonts w:hint="default" w:ascii="Times New Roman" w:hAnsi="Times New Roman" w:cs="Times New Roman"/>
          <w:b w:val="0"/>
          <w:bCs w:val="0"/>
          <w:i w:val="0"/>
          <w:iCs w:val="0"/>
          <w:sz w:val="26"/>
          <w:szCs w:val="26"/>
          <w:lang w:val="en-US"/>
        </w:rPr>
        <w:t xml:space="preserve">(phân lớp sai), tiến hành cập nhật: </w:t>
      </w:r>
      <m:oMath>
        <m:r>
          <m:rPr/>
          <w:rPr>
            <w:rFonts w:hint="default" w:ascii="Cambria Math" w:hAnsi="Cambria Math" w:cs="Times New Roman"/>
            <w:sz w:val="26"/>
            <w:szCs w:val="26"/>
            <w:lang w:val="vi-VN" w:eastAsia="zh-CN" w:bidi="ar-SA"/>
          </w:rPr>
          <m:t>w = w+</m:t>
        </m:r>
        <m:r>
          <m:rPr/>
          <w:rPr>
            <w:rFonts w:hint="default" w:ascii="Cambria Math" w:hAnsi="Cambria Math" w:cs="Cambria Math"/>
            <w:sz w:val="26"/>
            <w:szCs w:val="26"/>
            <w:lang w:val="vi-VN" w:eastAsia="zh-CN" w:bidi="ar-SA"/>
          </w:rPr>
          <m:t>η</m:t>
        </m:r>
        <m:sSub>
          <m:sSubPr>
            <m:ctrlPr>
              <w:rPr>
                <w:rFonts w:hint="default" w:ascii="Cambria Math" w:hAnsi="Cambria Math" w:cs="Cambria Math"/>
                <w:b w:val="0"/>
                <w:bCs w:val="0"/>
                <w:i/>
                <w:iCs w:val="0"/>
                <w:sz w:val="26"/>
                <w:szCs w:val="26"/>
                <w:lang w:val="vi-VN" w:eastAsia="zh-CN" w:bidi="ar-SA"/>
              </w:rPr>
            </m:ctrlPr>
          </m:sSubPr>
          <m:e>
            <m:r>
              <m:rPr/>
              <w:rPr>
                <w:rFonts w:hint="default" w:ascii="Cambria Math" w:hAnsi="Cambria Math" w:cs="Cambria Math"/>
                <w:sz w:val="26"/>
                <w:szCs w:val="26"/>
                <w:lang w:val="vi-VN" w:eastAsia="zh-CN" w:bidi="ar-SA"/>
              </w:rPr>
              <m:t>t</m:t>
            </m:r>
            <m:ctrlPr>
              <w:rPr>
                <w:rFonts w:hint="default" w:ascii="Cambria Math" w:hAnsi="Cambria Math" w:cs="Cambria Math"/>
                <w:b w:val="0"/>
                <w:bCs w:val="0"/>
                <w:i/>
                <w:iCs w:val="0"/>
                <w:sz w:val="26"/>
                <w:szCs w:val="26"/>
                <w:lang w:val="vi-VN" w:eastAsia="zh-CN" w:bidi="ar-SA"/>
              </w:rPr>
            </m:ctrlPr>
          </m:e>
          <m:sub>
            <m:r>
              <m:rPr/>
              <w:rPr>
                <w:rFonts w:hint="default" w:ascii="Cambria Math" w:hAnsi="Cambria Math" w:cs="Cambria Math"/>
                <w:sz w:val="26"/>
                <w:szCs w:val="26"/>
                <w:lang w:val="vi-VN" w:eastAsia="zh-CN" w:bidi="ar-SA"/>
              </w:rPr>
              <m:t>i</m:t>
            </m:r>
            <m:ctrlPr>
              <w:rPr>
                <w:rFonts w:hint="default" w:ascii="Cambria Math" w:hAnsi="Cambria Math" w:cs="Cambria Math"/>
                <w:b w:val="0"/>
                <w:bCs w:val="0"/>
                <w:i/>
                <w:iCs w:val="0"/>
                <w:sz w:val="26"/>
                <w:szCs w:val="26"/>
                <w:lang w:val="vi-VN" w:eastAsia="zh-CN" w:bidi="ar-SA"/>
              </w:rPr>
            </m:ctrlPr>
          </m:sub>
        </m:sSub>
        <m:sSub>
          <m:sSubPr>
            <m:ctrlPr>
              <w:rPr>
                <w:rFonts w:hint="default" w:ascii="Cambria Math" w:hAnsi="Cambria Math" w:cs="Cambria Math"/>
                <w:b w:val="0"/>
                <w:bCs w:val="0"/>
                <w:i/>
                <w:iCs w:val="0"/>
                <w:sz w:val="26"/>
                <w:szCs w:val="26"/>
                <w:lang w:val="vi-VN" w:eastAsia="zh-CN" w:bidi="ar-SA"/>
              </w:rPr>
            </m:ctrlPr>
          </m:sSubPr>
          <m:e>
            <m:r>
              <m:rPr/>
              <w:rPr>
                <w:rFonts w:hint="default" w:ascii="Cambria Math" w:hAnsi="Cambria Math" w:cs="Cambria Math"/>
                <w:sz w:val="26"/>
                <w:szCs w:val="26"/>
                <w:lang w:val="vi-VN" w:eastAsia="zh-CN" w:bidi="ar-SA"/>
              </w:rPr>
              <m:t>X</m:t>
            </m:r>
            <m:ctrlPr>
              <w:rPr>
                <w:rFonts w:hint="default" w:ascii="Cambria Math" w:hAnsi="Cambria Math" w:cs="Cambria Math"/>
                <w:b w:val="0"/>
                <w:bCs w:val="0"/>
                <w:i/>
                <w:iCs w:val="0"/>
                <w:sz w:val="26"/>
                <w:szCs w:val="26"/>
                <w:lang w:val="vi-VN" w:eastAsia="zh-CN" w:bidi="ar-SA"/>
              </w:rPr>
            </m:ctrlPr>
          </m:e>
          <m:sub>
            <m:r>
              <m:rPr/>
              <w:rPr>
                <w:rFonts w:hint="default" w:ascii="Cambria Math" w:hAnsi="Cambria Math" w:cs="Cambria Math"/>
                <w:sz w:val="26"/>
                <w:szCs w:val="26"/>
                <w:lang w:val="vi-VN" w:eastAsia="zh-CN" w:bidi="ar-SA"/>
              </w:rPr>
              <m:t>i</m:t>
            </m:r>
            <m:ctrlPr>
              <w:rPr>
                <w:rFonts w:hint="default" w:ascii="Cambria Math" w:hAnsi="Cambria Math" w:cs="Cambria Math"/>
                <w:b w:val="0"/>
                <w:bCs w:val="0"/>
                <w:i/>
                <w:iCs w:val="0"/>
                <w:sz w:val="26"/>
                <w:szCs w:val="26"/>
                <w:lang w:val="vi-VN" w:eastAsia="zh-CN" w:bidi="ar-SA"/>
              </w:rPr>
            </m:ctrlPr>
          </m:sub>
        </m:sSub>
      </m:oMath>
      <w:r>
        <w:rPr>
          <w:rFonts w:hint="default" w:ascii="Times New Roman" w:hAnsi="Cambria Math" w:cs="Cambria Math"/>
          <w:b w:val="0"/>
          <w:bCs w:val="0"/>
          <w:i w:val="0"/>
          <w:iCs w:val="0"/>
          <w:sz w:val="26"/>
          <w:szCs w:val="26"/>
          <w:lang w:val="vi-VN" w:eastAsia="zh-CN" w:bidi="ar-SA"/>
        </w:rPr>
        <w:t xml:space="preserve"> </w:t>
      </w:r>
      <w:r>
        <w:rPr>
          <w:rFonts w:hint="default" w:ascii="Times New Roman" w:hAnsi="Times New Roman" w:cs="Times New Roman"/>
          <w:b w:val="0"/>
          <w:bCs w:val="0"/>
          <w:i w:val="0"/>
          <w:iCs w:val="0"/>
          <w:sz w:val="26"/>
          <w:szCs w:val="26"/>
          <w:lang w:val="en-US"/>
        </w:rPr>
        <w:t xml:space="preserve">và </w:t>
      </w:r>
      <m:oMath>
        <m:r>
          <m:rPr/>
          <w:rPr>
            <w:rFonts w:hint="default" w:ascii="Cambria Math" w:hAnsi="Cambria Math" w:cs="Times New Roman"/>
            <w:sz w:val="26"/>
            <w:szCs w:val="26"/>
            <w:lang w:val="vi-VN" w:eastAsia="zh-CN" w:bidi="ar-SA"/>
          </w:rPr>
          <m:t>b = b+</m:t>
        </m:r>
        <m:r>
          <m:rPr/>
          <w:rPr>
            <w:rFonts w:hint="default" w:ascii="Cambria Math" w:hAnsi="Cambria Math" w:cs="Cambria Math"/>
            <w:sz w:val="26"/>
            <w:szCs w:val="26"/>
            <w:lang w:val="vi-VN" w:eastAsia="zh-CN" w:bidi="ar-SA"/>
          </w:rPr>
          <m:t>η</m:t>
        </m:r>
        <m:sSub>
          <m:sSubPr>
            <m:ctrlPr>
              <w:rPr>
                <w:rFonts w:hint="default" w:ascii="Cambria Math" w:hAnsi="Cambria Math" w:cs="Cambria Math"/>
                <w:b w:val="0"/>
                <w:bCs w:val="0"/>
                <w:i/>
                <w:iCs w:val="0"/>
                <w:sz w:val="26"/>
                <w:szCs w:val="26"/>
                <w:lang w:val="vi-VN" w:eastAsia="zh-CN" w:bidi="ar-SA"/>
              </w:rPr>
            </m:ctrlPr>
          </m:sSubPr>
          <m:e>
            <m:r>
              <m:rPr/>
              <w:rPr>
                <w:rFonts w:hint="default" w:ascii="Cambria Math" w:hAnsi="Cambria Math" w:cs="Cambria Math"/>
                <w:sz w:val="26"/>
                <w:szCs w:val="26"/>
                <w:lang w:val="vi-VN" w:eastAsia="zh-CN" w:bidi="ar-SA"/>
              </w:rPr>
              <m:t>t</m:t>
            </m:r>
            <m:ctrlPr>
              <w:rPr>
                <w:rFonts w:hint="default" w:ascii="Cambria Math" w:hAnsi="Cambria Math" w:cs="Cambria Math"/>
                <w:b w:val="0"/>
                <w:bCs w:val="0"/>
                <w:i/>
                <w:iCs w:val="0"/>
                <w:sz w:val="26"/>
                <w:szCs w:val="26"/>
                <w:lang w:val="vi-VN" w:eastAsia="zh-CN" w:bidi="ar-SA"/>
              </w:rPr>
            </m:ctrlPr>
          </m:e>
          <m:sub>
            <m:r>
              <m:rPr/>
              <w:rPr>
                <w:rFonts w:hint="default" w:ascii="Cambria Math" w:hAnsi="Cambria Math" w:cs="Cambria Math"/>
                <w:sz w:val="26"/>
                <w:szCs w:val="26"/>
                <w:lang w:val="vi-VN" w:eastAsia="zh-CN" w:bidi="ar-SA"/>
              </w:rPr>
              <m:t>i</m:t>
            </m:r>
            <m:ctrlPr>
              <w:rPr>
                <w:rFonts w:hint="default" w:ascii="Cambria Math" w:hAnsi="Cambria Math" w:cs="Cambria Math"/>
                <w:b w:val="0"/>
                <w:bCs w:val="0"/>
                <w:i/>
                <w:iCs w:val="0"/>
                <w:sz w:val="26"/>
                <w:szCs w:val="26"/>
                <w:lang w:val="vi-VN" w:eastAsia="zh-CN" w:bidi="ar-SA"/>
              </w:rPr>
            </m:ctrlPr>
          </m:sub>
        </m:sSub>
      </m:oMath>
      <w:r>
        <w:rPr>
          <w:rFonts w:hint="default" w:ascii="Times New Roman" w:hAnsi="Times New Roman" w:cs="Times New Roman"/>
          <w:b w:val="0"/>
          <w:bCs w:val="0"/>
          <w:i w:val="0"/>
          <w:iCs w:val="0"/>
          <w:sz w:val="26"/>
          <w:szCs w:val="26"/>
          <w:lang w:val="en-US"/>
        </w:rPr>
        <w:t>.</w:t>
      </w:r>
    </w:p>
    <w:p w14:paraId="210AEEDD">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a) Xác định mẫu bị phân lớp sai &amp; b) Cập nhật trọng số sau từng mẫu:</w:t>
      </w:r>
    </w:p>
    <w:p w14:paraId="67DB16C9">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Duyệt lần lượt qua các mẫu trong 1 epoch:</w:t>
      </w:r>
    </w:p>
    <w:p w14:paraId="459D4620">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Xét Mẫu 1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=(1, 1),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t</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=1)</m:t>
        </m:r>
      </m:oMath>
      <w:r>
        <w:rPr>
          <w:rFonts w:hint="default" w:ascii="Times New Roman" w:hAnsi="Times New Roman" w:cs="Times New Roman"/>
          <w:b w:val="0"/>
          <w:bCs w:val="0"/>
          <w:i w:val="0"/>
          <w:iCs w:val="0"/>
          <w:sz w:val="26"/>
          <w:szCs w:val="26"/>
          <w:lang w:val="en-US"/>
        </w:rPr>
        <w:t>:</w:t>
      </w:r>
    </w:p>
    <w:p w14:paraId="57DC897B">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Tính giá trị: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=0(1) +0(1)+0 = 0</m:t>
        </m:r>
      </m:oMath>
      <w:r>
        <w:rPr>
          <w:rFonts w:hint="default" w:ascii="Times New Roman" w:hAnsi="Times New Roman" w:cs="Times New Roman"/>
          <w:b w:val="0"/>
          <w:bCs w:val="0"/>
          <w:i w:val="0"/>
          <w:iCs w:val="0"/>
          <w:sz w:val="26"/>
          <w:szCs w:val="26"/>
          <w:lang w:val="en-US"/>
        </w:rPr>
        <w:t>.</w:t>
      </w:r>
    </w:p>
    <w:p w14:paraId="3A629DA2">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Kiểm tra: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t</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en-US"/>
              </w:rPr>
            </m:ctrlPr>
          </m:sub>
        </m:sSub>
        <m:r>
          <m:rPr/>
          <w:rPr>
            <w:rFonts w:ascii="Cambria Math" w:hAnsi="Cambria Math" w:cs="Times New Roman"/>
            <w:sz w:val="26"/>
            <w:szCs w:val="26"/>
            <w:lang w:val="en-US"/>
          </w:rPr>
          <m:t>⋅</m:t>
        </m:r>
        <m:sSub>
          <m:sSubPr>
            <m:ctrlPr>
              <w:rPr>
                <w:rFonts w:hint="default" w:ascii="Cambria Math" w:hAnsi="Cambria Math" w:cs="Cambria Math"/>
                <w:bCs w:val="0"/>
                <w:i/>
                <w:iCs w:val="0"/>
                <w:sz w:val="26"/>
                <w:szCs w:val="26"/>
                <w:lang w:val="en-US"/>
              </w:rPr>
            </m:ctrlPr>
          </m:sSubPr>
          <m:e>
            <m:r>
              <m:rPr/>
              <w:rPr>
                <w:rFonts w:hint="default" w:ascii="Cambria Math" w:hAnsi="Cambria Math" w:cs="Cambria Math"/>
                <w:sz w:val="26"/>
                <w:szCs w:val="26"/>
                <w:lang w:val="vi-VN"/>
              </w:rPr>
              <m:t>z</m:t>
            </m:r>
            <m:ctrlPr>
              <w:rPr>
                <w:rFonts w:hint="default" w:ascii="Cambria Math" w:hAnsi="Cambria Math" w:cs="Cambria Math"/>
                <w:bCs w:val="0"/>
                <w:i/>
                <w:iCs w:val="0"/>
                <w:sz w:val="26"/>
                <w:szCs w:val="26"/>
                <w:lang w:val="en-US"/>
              </w:rPr>
            </m:ctrlPr>
          </m:e>
          <m:sub>
            <m:r>
              <m:rPr/>
              <w:rPr>
                <w:rFonts w:hint="default" w:ascii="Cambria Math" w:hAnsi="Cambria Math" w:cs="Cambria Math"/>
                <w:sz w:val="26"/>
                <w:szCs w:val="26"/>
                <w:lang w:val="vi-VN"/>
              </w:rPr>
              <m:t>1</m:t>
            </m:r>
            <m:ctrlPr>
              <w:rPr>
                <w:rFonts w:hint="default" w:ascii="Cambria Math" w:hAnsi="Cambria Math" w:cs="Cambria Math"/>
                <w:bCs w:val="0"/>
                <w:i/>
                <w:iCs w:val="0"/>
                <w:sz w:val="26"/>
                <w:szCs w:val="26"/>
                <w:lang w:val="en-US"/>
              </w:rPr>
            </m:ctrlPr>
          </m:sub>
        </m:sSub>
        <m:r>
          <m:rPr/>
          <w:rPr>
            <w:rFonts w:hint="default" w:ascii="Cambria Math" w:hAnsi="Cambria Math" w:cs="Cambria Math"/>
            <w:sz w:val="26"/>
            <w:szCs w:val="26"/>
            <w:lang w:val="vi-VN"/>
          </w:rPr>
          <m:t>= 1</m:t>
        </m:r>
        <m:r>
          <m:rPr/>
          <w:rPr>
            <w:rFonts w:ascii="Cambria Math" w:hAnsi="Cambria Math" w:cs="Cambria Math"/>
            <w:sz w:val="26"/>
            <w:szCs w:val="26"/>
            <w:lang w:val="vi-VN"/>
          </w:rPr>
          <m:t>⋅</m:t>
        </m:r>
        <m:r>
          <m:rPr/>
          <w:rPr>
            <w:rFonts w:hint="default" w:ascii="Cambria Math" w:hAnsi="Cambria Math" w:cs="Cambria Math"/>
            <w:sz w:val="26"/>
            <w:szCs w:val="26"/>
            <w:lang w:val="vi-VN"/>
          </w:rPr>
          <m:t>0 = 0≤0 ⟹</m:t>
        </m:r>
      </m:oMath>
      <w:r>
        <w:rPr>
          <w:rFonts w:hint="default" w:ascii="Times New Roman" w:hAnsi="Times New Roman" w:cs="Times New Roman"/>
          <w:b w:val="0"/>
          <w:bCs w:val="0"/>
          <w:i w:val="0"/>
          <w:iCs w:val="0"/>
          <w:sz w:val="26"/>
          <w:szCs w:val="26"/>
          <w:lang w:val="en-US"/>
        </w:rPr>
        <w:t xml:space="preserve"> Phân lớp sai.</w:t>
      </w:r>
    </w:p>
    <w:p w14:paraId="005E711B">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Cập nhật </w:t>
      </w:r>
      <m:oMath>
        <m:r>
          <m:rPr>
            <m:sty m:val="p"/>
          </m:rPr>
          <w:rPr>
            <w:rFonts w:hint="default" w:ascii="Cambria Math" w:hAnsi="Cambria Math" w:cs="Times New Roman"/>
            <w:sz w:val="26"/>
            <w:szCs w:val="26"/>
            <w:lang w:val="en-US" w:bidi="ar-SA"/>
          </w:rPr>
          <m:t>w</m:t>
        </m:r>
      </m:oMath>
      <w:r>
        <w:rPr>
          <w:rFonts w:hint="default" w:ascii="Times New Roman" w:hAnsi="Times New Roman" w:cs="Times New Roman"/>
          <w:b w:val="0"/>
          <w:bCs w:val="0"/>
          <w:i w:val="0"/>
          <w:iCs w:val="0"/>
          <w:sz w:val="26"/>
          <w:szCs w:val="26"/>
          <w:lang w:val="en-US"/>
        </w:rPr>
        <w:t xml:space="preserve">: </w:t>
      </w:r>
      <m:oMath>
        <m:r>
          <m:rPr/>
          <w:rPr>
            <w:rFonts w:hint="default" w:ascii="Cambria Math" w:hAnsi="Cambria Math" w:cs="Times New Roman"/>
            <w:sz w:val="26"/>
            <w:szCs w:val="26"/>
            <w:lang w:val="vi-VN" w:eastAsia="zh-CN" w:bidi="ar-SA"/>
          </w:rPr>
          <m:t>w = (0,0)+1</m:t>
        </m:r>
        <m:r>
          <m:rPr/>
          <w:rPr>
            <w:rFonts w:ascii="Cambria Math" w:hAnsi="Cambria Math" w:cs="Times New Roman"/>
            <w:sz w:val="26"/>
            <w:szCs w:val="26"/>
            <w:lang w:val="vi-VN" w:bidi="ar-SA"/>
          </w:rPr>
          <m:t>⋅</m:t>
        </m:r>
        <m:r>
          <m:rPr/>
          <w:rPr>
            <w:rFonts w:hint="default" w:ascii="Cambria Math" w:hAnsi="Cambria Math" w:cs="Times New Roman"/>
            <w:sz w:val="26"/>
            <w:szCs w:val="26"/>
            <w:lang w:val="vi-VN" w:eastAsia="zh-CN" w:bidi="ar-SA"/>
          </w:rPr>
          <m:t>1</m:t>
        </m:r>
        <m:r>
          <m:rPr/>
          <w:rPr>
            <w:rFonts w:ascii="Cambria Math" w:hAnsi="Cambria Math" w:cs="Times New Roman"/>
            <w:sz w:val="26"/>
            <w:szCs w:val="26"/>
            <w:lang w:val="vi-VN" w:bidi="ar-SA"/>
          </w:rPr>
          <m:t>⋅</m:t>
        </m:r>
        <m:r>
          <m:rPr/>
          <w:rPr>
            <w:rFonts w:hint="default" w:ascii="Cambria Math" w:hAnsi="Cambria Math" w:cs="Times New Roman"/>
            <w:sz w:val="26"/>
            <w:szCs w:val="26"/>
            <w:lang w:val="vi-VN" w:eastAsia="zh-CN" w:bidi="ar-SA"/>
          </w:rPr>
          <m:t>(1,1)= (1,1)</m:t>
        </m:r>
      </m:oMath>
      <w:r>
        <w:rPr>
          <w:rFonts w:hint="default" w:ascii="Times New Roman" w:hAnsi="Times New Roman" w:cs="Times New Roman"/>
          <w:b w:val="0"/>
          <w:bCs w:val="0"/>
          <w:i w:val="0"/>
          <w:iCs w:val="0"/>
          <w:sz w:val="26"/>
          <w:szCs w:val="26"/>
          <w:lang w:val="en-US"/>
        </w:rPr>
        <w:t>.</w:t>
      </w:r>
    </w:p>
    <w:p w14:paraId="78034FDA">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Cập nhật </w:t>
      </w:r>
      <m:oMath>
        <m:r>
          <m:rPr>
            <m:sty m:val="p"/>
          </m:rPr>
          <w:rPr>
            <w:rFonts w:hint="default" w:ascii="Cambria Math" w:hAnsi="Cambria Math" w:cs="Times New Roman"/>
            <w:sz w:val="26"/>
            <w:szCs w:val="26"/>
            <w:lang w:val="en-US" w:bidi="ar-SA"/>
          </w:rPr>
          <m:t>b</m:t>
        </m:r>
      </m:oMath>
      <w:r>
        <w:rPr>
          <w:rFonts w:hint="default" w:ascii="Times New Roman" w:hAnsi="Times New Roman" w:cs="Times New Roman"/>
          <w:b w:val="0"/>
          <w:bCs w:val="0"/>
          <w:i w:val="0"/>
          <w:iCs w:val="0"/>
          <w:sz w:val="26"/>
          <w:szCs w:val="26"/>
          <w:lang w:val="en-US"/>
        </w:rPr>
        <w:t xml:space="preserve">: </w:t>
      </w:r>
      <m:oMath>
        <m:r>
          <m:rPr/>
          <w:rPr>
            <w:rFonts w:hint="default" w:ascii="Cambria Math" w:hAnsi="Cambria Math" w:cs="Times New Roman"/>
            <w:sz w:val="26"/>
            <w:szCs w:val="26"/>
            <w:lang w:val="vi-VN" w:eastAsia="zh-CN" w:bidi="ar-SA"/>
          </w:rPr>
          <m:t>b = 0+1</m:t>
        </m:r>
        <m:r>
          <m:rPr/>
          <w:rPr>
            <w:rFonts w:ascii="Cambria Math" w:hAnsi="Cambria Math" w:cs="Times New Roman"/>
            <w:sz w:val="26"/>
            <w:szCs w:val="26"/>
            <w:lang w:val="vi-VN" w:bidi="ar-SA"/>
          </w:rPr>
          <m:t>⋅</m:t>
        </m:r>
        <m:r>
          <m:rPr/>
          <w:rPr>
            <w:rFonts w:hint="default" w:ascii="Cambria Math" w:hAnsi="Cambria Math" w:cs="Times New Roman"/>
            <w:sz w:val="26"/>
            <w:szCs w:val="26"/>
            <w:lang w:val="vi-VN" w:eastAsia="zh-CN" w:bidi="ar-SA"/>
          </w:rPr>
          <m:t>1=1</m:t>
        </m:r>
      </m:oMath>
      <w:r>
        <w:rPr>
          <w:rFonts w:hint="default" w:ascii="Times New Roman" w:hAnsi="Times New Roman" w:cs="Times New Roman"/>
          <w:b w:val="0"/>
          <w:bCs w:val="0"/>
          <w:i w:val="0"/>
          <w:iCs w:val="0"/>
          <w:sz w:val="26"/>
          <w:szCs w:val="26"/>
          <w:lang w:val="en-US"/>
        </w:rPr>
        <w:t>.</w:t>
      </w:r>
    </w:p>
    <w:p w14:paraId="2F7588FF">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Xét Mẫu 2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2</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=(2, 1),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t</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=1</m:t>
        </m:r>
      </m:oMath>
      <w:r>
        <w:rPr>
          <w:rFonts w:hint="default" w:ascii="Times New Roman" w:hAnsi="Cambria Math" w:cs="Times New Roman"/>
          <w:i w:val="0"/>
          <w:sz w:val="26"/>
          <w:szCs w:val="26"/>
          <w:lang w:val="vi-VN"/>
        </w:rPr>
        <w:t>)</w:t>
      </w:r>
      <w:r>
        <w:rPr>
          <w:rFonts w:hint="default" w:ascii="Times New Roman" w:hAnsi="Times New Roman" w:cs="Times New Roman"/>
          <w:b w:val="0"/>
          <w:bCs w:val="0"/>
          <w:i w:val="0"/>
          <w:iCs w:val="0"/>
          <w:sz w:val="26"/>
          <w:szCs w:val="26"/>
          <w:lang w:val="en-US"/>
        </w:rPr>
        <w:t>:</w:t>
      </w:r>
    </w:p>
    <w:p w14:paraId="354C2A47">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Sử dụng trọng số mới </w:t>
      </w:r>
      <m:oMath>
        <m:r>
          <m:rPr>
            <m:sty m:val="p"/>
          </m:rPr>
          <w:rPr>
            <w:rFonts w:hint="default" w:ascii="Cambria Math" w:hAnsi="Cambria Math" w:cs="Times New Roman"/>
            <w:sz w:val="26"/>
            <w:szCs w:val="26"/>
            <w:lang w:val="en-US" w:bidi="ar-SA"/>
          </w:rPr>
          <m:t>w=(1,1), b=1</m:t>
        </m:r>
      </m:oMath>
      <w:r>
        <w:rPr>
          <w:rFonts w:hint="default" w:ascii="Times New Roman" w:hAnsi="Times New Roman" w:cs="Times New Roman"/>
          <w:b w:val="0"/>
          <w:bCs w:val="0"/>
          <w:i w:val="0"/>
          <w:iCs w:val="0"/>
          <w:sz w:val="26"/>
          <w:szCs w:val="26"/>
          <w:lang w:val="en-US"/>
        </w:rPr>
        <w:t>.</w:t>
      </w:r>
    </w:p>
    <w:p w14:paraId="08CEB62A">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lang w:val="en-US"/>
        </w:rPr>
        <w:t xml:space="preserve">Tính giá trị: </w:t>
      </w:r>
      <m:oMath>
        <m:sSub>
          <m:sSubPr>
            <m:ctrlPr>
              <w:rPr>
                <w:rFonts w:hint="default" w:ascii="Cambria Math" w:hAnsi="Times New Roman" w:cs="Times New Roman"/>
                <w:b w:val="0"/>
                <w:bCs w:val="0"/>
                <w:i w:val="0"/>
                <w:iCs w:val="0"/>
                <w:sz w:val="26"/>
                <w:szCs w:val="26"/>
                <w:lang w:val="en-US"/>
              </w:rPr>
            </m:ctrlPr>
          </m:sSubPr>
          <m:e>
            <m:r>
              <m:rPr>
                <m:sty m:val="p"/>
              </m:rPr>
              <w:rPr>
                <w:rFonts w:hint="default" w:ascii="Cambria Math" w:hAnsi="Times New Roman" w:cs="Times New Roman"/>
                <w:sz w:val="26"/>
                <w:szCs w:val="26"/>
                <w:lang w:val="vi-VN"/>
              </w:rPr>
              <m:t>z</m:t>
            </m:r>
            <m:ctrlPr>
              <w:rPr>
                <w:rFonts w:hint="default" w:ascii="Cambria Math" w:hAnsi="Times New Roman" w:cs="Times New Roman"/>
                <w:b w:val="0"/>
                <w:bCs w:val="0"/>
                <w:i w:val="0"/>
                <w:iCs w:val="0"/>
                <w:sz w:val="26"/>
                <w:szCs w:val="26"/>
                <w:lang w:val="en-US"/>
              </w:rPr>
            </m:ctrlPr>
          </m:e>
          <m:sub>
            <m:r>
              <m:rPr>
                <m:sty m:val="p"/>
              </m:rPr>
              <w:rPr>
                <w:rFonts w:hint="default" w:ascii="Cambria Math" w:hAnsi="Times New Roman" w:cs="Times New Roman"/>
                <w:sz w:val="26"/>
                <w:szCs w:val="26"/>
                <w:lang w:val="vi-VN"/>
              </w:rPr>
              <m:t>2</m:t>
            </m:r>
            <m:ctrlPr>
              <w:rPr>
                <w:rFonts w:hint="default" w:ascii="Cambria Math" w:hAnsi="Times New Roman" w:cs="Times New Roman"/>
                <w:b w:val="0"/>
                <w:bCs w:val="0"/>
                <w:i w:val="0"/>
                <w:iCs w:val="0"/>
                <w:sz w:val="26"/>
                <w:szCs w:val="26"/>
                <w:lang w:val="en-US"/>
              </w:rPr>
            </m:ctrlPr>
          </m:sub>
        </m:sSub>
        <m:r>
          <m:rPr>
            <m:sty m:val="p"/>
          </m:rPr>
          <w:rPr>
            <w:rFonts w:hint="default" w:ascii="Cambria Math" w:hAnsi="Cambria Math" w:cs="Times New Roman"/>
            <w:sz w:val="26"/>
            <w:szCs w:val="26"/>
            <w:lang w:val="en-US" w:bidi="ar-SA"/>
          </w:rPr>
          <m:t xml:space="preserve"> = 1(2) + 1(1) + 1 = 4</m:t>
        </m:r>
      </m:oMath>
      <w:r>
        <w:rPr>
          <w:rFonts w:hint="default" w:ascii="Times New Roman" w:hAnsi="Times New Roman" w:cs="Times New Roman"/>
          <w:b w:val="0"/>
          <w:bCs w:val="0"/>
          <w:i w:val="0"/>
          <w:iCs w:val="0"/>
          <w:sz w:val="26"/>
          <w:szCs w:val="26"/>
          <w:lang w:val="en-US"/>
        </w:rPr>
        <w:t>.</w:t>
      </w:r>
    </w:p>
    <w:p w14:paraId="752AA38A">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lang w:val="en-US"/>
        </w:rPr>
        <w:t xml:space="preserve"> Kiểm tra: </w:t>
      </w:r>
      <m:oMath>
        <m:sSub>
          <m:sSubPr>
            <m:ctrlPr>
              <w:rPr>
                <w:rFonts w:hint="default" w:ascii="Cambria Math" w:hAnsi="Times New Roman" w:cs="Times New Roman"/>
                <w:b w:val="0"/>
                <w:bCs w:val="0"/>
                <w:i w:val="0"/>
                <w:iCs w:val="0"/>
                <w:sz w:val="26"/>
                <w:szCs w:val="26"/>
                <w:lang w:val="en-US"/>
              </w:rPr>
            </m:ctrlPr>
          </m:sSubPr>
          <m:e>
            <m:sSub>
              <m:sSubPr>
                <m:ctrlPr>
                  <w:rPr>
                    <w:rFonts w:hint="default" w:ascii="Cambria Math" w:hAnsi="Times New Roman" w:cs="Times New Roman"/>
                    <w:b w:val="0"/>
                    <w:bCs w:val="0"/>
                    <w:i w:val="0"/>
                    <w:iCs w:val="0"/>
                    <w:sz w:val="26"/>
                    <w:szCs w:val="26"/>
                    <w:lang w:val="en-US"/>
                  </w:rPr>
                </m:ctrlPr>
              </m:sSubPr>
              <m:e>
                <m:r>
                  <m:rPr>
                    <m:sty m:val="p"/>
                  </m:rPr>
                  <w:rPr>
                    <w:rFonts w:hint="default" w:ascii="Cambria Math" w:hAnsi="Times New Roman" w:cs="Times New Roman"/>
                    <w:sz w:val="26"/>
                    <w:szCs w:val="26"/>
                    <w:lang w:val="vi-VN"/>
                  </w:rPr>
                  <m:t>t</m:t>
                </m:r>
                <m:ctrlPr>
                  <w:rPr>
                    <w:rFonts w:hint="default" w:ascii="Cambria Math" w:hAnsi="Times New Roman" w:cs="Times New Roman"/>
                    <w:b w:val="0"/>
                    <w:bCs w:val="0"/>
                    <w:i w:val="0"/>
                    <w:iCs w:val="0"/>
                    <w:sz w:val="26"/>
                    <w:szCs w:val="26"/>
                    <w:lang w:val="en-US"/>
                  </w:rPr>
                </m:ctrlPr>
              </m:e>
              <m:sub>
                <m:r>
                  <m:rPr>
                    <m:sty m:val="p"/>
                  </m:rPr>
                  <w:rPr>
                    <w:rFonts w:hint="default" w:ascii="Cambria Math" w:hAnsi="Times New Roman" w:cs="Times New Roman"/>
                    <w:sz w:val="26"/>
                    <w:szCs w:val="26"/>
                    <w:lang w:val="vi-VN"/>
                  </w:rPr>
                  <m:t>2</m:t>
                </m:r>
                <m:ctrlPr>
                  <w:rPr>
                    <w:rFonts w:hint="default" w:ascii="Cambria Math" w:hAnsi="Cambria Math" w:cs="Times New Roman"/>
                    <w:b w:val="0"/>
                    <w:bCs w:val="0"/>
                    <w:iCs w:val="0"/>
                    <w:sz w:val="26"/>
                    <w:szCs w:val="26"/>
                    <w:lang w:val="en-US"/>
                  </w:rPr>
                </m:ctrlPr>
              </m:sub>
            </m:sSub>
            <m:r>
              <m:rPr>
                <m:sty m:val="p"/>
              </m:rPr>
              <w:rPr>
                <w:rFonts w:ascii="Cambria Math" w:hAnsi="Cambria Math" w:cs="Times New Roman"/>
                <w:sz w:val="26"/>
                <w:szCs w:val="26"/>
                <w:lang w:val="en-US"/>
              </w:rPr>
              <m:t>⋅</m:t>
            </m:r>
            <m:r>
              <m:rPr>
                <m:sty m:val="p"/>
              </m:rPr>
              <w:rPr>
                <w:rFonts w:hint="default" w:ascii="Cambria Math" w:hAnsi="Times New Roman" w:cs="Times New Roman"/>
                <w:sz w:val="26"/>
                <w:szCs w:val="26"/>
                <w:lang w:val="vi-VN"/>
              </w:rPr>
              <m:t>z</m:t>
            </m:r>
            <m:ctrlPr>
              <w:rPr>
                <w:rFonts w:hint="default" w:ascii="Cambria Math" w:hAnsi="Times New Roman" w:cs="Times New Roman"/>
                <w:b w:val="0"/>
                <w:bCs w:val="0"/>
                <w:i w:val="0"/>
                <w:iCs w:val="0"/>
                <w:sz w:val="26"/>
                <w:szCs w:val="26"/>
                <w:lang w:val="en-US"/>
              </w:rPr>
            </m:ctrlPr>
          </m:e>
          <m:sub>
            <m:r>
              <m:rPr>
                <m:sty m:val="p"/>
              </m:rPr>
              <w:rPr>
                <w:rFonts w:hint="default" w:ascii="Cambria Math" w:hAnsi="Times New Roman" w:cs="Times New Roman"/>
                <w:sz w:val="26"/>
                <w:szCs w:val="26"/>
                <w:lang w:val="vi-VN"/>
              </w:rPr>
              <m:t>2</m:t>
            </m:r>
            <m:ctrlPr>
              <w:rPr>
                <w:rFonts w:hint="default" w:ascii="Cambria Math" w:hAnsi="Times New Roman" w:cs="Times New Roman"/>
                <w:b w:val="0"/>
                <w:bCs w:val="0"/>
                <w:i w:val="0"/>
                <w:iCs w:val="0"/>
                <w:sz w:val="26"/>
                <w:szCs w:val="26"/>
                <w:lang w:val="en-US"/>
              </w:rPr>
            </m:ctrlPr>
          </m:sub>
        </m:sSub>
        <m:r>
          <m:rPr>
            <m:sty m:val="p"/>
          </m:rPr>
          <w:rPr>
            <w:rFonts w:hint="default" w:ascii="Cambria Math" w:hAnsi="Times New Roman" w:cs="Times New Roman"/>
            <w:sz w:val="26"/>
            <w:szCs w:val="26"/>
            <w:lang w:val="vi-VN"/>
          </w:rPr>
          <m:t>=1</m:t>
        </m:r>
        <m:r>
          <m:rPr>
            <m:sty m:val="p"/>
          </m:rPr>
          <w:rPr>
            <w:rFonts w:ascii="Cambria Math" w:hAnsi="Cambria Math" w:cs="Times New Roman"/>
            <w:sz w:val="26"/>
            <w:szCs w:val="26"/>
            <w:lang w:val="vi-VN"/>
          </w:rPr>
          <m:t>⋅</m:t>
        </m:r>
        <m:r>
          <m:rPr>
            <m:sty m:val="p"/>
          </m:rPr>
          <w:rPr>
            <w:rFonts w:hint="default" w:ascii="Cambria Math" w:hAnsi="Times New Roman" w:cs="Times New Roman"/>
            <w:sz w:val="26"/>
            <w:szCs w:val="26"/>
            <w:lang w:val="vi-VN"/>
          </w:rPr>
          <m:t>4 =4</m:t>
        </m:r>
        <m:r>
          <m:rPr>
            <m:sty m:val="p"/>
          </m:rPr>
          <w:rPr>
            <w:rFonts w:hint="default" w:ascii="Cambria Math" w:hAnsi="Cambria Math" w:cs="Cambria Math"/>
            <w:sz w:val="26"/>
            <w:szCs w:val="26"/>
            <w:lang w:val="vi-VN"/>
          </w:rPr>
          <m:t>&gt;</m:t>
        </m:r>
        <m:r>
          <m:rPr>
            <m:sty m:val="p"/>
          </m:rPr>
          <w:rPr>
            <w:rFonts w:hint="default" w:ascii="Cambria Math" w:hAnsi="Times New Roman" w:cs="Times New Roman"/>
            <w:sz w:val="26"/>
            <w:szCs w:val="26"/>
            <w:lang w:val="vi-VN"/>
          </w:rPr>
          <m:t xml:space="preserve">0 </m:t>
        </m:r>
        <m:r>
          <m:rPr>
            <m:sty m:val="p"/>
          </m:rPr>
          <w:rPr>
            <w:rFonts w:hint="default" w:ascii="Cambria Math" w:hAnsi="Cambria Math" w:cs="Cambria Math"/>
            <w:sz w:val="26"/>
            <w:szCs w:val="26"/>
            <w:lang w:val="vi-VN"/>
          </w:rPr>
          <m:t>⟹</m:t>
        </m:r>
      </m:oMath>
      <w:r>
        <w:rPr>
          <w:rFonts w:hint="default" w:ascii="Times New Roman" w:hAnsi="Times New Roman" w:cs="Times New Roman"/>
          <w:b w:val="0"/>
          <w:bCs w:val="0"/>
          <w:i w:val="0"/>
          <w:iCs w:val="0"/>
          <w:sz w:val="26"/>
          <w:szCs w:val="26"/>
          <w:lang w:val="en-US"/>
        </w:rPr>
        <w:t xml:space="preserve"> Phân lớp đúng. Giữ nguyên </w:t>
      </w:r>
      <m:oMath>
        <m:r>
          <m:rPr>
            <m:sty m:val="p"/>
          </m:rPr>
          <w:rPr>
            <w:rFonts w:hint="default" w:ascii="Cambria Math" w:hAnsi="Cambria Math" w:cs="Times New Roman"/>
            <w:sz w:val="26"/>
            <w:szCs w:val="26"/>
            <w:lang w:val="en-US" w:bidi="ar-SA"/>
          </w:rPr>
          <m:t>w = (1, 1) và b = 1</m:t>
        </m:r>
      </m:oMath>
      <w:r>
        <w:rPr>
          <w:rFonts w:hint="default" w:ascii="Times New Roman" w:hAnsi="Times New Roman" w:cs="Times New Roman"/>
          <w:b w:val="0"/>
          <w:bCs w:val="0"/>
          <w:i w:val="0"/>
          <w:iCs w:val="0"/>
          <w:sz w:val="26"/>
          <w:szCs w:val="26"/>
          <w:lang w:val="en-US"/>
        </w:rPr>
        <w:t>.</w:t>
      </w:r>
    </w:p>
    <w:p w14:paraId="1617990E">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Xét Mẫu 3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3</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=(1, 3),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t</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3</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=−1</m:t>
        </m:r>
      </m:oMath>
      <w:r>
        <w:rPr>
          <w:rFonts w:hint="default" w:ascii="Times New Roman" w:hAnsi="Times New Roman" w:cs="Times New Roman"/>
          <w:b w:val="0"/>
          <w:bCs w:val="0"/>
          <w:i w:val="0"/>
          <w:iCs w:val="0"/>
          <w:sz w:val="26"/>
          <w:szCs w:val="26"/>
          <w:lang w:val="en-US"/>
        </w:rPr>
        <w:t>):</w:t>
      </w:r>
    </w:p>
    <w:p w14:paraId="27EA4124">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Sử dụng trọng số </w:t>
      </w:r>
      <m:oMath>
        <m:r>
          <m:rPr>
            <m:sty m:val="p"/>
          </m:rPr>
          <w:rPr>
            <w:rFonts w:hint="default" w:ascii="Cambria Math" w:hAnsi="Cambria Math" w:cs="Times New Roman"/>
            <w:sz w:val="26"/>
            <w:szCs w:val="26"/>
            <w:lang w:val="en-US" w:bidi="ar-SA"/>
          </w:rPr>
          <m:t>w=(1,1), b=1</m:t>
        </m:r>
      </m:oMath>
      <w:r>
        <w:rPr>
          <w:rFonts w:hint="default" w:ascii="Times New Roman" w:hAnsi="Times New Roman" w:cs="Times New Roman"/>
          <w:b w:val="0"/>
          <w:bCs w:val="0"/>
          <w:i w:val="0"/>
          <w:iCs w:val="0"/>
          <w:sz w:val="26"/>
          <w:szCs w:val="26"/>
          <w:lang w:val="en-US"/>
        </w:rPr>
        <w:t>.</w:t>
      </w:r>
    </w:p>
    <w:p w14:paraId="7557689F">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Tính giá trị: </w:t>
      </w:r>
      <m:oMath>
        <m:sSub>
          <m:sSubPr>
            <m:ctrlPr>
              <w:rPr>
                <w:rFonts w:hint="default" w:ascii="Cambria Math" w:hAnsi="Times New Roman" w:cs="Times New Roman"/>
                <w:b w:val="0"/>
                <w:bCs w:val="0"/>
                <w:i w:val="0"/>
                <w:iCs w:val="0"/>
                <w:sz w:val="26"/>
                <w:szCs w:val="26"/>
                <w:lang w:val="en-US"/>
              </w:rPr>
            </m:ctrlPr>
          </m:sSubPr>
          <m:e>
            <m:r>
              <m:rPr>
                <m:sty m:val="p"/>
              </m:rPr>
              <w:rPr>
                <w:rFonts w:hint="default" w:ascii="Cambria Math" w:hAnsi="Times New Roman" w:cs="Times New Roman"/>
                <w:sz w:val="26"/>
                <w:szCs w:val="26"/>
                <w:lang w:val="vi-VN"/>
              </w:rPr>
              <m:t>z</m:t>
            </m:r>
            <m:ctrlPr>
              <w:rPr>
                <w:rFonts w:hint="default" w:ascii="Cambria Math" w:hAnsi="Times New Roman" w:cs="Times New Roman"/>
                <w:b w:val="0"/>
                <w:bCs w:val="0"/>
                <w:i w:val="0"/>
                <w:iCs w:val="0"/>
                <w:sz w:val="26"/>
                <w:szCs w:val="26"/>
                <w:lang w:val="en-US"/>
              </w:rPr>
            </m:ctrlPr>
          </m:e>
          <m:sub>
            <m:r>
              <m:rPr>
                <m:sty m:val="p"/>
              </m:rPr>
              <w:rPr>
                <w:rFonts w:hint="default" w:ascii="Cambria Math" w:hAnsi="Times New Roman" w:cs="Times New Roman"/>
                <w:sz w:val="26"/>
                <w:szCs w:val="26"/>
                <w:lang w:val="vi-VN"/>
              </w:rPr>
              <m:t>3</m:t>
            </m:r>
            <m:ctrlPr>
              <w:rPr>
                <w:rFonts w:hint="default" w:ascii="Cambria Math" w:hAnsi="Times New Roman" w:cs="Times New Roman"/>
                <w:b w:val="0"/>
                <w:bCs w:val="0"/>
                <w:i w:val="0"/>
                <w:iCs w:val="0"/>
                <w:sz w:val="26"/>
                <w:szCs w:val="26"/>
                <w:lang w:val="en-US"/>
              </w:rPr>
            </m:ctrlPr>
          </m:sub>
        </m:sSub>
        <m:r>
          <m:rPr>
            <m:sty m:val="p"/>
          </m:rPr>
          <w:rPr>
            <w:rFonts w:hint="default" w:ascii="Cambria Math" w:hAnsi="Cambria Math" w:cs="Times New Roman"/>
            <w:sz w:val="26"/>
            <w:szCs w:val="26"/>
            <w:lang w:val="en-US" w:bidi="ar-SA"/>
          </w:rPr>
          <m:t xml:space="preserve"> = 1(1) + 1(3) + 1 = 5</m:t>
        </m:r>
      </m:oMath>
      <w:r>
        <w:rPr>
          <w:rFonts w:hint="default" w:ascii="Times New Roman" w:hAnsi="Times New Roman" w:cs="Times New Roman"/>
          <w:b w:val="0"/>
          <w:bCs w:val="0"/>
          <w:i w:val="0"/>
          <w:iCs w:val="0"/>
          <w:sz w:val="26"/>
          <w:szCs w:val="26"/>
          <w:lang w:val="en-US"/>
        </w:rPr>
        <w:t>.</w:t>
      </w:r>
    </w:p>
    <w:p w14:paraId="5ADDF7AE">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Kiểm tra: </w:t>
      </w:r>
      <m:oMath>
        <m:sSub>
          <m:sSubPr>
            <m:ctrlPr>
              <w:rPr>
                <w:rFonts w:hint="default" w:ascii="Cambria Math" w:hAnsi="Times New Roman" w:cs="Times New Roman"/>
                <w:b w:val="0"/>
                <w:bCs w:val="0"/>
                <w:i w:val="0"/>
                <w:iCs w:val="0"/>
                <w:sz w:val="26"/>
                <w:szCs w:val="26"/>
                <w:lang w:val="en-US"/>
              </w:rPr>
            </m:ctrlPr>
          </m:sSubPr>
          <m:e>
            <m:sSub>
              <m:sSubPr>
                <m:ctrlPr>
                  <w:rPr>
                    <w:rFonts w:hint="default" w:ascii="Cambria Math" w:hAnsi="Times New Roman" w:cs="Times New Roman"/>
                    <w:b w:val="0"/>
                    <w:bCs w:val="0"/>
                    <w:i w:val="0"/>
                    <w:iCs w:val="0"/>
                    <w:sz w:val="26"/>
                    <w:szCs w:val="26"/>
                    <w:lang w:val="en-US"/>
                  </w:rPr>
                </m:ctrlPr>
              </m:sSubPr>
              <m:e>
                <m:r>
                  <m:rPr>
                    <m:sty m:val="p"/>
                  </m:rPr>
                  <w:rPr>
                    <w:rFonts w:hint="default" w:ascii="Cambria Math" w:hAnsi="Times New Roman" w:cs="Times New Roman"/>
                    <w:sz w:val="26"/>
                    <w:szCs w:val="26"/>
                    <w:lang w:val="vi-VN"/>
                  </w:rPr>
                  <m:t>t</m:t>
                </m:r>
                <m:ctrlPr>
                  <w:rPr>
                    <w:rFonts w:hint="default" w:ascii="Cambria Math" w:hAnsi="Times New Roman" w:cs="Times New Roman"/>
                    <w:b w:val="0"/>
                    <w:bCs w:val="0"/>
                    <w:i w:val="0"/>
                    <w:iCs w:val="0"/>
                    <w:sz w:val="26"/>
                    <w:szCs w:val="26"/>
                    <w:lang w:val="en-US"/>
                  </w:rPr>
                </m:ctrlPr>
              </m:e>
              <m:sub>
                <m:r>
                  <m:rPr>
                    <m:sty m:val="p"/>
                  </m:rPr>
                  <w:rPr>
                    <w:rFonts w:hint="default" w:ascii="Cambria Math" w:hAnsi="Times New Roman" w:cs="Times New Roman"/>
                    <w:sz w:val="26"/>
                    <w:szCs w:val="26"/>
                    <w:lang w:val="vi-VN"/>
                  </w:rPr>
                  <m:t>3</m:t>
                </m:r>
                <m:ctrlPr>
                  <w:rPr>
                    <w:rFonts w:hint="default" w:ascii="Cambria Math" w:hAnsi="Cambria Math" w:cs="Times New Roman"/>
                    <w:b w:val="0"/>
                    <w:bCs w:val="0"/>
                    <w:iCs w:val="0"/>
                    <w:sz w:val="26"/>
                    <w:szCs w:val="26"/>
                    <w:lang w:val="en-US"/>
                  </w:rPr>
                </m:ctrlPr>
              </m:sub>
            </m:sSub>
            <m:r>
              <m:rPr>
                <m:sty m:val="p"/>
              </m:rPr>
              <w:rPr>
                <w:rFonts w:ascii="Cambria Math" w:hAnsi="Cambria Math" w:cs="Times New Roman"/>
                <w:sz w:val="26"/>
                <w:szCs w:val="26"/>
                <w:lang w:val="en-US"/>
              </w:rPr>
              <m:t>∙</m:t>
            </m:r>
            <m:r>
              <m:rPr>
                <m:sty m:val="p"/>
              </m:rPr>
              <w:rPr>
                <w:rFonts w:hint="default" w:ascii="Cambria Math" w:hAnsi="Times New Roman" w:cs="Times New Roman"/>
                <w:sz w:val="26"/>
                <w:szCs w:val="26"/>
                <w:lang w:val="vi-VN"/>
              </w:rPr>
              <m:t>z</m:t>
            </m:r>
            <m:ctrlPr>
              <w:rPr>
                <w:rFonts w:hint="default" w:ascii="Cambria Math" w:hAnsi="Times New Roman" w:cs="Times New Roman"/>
                <w:b w:val="0"/>
                <w:bCs w:val="0"/>
                <w:i w:val="0"/>
                <w:iCs w:val="0"/>
                <w:sz w:val="26"/>
                <w:szCs w:val="26"/>
                <w:lang w:val="en-US"/>
              </w:rPr>
            </m:ctrlPr>
          </m:e>
          <m:sub>
            <m:r>
              <m:rPr>
                <m:sty m:val="p"/>
              </m:rPr>
              <w:rPr>
                <w:rFonts w:hint="default" w:ascii="Cambria Math" w:hAnsi="Times New Roman" w:cs="Times New Roman"/>
                <w:sz w:val="26"/>
                <w:szCs w:val="26"/>
                <w:lang w:val="vi-VN"/>
              </w:rPr>
              <m:t>3</m:t>
            </m:r>
            <m:ctrlPr>
              <w:rPr>
                <w:rFonts w:hint="default" w:ascii="Cambria Math" w:hAnsi="Times New Roman" w:cs="Times New Roman"/>
                <w:b w:val="0"/>
                <w:bCs w:val="0"/>
                <w:i w:val="0"/>
                <w:iCs w:val="0"/>
                <w:sz w:val="26"/>
                <w:szCs w:val="26"/>
                <w:lang w:val="en-US"/>
              </w:rPr>
            </m:ctrlPr>
          </m:sub>
        </m:sSub>
        <m:r>
          <m:rPr>
            <m:sty m:val="p"/>
          </m:rPr>
          <w:rPr>
            <w:rFonts w:hint="default" w:ascii="Cambria Math" w:hAnsi="Times New Roman" w:cs="Times New Roman"/>
            <w:sz w:val="26"/>
            <w:szCs w:val="26"/>
            <w:lang w:val="vi-VN"/>
          </w:rPr>
          <m:t>=−1</m:t>
        </m:r>
        <m:r>
          <m:rPr>
            <m:sty m:val="p"/>
          </m:rPr>
          <w:rPr>
            <w:rFonts w:ascii="Cambria Math" w:hAnsi="Cambria Math" w:cs="Times New Roman"/>
            <w:sz w:val="26"/>
            <w:szCs w:val="26"/>
            <w:lang w:val="vi-VN"/>
          </w:rPr>
          <m:t>⋅</m:t>
        </m:r>
        <m:r>
          <m:rPr>
            <m:sty m:val="p"/>
          </m:rPr>
          <w:rPr>
            <w:rFonts w:hint="default" w:ascii="Cambria Math" w:hAnsi="Times New Roman" w:cs="Times New Roman"/>
            <w:sz w:val="26"/>
            <w:szCs w:val="26"/>
            <w:lang w:val="vi-VN"/>
          </w:rPr>
          <m:t>5=−5</m:t>
        </m:r>
        <m:r>
          <m:rPr>
            <m:sty m:val="p"/>
          </m:rPr>
          <w:rPr>
            <w:rFonts w:hint="default" w:ascii="Cambria Math" w:hAnsi="Cambria Math" w:cs="Cambria Math"/>
            <w:sz w:val="26"/>
            <w:szCs w:val="26"/>
            <w:lang w:val="vi-VN"/>
          </w:rPr>
          <m:t>≤</m:t>
        </m:r>
        <m:r>
          <m:rPr>
            <m:sty m:val="p"/>
          </m:rPr>
          <w:rPr>
            <w:rFonts w:hint="default" w:ascii="Cambria Math" w:hAnsi="Times New Roman" w:cs="Times New Roman"/>
            <w:sz w:val="26"/>
            <w:szCs w:val="26"/>
            <w:lang w:val="vi-VN"/>
          </w:rPr>
          <m:t xml:space="preserve">0 </m:t>
        </m:r>
        <m:r>
          <m:rPr>
            <m:sty m:val="p"/>
          </m:rPr>
          <w:rPr>
            <w:rFonts w:hint="default" w:ascii="Cambria Math" w:hAnsi="Cambria Math" w:cs="Cambria Math"/>
            <w:sz w:val="26"/>
            <w:szCs w:val="26"/>
            <w:lang w:val="vi-VN"/>
          </w:rPr>
          <m:t>⟹</m:t>
        </m:r>
      </m:oMath>
      <w:r>
        <w:rPr>
          <w:rFonts w:hint="default" w:ascii="Times New Roman" w:hAnsi="Times New Roman" w:cs="Times New Roman"/>
          <w:b w:val="0"/>
          <w:bCs w:val="0"/>
          <w:i w:val="0"/>
          <w:iCs w:val="0"/>
          <w:sz w:val="26"/>
          <w:szCs w:val="26"/>
          <w:lang w:val="en-US"/>
        </w:rPr>
        <w:t xml:space="preserve"> Phân lớp sai.</w:t>
      </w:r>
    </w:p>
    <w:p w14:paraId="0A6DB8E4">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Cập nhật </w:t>
      </w:r>
      <m:oMath>
        <m:r>
          <m:rPr>
            <m:sty m:val="p"/>
          </m:rPr>
          <w:rPr>
            <w:rFonts w:hint="default" w:ascii="Cambria Math" w:hAnsi="Cambria Math" w:cs="Times New Roman"/>
            <w:sz w:val="26"/>
            <w:szCs w:val="26"/>
            <w:lang w:val="en-US" w:bidi="ar-SA"/>
          </w:rPr>
          <m:t>w</m:t>
        </m:r>
        <m:r>
          <m:rPr>
            <m:sty m:val="p"/>
          </m:rPr>
          <w:rPr>
            <w:rFonts w:hint="default" w:ascii="Cambria Math" w:hAnsi="Cambria Math" w:cs="Times New Roman"/>
            <w:sz w:val="26"/>
            <w:szCs w:val="26"/>
            <w:lang w:val="vi-VN" w:bidi="ar-SA"/>
          </w:rPr>
          <m:t xml:space="preserve">: </m:t>
        </m:r>
        <m:r>
          <m:rPr>
            <m:sty m:val="p"/>
          </m:rPr>
          <w:rPr>
            <w:rFonts w:hint="default" w:ascii="Cambria Math" w:hAnsi="Cambria Math" w:cs="Times New Roman"/>
            <w:sz w:val="26"/>
            <w:szCs w:val="26"/>
            <w:lang w:val="en-US" w:bidi="ar-SA"/>
          </w:rPr>
          <m:t>w = (1,1) + 1</m:t>
        </m:r>
        <m:r>
          <m:rPr>
            <m:sty m:val="p"/>
          </m:rPr>
          <w:rPr>
            <w:rFonts w:ascii="Cambria Math" w:hAnsi="Cambria Math" w:cs="Times New Roman"/>
            <w:sz w:val="26"/>
            <w:szCs w:val="26"/>
            <w:lang w:val="vi-VN" w:bidi="ar-SA"/>
          </w:rPr>
          <m:t>⋅</m:t>
        </m:r>
        <m:r>
          <m:rPr>
            <m:sty m:val="p"/>
          </m:rPr>
          <w:rPr>
            <w:rFonts w:hint="default" w:ascii="Cambria Math" w:hAnsi="Cambria Math" w:cs="Times New Roman"/>
            <w:sz w:val="26"/>
            <w:szCs w:val="26"/>
            <w:lang w:val="en-US" w:bidi="ar-SA"/>
          </w:rPr>
          <m:t>(−1)</m:t>
        </m:r>
        <m:r>
          <m:rPr>
            <m:sty m:val="p"/>
          </m:rPr>
          <w:rPr>
            <w:rFonts w:ascii="Cambria Math" w:hAnsi="Cambria Math" w:cs="Times New Roman"/>
            <w:sz w:val="26"/>
            <w:szCs w:val="26"/>
            <w:lang w:val="en-US" w:bidi="ar-SA"/>
          </w:rPr>
          <m:t>⋅</m:t>
        </m:r>
        <m:r>
          <m:rPr>
            <m:sty m:val="p"/>
          </m:rPr>
          <w:rPr>
            <w:rFonts w:hint="default" w:ascii="Cambria Math" w:hAnsi="Cambria Math" w:cs="Times New Roman"/>
            <w:sz w:val="26"/>
            <w:szCs w:val="26"/>
            <w:lang w:val="en-US" w:bidi="ar-SA"/>
          </w:rPr>
          <m:t xml:space="preserve"> (1,3)  (1−1, 1−3) </m:t>
        </m:r>
        <m:r>
          <m:rPr>
            <m:sty m:val="p"/>
          </m:rPr>
          <w:rPr>
            <w:rFonts w:hint="default" w:ascii="Cambria Math" w:hAnsi="Cambria Math" w:cs="Times New Roman"/>
            <w:sz w:val="26"/>
            <w:szCs w:val="26"/>
            <w:lang w:val="vi-VN" w:bidi="ar-SA"/>
          </w:rPr>
          <m:t>=</m:t>
        </m:r>
        <m:r>
          <m:rPr>
            <m:sty m:val="p"/>
          </m:rPr>
          <w:rPr>
            <w:rFonts w:hint="default" w:ascii="Cambria Math" w:hAnsi="Cambria Math" w:cs="Times New Roman"/>
            <w:sz w:val="26"/>
            <w:szCs w:val="26"/>
            <w:lang w:val="en-US" w:bidi="ar-SA"/>
          </w:rPr>
          <m:t xml:space="preserve"> (0, −2)</m:t>
        </m:r>
      </m:oMath>
      <w:r>
        <w:rPr>
          <w:rFonts w:hint="default" w:ascii="Times New Roman" w:hAnsi="Times New Roman" w:cs="Times New Roman"/>
          <w:b w:val="0"/>
          <w:bCs w:val="0"/>
          <w:i w:val="0"/>
          <w:iCs w:val="0"/>
          <w:sz w:val="26"/>
          <w:szCs w:val="26"/>
          <w:lang w:val="en-US"/>
        </w:rPr>
        <w:t>.</w:t>
      </w:r>
    </w:p>
    <w:p w14:paraId="584599A9">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Cập nhật </w:t>
      </w:r>
      <m:oMath>
        <m:r>
          <m:rPr>
            <m:sty m:val="p"/>
          </m:rPr>
          <w:rPr>
            <w:rFonts w:hint="default" w:ascii="Cambria Math" w:hAnsi="Cambria Math" w:cs="Times New Roman"/>
            <w:sz w:val="26"/>
            <w:szCs w:val="26"/>
            <w:lang w:val="en-US" w:bidi="ar-SA"/>
          </w:rPr>
          <m:t xml:space="preserve">b: b = 1 + 1 </m:t>
        </m:r>
        <m:r>
          <m:rPr>
            <m:sty m:val="p"/>
          </m:rPr>
          <w:rPr>
            <w:rFonts w:ascii="Cambria Math" w:hAnsi="Cambria Math" w:cs="Times New Roman"/>
            <w:sz w:val="26"/>
            <w:szCs w:val="26"/>
            <w:lang w:val="en-US" w:bidi="ar-SA"/>
          </w:rPr>
          <m:t>⋅</m:t>
        </m:r>
        <m:r>
          <m:rPr>
            <m:sty m:val="p"/>
          </m:rPr>
          <w:rPr>
            <w:rFonts w:hint="default" w:ascii="Cambria Math" w:hAnsi="Cambria Math" w:cs="Times New Roman"/>
            <w:sz w:val="26"/>
            <w:szCs w:val="26"/>
            <w:lang w:val="en-US" w:bidi="ar-SA"/>
          </w:rPr>
          <m:t xml:space="preserve"> (−1) = 0.</m:t>
        </m:r>
      </m:oMath>
    </w:p>
    <w:p w14:paraId="7110FC0C">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 Tính trọng số cuối cùng sau 1 epoch:</w:t>
      </w:r>
    </w:p>
    <w:p w14:paraId="2E0640BE">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Dựa vào quá trình cập nhật ở trên, bộ trọng số cuối cùng là:</w:t>
      </w:r>
    </w:p>
    <w:p w14:paraId="10DFA034">
      <w:pPr>
        <w:spacing w:line="360" w:lineRule="auto"/>
        <w:jc w:val="both"/>
        <w:rPr>
          <w:rFonts w:hint="default" w:ascii="Times New Roman" w:hAnsi="Times New Roman" w:cs="Times New Roman"/>
          <w:b w:val="0"/>
          <w:bCs w:val="0"/>
          <w:i w:val="0"/>
          <w:iCs w:val="0"/>
          <w:sz w:val="26"/>
          <w:szCs w:val="26"/>
          <w:lang w:val="vi-VN"/>
        </w:rPr>
      </w:pPr>
      <m:oMathPara>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w</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=0,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 xml:space="preserve"> w</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=−2,  b=0</m:t>
          </m:r>
        </m:oMath>
      </m:oMathPara>
    </w:p>
    <w:p w14:paraId="439AB163">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d) Viết phương trình đường quyết định mới:</w:t>
      </w:r>
    </w:p>
    <w:p w14:paraId="3600623A">
      <w:pPr>
        <w:spacing w:line="360" w:lineRule="auto"/>
        <w:jc w:val="both"/>
        <m:rPr/>
        <w:rPr>
          <w:rFonts w:hint="default" w:hAnsi="Cambria Math" w:cs="Cambria Math"/>
          <w:i w:val="0"/>
          <w:sz w:val="26"/>
          <w:szCs w:val="26"/>
          <w:lang w:val="vi-VN" w:eastAsia="zh-CN" w:bidi="ar-SA"/>
        </w:rPr>
      </w:pPr>
      <w:r>
        <w:rPr>
          <w:rFonts w:hint="default" w:ascii="Times New Roman" w:hAnsi="Times New Roman" w:cs="Times New Roman"/>
          <w:b w:val="0"/>
          <w:bCs w:val="0"/>
          <w:i w:val="0"/>
          <w:iCs w:val="0"/>
          <w:sz w:val="26"/>
          <w:szCs w:val="26"/>
          <w:lang w:val="en-US"/>
        </w:rPr>
        <w:t xml:space="preserve">Phương trình đường quyết định </w:t>
      </w:r>
      <m:oMath>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w</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1</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m:t>
        </m:r>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w</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sSub>
          <m:sSubPr>
            <m:ctrlPr>
              <w:rPr>
                <w:rFonts w:hint="default" w:ascii="Cambria Math" w:hAnsi="Cambria Math" w:cs="Times New Roman"/>
                <w:i/>
                <w:sz w:val="26"/>
                <w:szCs w:val="26"/>
                <w:lang w:val="vi-VN" w:eastAsia="zh-CN" w:bidi="ar-SA"/>
              </w:rPr>
            </m:ctrlPr>
          </m:sSubPr>
          <m:e>
            <m:r>
              <m:rPr/>
              <w:rPr>
                <w:rFonts w:hint="default" w:ascii="Cambria Math" w:hAnsi="Cambria Math" w:cs="Times New Roman"/>
                <w:sz w:val="26"/>
                <w:szCs w:val="26"/>
                <w:lang w:val="vi-VN" w:eastAsia="zh-CN" w:bidi="ar-SA"/>
              </w:rPr>
              <m:t>x</m:t>
            </m:r>
            <m:ctrlPr>
              <w:rPr>
                <w:rFonts w:hint="default" w:ascii="Cambria Math" w:hAnsi="Cambria Math" w:cs="Times New Roman"/>
                <w:i/>
                <w:sz w:val="26"/>
                <w:szCs w:val="26"/>
                <w:lang w:val="vi-VN" w:eastAsia="zh-CN" w:bidi="ar-SA"/>
              </w:rPr>
            </m:ctrlPr>
          </m:e>
          <m:sub>
            <m:r>
              <m:rPr/>
              <w:rPr>
                <w:rFonts w:hint="default" w:ascii="Cambria Math" w:hAnsi="Cambria Math" w:cs="Times New Roman"/>
                <w:sz w:val="26"/>
                <w:szCs w:val="26"/>
                <w:lang w:val="vi-VN" w:eastAsia="zh-CN" w:bidi="ar-SA"/>
              </w:rPr>
              <m:t>2</m:t>
            </m:r>
            <m:ctrlPr>
              <w:rPr>
                <w:rFonts w:hint="default" w:ascii="Cambria Math" w:hAnsi="Cambria Math" w:cs="Times New Roman"/>
                <w:i/>
                <w:sz w:val="26"/>
                <w:szCs w:val="26"/>
                <w:lang w:val="vi-VN" w:eastAsia="zh-CN" w:bidi="ar-SA"/>
              </w:rPr>
            </m:ctrlPr>
          </m:sub>
        </m:sSub>
        <m:r>
          <m:rPr/>
          <w:rPr>
            <w:rFonts w:hint="default" w:ascii="Cambria Math" w:hAnsi="Cambria Math" w:cs="Times New Roman"/>
            <w:sz w:val="26"/>
            <w:szCs w:val="26"/>
            <w:lang w:val="vi-VN" w:eastAsia="zh-CN" w:bidi="ar-SA"/>
          </w:rPr>
          <m:t>+b = 0</m:t>
        </m:r>
      </m:oMath>
      <w:r>
        <w:rPr>
          <w:rFonts w:hint="default" w:ascii="Times New Roman" w:hAnsi="Cambria Math" w:cs="Times New Roman"/>
          <w:i w:val="0"/>
          <w:sz w:val="26"/>
          <w:szCs w:val="26"/>
          <w:lang w:val="vi-VN" w:eastAsia="zh-CN" w:bidi="ar-SA"/>
        </w:rPr>
        <w:t xml:space="preserve"> </w:t>
      </w:r>
      <w:r>
        <w:rPr>
          <w:rFonts w:hint="default" w:ascii="Times New Roman" w:hAnsi="Times New Roman" w:cs="Times New Roman"/>
          <w:b w:val="0"/>
          <w:bCs w:val="0"/>
          <w:i w:val="0"/>
          <w:iCs w:val="0"/>
          <w:sz w:val="26"/>
          <w:szCs w:val="26"/>
          <w:lang w:val="en-US"/>
        </w:rPr>
        <w:t xml:space="preserve"> trở thành:</w:t>
      </w:r>
      <w:r>
        <w:rPr>
          <w:rFonts w:hint="default" w:ascii="Times New Roman" w:hAnsi="Times New Roman" w:cs="Times New Roman"/>
          <w:b w:val="0"/>
          <w:bCs w:val="0"/>
          <w:i w:val="0"/>
          <w:iCs w:val="0"/>
          <w:sz w:val="26"/>
          <w:szCs w:val="26"/>
          <w:lang w:val="vi-VN"/>
        </w:rPr>
        <w:t xml:space="preserve"> </w:t>
      </w:r>
      <m:oMath>
        <m:r>
          <m:rPr/>
          <w:rPr>
            <w:rFonts w:hint="default" w:ascii="Cambria Math" w:hAnsi="Cambria Math" w:cs="Times New Roman"/>
            <w:sz w:val="26"/>
            <w:szCs w:val="26"/>
            <w:lang w:val="vi-VN" w:eastAsia="zh-CN" w:bidi="ar-SA"/>
          </w:rPr>
          <m:t>0</m:t>
        </m:r>
        <m:r>
          <m:rPr/>
          <w:rPr>
            <w:rFonts w:hint="default" w:ascii="Cambria Math" w:hAnsi="Cambria Math" w:cs="Cambria Math"/>
            <w:sz w:val="26"/>
            <w:szCs w:val="26"/>
            <w:lang w:val="vi-VN" w:eastAsia="zh-CN" w:bidi="ar-SA"/>
          </w:rPr>
          <m:t>⋅</m:t>
        </m:r>
        <m:sSub>
          <m:sSubPr>
            <m:ctrlPr>
              <w:rPr>
                <w:rFonts w:hint="default" w:ascii="Cambria Math" w:hAnsi="Cambria Math" w:cs="Cambria Math"/>
                <w:b w:val="0"/>
                <w:bCs w:val="0"/>
                <w:i/>
                <w:iCs w:val="0"/>
                <w:sz w:val="26"/>
                <w:szCs w:val="26"/>
                <w:lang w:val="vi-VN" w:eastAsia="zh-CN" w:bidi="ar-SA"/>
              </w:rPr>
            </m:ctrlPr>
          </m:sSubPr>
          <m:e>
            <m:r>
              <m:rPr/>
              <w:rPr>
                <w:rFonts w:hint="default" w:ascii="Cambria Math" w:hAnsi="Cambria Math" w:cs="Cambria Math"/>
                <w:sz w:val="26"/>
                <w:szCs w:val="26"/>
                <w:lang w:val="vi-VN" w:eastAsia="zh-CN" w:bidi="ar-SA"/>
              </w:rPr>
              <m:t>x</m:t>
            </m:r>
            <m:ctrlPr>
              <w:rPr>
                <w:rFonts w:hint="default" w:ascii="Cambria Math" w:hAnsi="Cambria Math" w:cs="Cambria Math"/>
                <w:b w:val="0"/>
                <w:bCs w:val="0"/>
                <w:i/>
                <w:iCs w:val="0"/>
                <w:sz w:val="26"/>
                <w:szCs w:val="26"/>
                <w:lang w:val="vi-VN" w:eastAsia="zh-CN" w:bidi="ar-SA"/>
              </w:rPr>
            </m:ctrlPr>
          </m:e>
          <m:sub>
            <m:r>
              <m:rPr/>
              <w:rPr>
                <w:rFonts w:hint="default" w:ascii="Cambria Math" w:hAnsi="Cambria Math" w:cs="Cambria Math"/>
                <w:sz w:val="26"/>
                <w:szCs w:val="26"/>
                <w:lang w:val="vi-VN" w:eastAsia="zh-CN" w:bidi="ar-SA"/>
              </w:rPr>
              <m:t>1</m:t>
            </m:r>
            <m:ctrlPr>
              <w:rPr>
                <w:rFonts w:hint="default" w:ascii="Cambria Math" w:hAnsi="Cambria Math" w:cs="Cambria Math"/>
                <w:b w:val="0"/>
                <w:bCs w:val="0"/>
                <w:i/>
                <w:iCs w:val="0"/>
                <w:sz w:val="26"/>
                <w:szCs w:val="26"/>
                <w:lang w:val="vi-VN" w:eastAsia="zh-CN" w:bidi="ar-SA"/>
              </w:rPr>
            </m:ctrlPr>
          </m:sub>
        </m:sSub>
        <m:r>
          <m:rPr/>
          <w:rPr>
            <w:rFonts w:hint="default" w:ascii="Cambria Math" w:hAnsi="Cambria Math" w:cs="Cambria Math"/>
            <w:sz w:val="26"/>
            <w:szCs w:val="26"/>
            <w:lang w:val="vi-VN" w:eastAsia="zh-CN" w:bidi="ar-SA"/>
          </w:rPr>
          <m:t>−2⋅</m:t>
        </m:r>
        <m:sSub>
          <m:sSubPr>
            <m:ctrlPr>
              <w:rPr>
                <w:rFonts w:hint="default" w:ascii="Cambria Math" w:hAnsi="Cambria Math" w:cs="Cambria Math"/>
                <w:b w:val="0"/>
                <w:bCs w:val="0"/>
                <w:i/>
                <w:iCs w:val="0"/>
                <w:sz w:val="26"/>
                <w:szCs w:val="26"/>
                <w:lang w:val="vi-VN" w:eastAsia="zh-CN" w:bidi="ar-SA"/>
              </w:rPr>
            </m:ctrlPr>
          </m:sSubPr>
          <m:e>
            <m:r>
              <m:rPr/>
              <w:rPr>
                <w:rFonts w:hint="default" w:ascii="Cambria Math" w:hAnsi="Cambria Math" w:cs="Cambria Math"/>
                <w:sz w:val="26"/>
                <w:szCs w:val="26"/>
                <w:lang w:val="vi-VN" w:eastAsia="zh-CN" w:bidi="ar-SA"/>
              </w:rPr>
              <m:t>x</m:t>
            </m:r>
            <m:ctrlPr>
              <w:rPr>
                <w:rFonts w:hint="default" w:ascii="Cambria Math" w:hAnsi="Cambria Math" w:cs="Cambria Math"/>
                <w:b w:val="0"/>
                <w:bCs w:val="0"/>
                <w:i/>
                <w:iCs w:val="0"/>
                <w:sz w:val="26"/>
                <w:szCs w:val="26"/>
                <w:lang w:val="vi-VN" w:eastAsia="zh-CN" w:bidi="ar-SA"/>
              </w:rPr>
            </m:ctrlPr>
          </m:e>
          <m:sub>
            <m:r>
              <m:rPr/>
              <w:rPr>
                <w:rFonts w:hint="default" w:ascii="Cambria Math" w:hAnsi="Cambria Math" w:cs="Cambria Math"/>
                <w:sz w:val="26"/>
                <w:szCs w:val="26"/>
                <w:lang w:val="vi-VN" w:eastAsia="zh-CN" w:bidi="ar-SA"/>
              </w:rPr>
              <m:t>2</m:t>
            </m:r>
            <m:ctrlPr>
              <w:rPr>
                <w:rFonts w:hint="default" w:ascii="Cambria Math" w:hAnsi="Cambria Math" w:cs="Cambria Math"/>
                <w:b w:val="0"/>
                <w:bCs w:val="0"/>
                <w:i/>
                <w:iCs w:val="0"/>
                <w:sz w:val="26"/>
                <w:szCs w:val="26"/>
                <w:lang w:val="vi-VN" w:eastAsia="zh-CN" w:bidi="ar-SA"/>
              </w:rPr>
            </m:ctrlPr>
          </m:sub>
        </m:sSub>
        <m:r>
          <m:rPr/>
          <w:rPr>
            <w:rFonts w:hint="default" w:ascii="Cambria Math" w:hAnsi="Cambria Math" w:cs="Cambria Math"/>
            <w:sz w:val="26"/>
            <w:szCs w:val="26"/>
            <w:lang w:val="vi-VN" w:eastAsia="zh-CN" w:bidi="ar-SA"/>
          </w:rPr>
          <m:t xml:space="preserve">+0=0 ⟺  </m:t>
        </m:r>
        <m:sSub>
          <m:sSubPr>
            <m:ctrlPr>
              <w:rPr>
                <w:rFonts w:hint="default" w:ascii="Cambria Math" w:hAnsi="Cambria Math" w:cs="Cambria Math"/>
                <w:b w:val="0"/>
                <w:bCs w:val="0"/>
                <w:i/>
                <w:iCs w:val="0"/>
                <w:sz w:val="26"/>
                <w:szCs w:val="26"/>
                <w:lang w:val="vi-VN" w:eastAsia="zh-CN" w:bidi="ar-SA"/>
              </w:rPr>
            </m:ctrlPr>
          </m:sSubPr>
          <m:e>
            <m:r>
              <m:rPr/>
              <w:rPr>
                <w:rFonts w:hint="default" w:ascii="Cambria Math" w:hAnsi="Cambria Math" w:cs="Cambria Math"/>
                <w:sz w:val="26"/>
                <w:szCs w:val="26"/>
                <w:lang w:val="vi-VN" w:eastAsia="zh-CN" w:bidi="ar-SA"/>
              </w:rPr>
              <m:t>x</m:t>
            </m:r>
            <m:ctrlPr>
              <w:rPr>
                <w:rFonts w:hint="default" w:ascii="Cambria Math" w:hAnsi="Cambria Math" w:cs="Cambria Math"/>
                <w:b w:val="0"/>
                <w:bCs w:val="0"/>
                <w:i/>
                <w:iCs w:val="0"/>
                <w:sz w:val="26"/>
                <w:szCs w:val="26"/>
                <w:lang w:val="vi-VN" w:eastAsia="zh-CN" w:bidi="ar-SA"/>
              </w:rPr>
            </m:ctrlPr>
          </m:e>
          <m:sub>
            <m:r>
              <m:rPr/>
              <w:rPr>
                <w:rFonts w:hint="default" w:ascii="Cambria Math" w:hAnsi="Cambria Math" w:cs="Cambria Math"/>
                <w:sz w:val="26"/>
                <w:szCs w:val="26"/>
                <w:lang w:val="vi-VN" w:eastAsia="zh-CN" w:bidi="ar-SA"/>
              </w:rPr>
              <m:t>2</m:t>
            </m:r>
            <m:ctrlPr>
              <w:rPr>
                <w:rFonts w:hint="default" w:ascii="Cambria Math" w:hAnsi="Cambria Math" w:cs="Cambria Math"/>
                <w:b w:val="0"/>
                <w:bCs w:val="0"/>
                <w:i/>
                <w:iCs w:val="0"/>
                <w:sz w:val="26"/>
                <w:szCs w:val="26"/>
                <w:lang w:val="vi-VN" w:eastAsia="zh-CN" w:bidi="ar-SA"/>
              </w:rPr>
            </m:ctrlPr>
          </m:sub>
        </m:sSub>
        <m:r>
          <m:rPr/>
          <w:rPr>
            <w:rFonts w:hint="default" w:ascii="Cambria Math" w:hAnsi="Cambria Math" w:cs="Cambria Math"/>
            <w:sz w:val="26"/>
            <w:szCs w:val="26"/>
            <w:lang w:val="vi-VN" w:eastAsia="zh-CN" w:bidi="ar-SA"/>
          </w:rPr>
          <m:t>=0</m:t>
        </m:r>
      </m:oMath>
    </w:p>
    <w:p w14:paraId="076B72ED">
      <w:pPr>
        <w:spacing w:line="360" w:lineRule="auto"/>
        <w:jc w:val="both"/>
        <w:rPr>
          <w:rFonts w:hint="default" w:ascii="Times New Roman" w:hAnsi="Times New Roman" w:cs="Times New Roman"/>
          <w:b/>
          <w:bCs/>
          <w:i w:val="0"/>
          <w:iCs w:val="0"/>
          <w:sz w:val="26"/>
          <w:szCs w:val="26"/>
          <w:lang w:val="en-US"/>
        </w:rPr>
      </w:pPr>
      <w:bookmarkStart w:id="0" w:name="_GoBack"/>
      <w:bookmarkEnd w:id="0"/>
      <w:r>
        <w:rPr>
          <w:rFonts w:hint="default" w:ascii="Times New Roman" w:hAnsi="Times New Roman" w:cs="Times New Roman"/>
          <w:b/>
          <w:bCs/>
          <w:i w:val="0"/>
          <w:iCs w:val="0"/>
          <w:sz w:val="26"/>
          <w:szCs w:val="26"/>
          <w:lang w:val="en-US"/>
        </w:rPr>
        <w:t>CÂU 10. HỒI QUY PHÂN LỚP</w:t>
      </w:r>
    </w:p>
    <w:p w14:paraId="5E78B1BF">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 Mô hình khởi tạo: Trọng số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w</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 = </m:t>
        </m:r>
        <m:sSub>
          <m:sSubPr>
            <m:ctrlPr>
              <w:rPr>
                <w:rFonts w:hint="default"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w</m:t>
            </m:r>
            <m:ctrlPr>
              <w:rPr>
                <w:rFonts w:hint="default"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bCs w:val="0"/>
                <w:i/>
                <w:iCs w:val="0"/>
                <w:sz w:val="26"/>
                <w:szCs w:val="26"/>
                <w:lang w:val="vi-VN"/>
              </w:rPr>
            </m:ctrlPr>
          </m:sub>
        </m:sSub>
        <m:r>
          <m:rPr/>
          <w:rPr>
            <w:rFonts w:hint="default" w:ascii="Cambria Math" w:hAnsi="Cambria Math" w:cs="Times New Roman"/>
            <w:sz w:val="26"/>
            <w:szCs w:val="26"/>
            <w:lang w:val="vi-VN"/>
          </w:rPr>
          <m:t xml:space="preserve"> = 0</m:t>
        </m:r>
      </m:oMath>
      <w:r>
        <w:rPr>
          <w:rFonts w:hint="default" w:ascii="Times New Roman" w:hAnsi="Times New Roman" w:cs="Times New Roman"/>
          <w:b w:val="0"/>
          <w:bCs w:val="0"/>
          <w:i w:val="0"/>
          <w:iCs w:val="0"/>
          <w:sz w:val="26"/>
          <w:szCs w:val="26"/>
          <w:lang w:val="en-US"/>
        </w:rPr>
        <w:t xml:space="preserve">, hệ số chặn </w:t>
      </w:r>
      <m:oMath>
        <m:r>
          <m:rPr>
            <m:sty m:val="p"/>
          </m:rPr>
          <w:rPr>
            <w:rFonts w:hint="default" w:ascii="Cambria Math" w:hAnsi="Cambria Math" w:cs="Times New Roman"/>
            <w:sz w:val="26"/>
            <w:szCs w:val="26"/>
            <w:lang w:val="en-US" w:bidi="ar-SA"/>
          </w:rPr>
          <m:t>b = 0</m:t>
        </m:r>
      </m:oMath>
      <w:r>
        <w:rPr>
          <w:rFonts w:hint="default" w:ascii="Times New Roman" w:hAnsi="Times New Roman" w:cs="Times New Roman"/>
          <w:b w:val="0"/>
          <w:bCs w:val="0"/>
          <w:i w:val="0"/>
          <w:iCs w:val="0"/>
          <w:sz w:val="26"/>
          <w:szCs w:val="26"/>
          <w:lang w:val="en-US"/>
        </w:rPr>
        <w:t xml:space="preserve">. Do đó vector </w:t>
      </w:r>
      <m:oMath>
        <m:r>
          <m:rPr>
            <m:sty m:val="p"/>
          </m:rPr>
          <w:rPr>
            <w:rFonts w:hint="default" w:ascii="Cambria Math" w:hAnsi="Cambria Math" w:cs="Times New Roman"/>
            <w:sz w:val="26"/>
            <w:szCs w:val="26"/>
            <w:lang w:val="en-US" w:bidi="ar-SA"/>
          </w:rPr>
          <m:t>w = (0,0)</m:t>
        </m:r>
      </m:oMath>
      <w:r>
        <w:rPr>
          <w:rFonts w:hint="default" w:ascii="Times New Roman" w:hAnsi="Times New Roman" w:cs="Times New Roman"/>
          <w:b w:val="0"/>
          <w:bCs w:val="0"/>
          <w:i w:val="0"/>
          <w:iCs w:val="0"/>
          <w:sz w:val="26"/>
          <w:szCs w:val="26"/>
          <w:lang w:val="en-US"/>
        </w:rPr>
        <w:t>.</w:t>
      </w:r>
    </w:p>
    <w:p w14:paraId="653CE509">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 Hàm chi phí: </w:t>
      </w:r>
      <m:oMath>
        <m:r>
          <m:rPr>
            <m:sty m:val="p"/>
          </m:rPr>
          <w:rPr>
            <w:rFonts w:hint="default" w:ascii="Cambria Math" w:hAnsi="Cambria Math" w:cs="Times New Roman"/>
            <w:sz w:val="26"/>
            <w:szCs w:val="26"/>
            <w:lang w:val="en-US" w:bidi="ar-SA"/>
          </w:rPr>
          <m:t>J(w,b)</m:t>
        </m:r>
        <m:r>
          <m:rPr>
            <m:sty m:val="p"/>
          </m:rPr>
          <w:rPr>
            <w:rFonts w:hint="default" w:ascii="Cambria Math" w:hAnsi="Cambria Math" w:cs="Times New Roman"/>
            <w:sz w:val="26"/>
            <w:szCs w:val="26"/>
            <w:lang w:val="vi-VN" w:bidi="ar-SA"/>
          </w:rPr>
          <m:t xml:space="preserve"> = −</m:t>
        </m:r>
        <m:nary>
          <m:naryPr>
            <m:chr m:val="∑"/>
            <m:limLoc m:val="subSup"/>
            <m:supHide m:val="1"/>
            <m:ctrlPr>
              <w:rPr>
                <w:rFonts w:hint="default" w:ascii="Cambria Math" w:hAnsi="Cambria Math" w:cs="Times New Roman"/>
                <w:b w:val="0"/>
                <w:bCs w:val="0"/>
                <w:i w:val="0"/>
                <w:iCs w:val="0"/>
                <w:sz w:val="26"/>
                <w:szCs w:val="26"/>
                <w:lang w:val="vi-VN" w:bidi="ar-SA"/>
              </w:rPr>
            </m:ctrlPr>
          </m:naryPr>
          <m:sub>
            <m:r>
              <m:rPr>
                <m:sty m:val="p"/>
              </m:rPr>
              <w:rPr>
                <w:rFonts w:hint="default" w:ascii="Cambria Math" w:hAnsi="Cambria Math" w:cs="Times New Roman"/>
                <w:sz w:val="26"/>
                <w:szCs w:val="26"/>
                <w:lang w:val="vi-VN" w:bidi="ar-SA"/>
              </w:rPr>
              <m:t>i</m:t>
            </m:r>
            <m:r>
              <m:rPr>
                <m:sty m:val="p"/>
              </m:rPr>
              <w:rPr>
                <w:rFonts w:ascii="Cambria Math" w:hAnsi="Cambria Math" w:cs="Times New Roman"/>
                <w:sz w:val="26"/>
                <w:szCs w:val="26"/>
                <w:lang w:val="vi-VN" w:bidi="ar-SA"/>
              </w:rPr>
              <m:t>∈</m:t>
            </m:r>
            <m:r>
              <m:rPr>
                <m:sty m:val="p"/>
              </m:rPr>
              <w:rPr>
                <w:rFonts w:hint="default" w:ascii="Cambria Math" w:hAnsi="Cambria Math" w:cs="Times New Roman"/>
                <w:sz w:val="26"/>
                <w:szCs w:val="26"/>
                <w:lang w:val="vi-VN" w:bidi="ar-SA"/>
              </w:rPr>
              <m:t>M</m:t>
            </m:r>
            <m:ctrlPr>
              <w:rPr>
                <w:rFonts w:hint="default" w:ascii="Cambria Math" w:hAnsi="Cambria Math" w:cs="Times New Roman"/>
                <w:b w:val="0"/>
                <w:bCs w:val="0"/>
                <w:i w:val="0"/>
                <w:iCs w:val="0"/>
                <w:sz w:val="26"/>
                <w:szCs w:val="26"/>
                <w:lang w:val="vi-VN" w:bidi="ar-SA"/>
              </w:rPr>
            </m:ctrlPr>
          </m:sub>
          <m:sup>
            <m:ctrlPr>
              <w:rPr>
                <w:rFonts w:hint="default" w:ascii="Cambria Math" w:hAnsi="Cambria Math" w:cs="Times New Roman"/>
                <w:b w:val="0"/>
                <w:bCs w:val="0"/>
                <w:i w:val="0"/>
                <w:iCs w:val="0"/>
                <w:sz w:val="26"/>
                <w:szCs w:val="26"/>
                <w:lang w:val="vi-VN" w:bidi="ar-SA"/>
              </w:rPr>
            </m:ctrlPr>
          </m:sup>
          <m:e>
            <m:sSub>
              <m:sSubPr>
                <m:ctrlPr>
                  <w:rPr>
                    <w:rFonts w:hint="default" w:ascii="Cambria Math" w:hAnsi="Cambria Math" w:cs="Times New Roman"/>
                    <w:b w:val="0"/>
                    <w:bCs w:val="0"/>
                    <w:i w:val="0"/>
                    <w:iCs w:val="0"/>
                    <w:sz w:val="26"/>
                    <w:szCs w:val="26"/>
                    <w:lang w:val="vi-VN" w:bidi="ar-SA"/>
                  </w:rPr>
                </m:ctrlPr>
              </m:sSubPr>
              <m:e>
                <m:r>
                  <m:rPr>
                    <m:sty m:val="p"/>
                  </m:rPr>
                  <w:rPr>
                    <w:rFonts w:hint="default" w:ascii="Cambria Math" w:hAnsi="Cambria Math" w:cs="Times New Roman"/>
                    <w:sz w:val="26"/>
                    <w:szCs w:val="26"/>
                    <w:lang w:val="vi-VN" w:bidi="ar-SA"/>
                  </w:rPr>
                  <m:t>t</m:t>
                </m:r>
                <m:ctrlPr>
                  <w:rPr>
                    <w:rFonts w:hint="default" w:ascii="Cambria Math" w:hAnsi="Cambria Math" w:cs="Times New Roman"/>
                    <w:b w:val="0"/>
                    <w:bCs w:val="0"/>
                    <w:i w:val="0"/>
                    <w:iCs w:val="0"/>
                    <w:sz w:val="26"/>
                    <w:szCs w:val="26"/>
                    <w:lang w:val="vi-VN" w:bidi="ar-SA"/>
                  </w:rPr>
                </m:ctrlPr>
              </m:e>
              <m:sub>
                <m:r>
                  <m:rPr>
                    <m:sty m:val="p"/>
                  </m:rPr>
                  <w:rPr>
                    <w:rFonts w:hint="default" w:ascii="Cambria Math" w:hAnsi="Cambria Math" w:cs="Times New Roman"/>
                    <w:sz w:val="26"/>
                    <w:szCs w:val="26"/>
                    <w:lang w:val="vi-VN" w:bidi="ar-SA"/>
                  </w:rPr>
                  <m:t>i</m:t>
                </m:r>
                <m:ctrlPr>
                  <w:rPr>
                    <w:rFonts w:hint="default" w:ascii="Cambria Math" w:hAnsi="Cambria Math" w:cs="Times New Roman"/>
                    <w:b w:val="0"/>
                    <w:bCs w:val="0"/>
                    <w:i w:val="0"/>
                    <w:iCs w:val="0"/>
                    <w:sz w:val="26"/>
                    <w:szCs w:val="26"/>
                    <w:lang w:val="vi-VN" w:bidi="ar-SA"/>
                  </w:rPr>
                </m:ctrlPr>
              </m:sub>
            </m:sSub>
            <m:r>
              <m:rPr>
                <m:sty m:val="p"/>
              </m:rPr>
              <w:rPr>
                <w:rFonts w:hint="default" w:ascii="Cambria Math" w:hAnsi="Cambria Math" w:cs="Times New Roman"/>
                <w:sz w:val="26"/>
                <w:szCs w:val="26"/>
                <w:lang w:val="vi-VN" w:bidi="ar-SA"/>
              </w:rPr>
              <m:t>(</m:t>
            </m:r>
            <m:sSup>
              <m:sSupPr>
                <m:ctrlPr>
                  <w:rPr>
                    <w:rFonts w:hint="default" w:ascii="Cambria Math" w:hAnsi="Cambria Math" w:cs="Times New Roman"/>
                    <w:b w:val="0"/>
                    <w:bCs w:val="0"/>
                    <w:i w:val="0"/>
                    <w:iCs w:val="0"/>
                    <w:sz w:val="26"/>
                    <w:szCs w:val="26"/>
                    <w:lang w:val="vi-VN" w:bidi="ar-SA"/>
                  </w:rPr>
                </m:ctrlPr>
              </m:sSupPr>
              <m:e>
                <m:r>
                  <m:rPr>
                    <m:sty m:val="p"/>
                  </m:rPr>
                  <w:rPr>
                    <w:rFonts w:hint="default" w:ascii="Cambria Math" w:hAnsi="Cambria Math" w:cs="Times New Roman"/>
                    <w:sz w:val="26"/>
                    <w:szCs w:val="26"/>
                    <w:lang w:val="vi-VN" w:bidi="ar-SA"/>
                  </w:rPr>
                  <m:t>w</m:t>
                </m:r>
                <m:ctrlPr>
                  <w:rPr>
                    <w:rFonts w:hint="default" w:ascii="Cambria Math" w:hAnsi="Cambria Math" w:cs="Times New Roman"/>
                    <w:b w:val="0"/>
                    <w:bCs w:val="0"/>
                    <w:i w:val="0"/>
                    <w:iCs w:val="0"/>
                    <w:sz w:val="26"/>
                    <w:szCs w:val="26"/>
                    <w:lang w:val="vi-VN" w:bidi="ar-SA"/>
                  </w:rPr>
                </m:ctrlPr>
              </m:e>
              <m:sup>
                <m:r>
                  <m:rPr>
                    <m:sty m:val="p"/>
                  </m:rPr>
                  <w:rPr>
                    <w:rFonts w:hint="default" w:ascii="Cambria Math" w:hAnsi="Cambria Math" w:cs="Times New Roman"/>
                    <w:sz w:val="26"/>
                    <w:szCs w:val="26"/>
                    <w:lang w:val="vi-VN" w:bidi="ar-SA"/>
                  </w:rPr>
                  <m:t>T</m:t>
                </m:r>
                <m:ctrlPr>
                  <w:rPr>
                    <w:rFonts w:hint="default" w:ascii="Cambria Math" w:hAnsi="Cambria Math" w:cs="Times New Roman"/>
                    <w:b w:val="0"/>
                    <w:bCs w:val="0"/>
                    <w:i w:val="0"/>
                    <w:iCs w:val="0"/>
                    <w:sz w:val="26"/>
                    <w:szCs w:val="26"/>
                    <w:lang w:val="vi-VN" w:bidi="ar-SA"/>
                  </w:rPr>
                </m:ctrlPr>
              </m:sup>
            </m:sSup>
            <m:sSub>
              <m:sSubPr>
                <m:ctrlPr>
                  <w:rPr>
                    <w:rFonts w:hint="default" w:ascii="Cambria Math" w:hAnsi="Cambria Math" w:cs="Times New Roman"/>
                    <w:b w:val="0"/>
                    <w:bCs w:val="0"/>
                    <w:i w:val="0"/>
                    <w:iCs w:val="0"/>
                    <w:sz w:val="26"/>
                    <w:szCs w:val="26"/>
                    <w:lang w:val="vi-VN" w:bidi="ar-SA"/>
                  </w:rPr>
                </m:ctrlPr>
              </m:sSubPr>
              <m:e>
                <m:r>
                  <m:rPr>
                    <m:sty m:val="p"/>
                  </m:rPr>
                  <w:rPr>
                    <w:rFonts w:hint="default" w:ascii="Cambria Math" w:hAnsi="Cambria Math" w:cs="Times New Roman"/>
                    <w:sz w:val="26"/>
                    <w:szCs w:val="26"/>
                    <w:lang w:val="vi-VN" w:bidi="ar-SA"/>
                  </w:rPr>
                  <m:t>x</m:t>
                </m:r>
                <m:ctrlPr>
                  <w:rPr>
                    <w:rFonts w:hint="default" w:ascii="Cambria Math" w:hAnsi="Cambria Math" w:cs="Times New Roman"/>
                    <w:b w:val="0"/>
                    <w:bCs w:val="0"/>
                    <w:i w:val="0"/>
                    <w:iCs w:val="0"/>
                    <w:sz w:val="26"/>
                    <w:szCs w:val="26"/>
                    <w:lang w:val="vi-VN" w:bidi="ar-SA"/>
                  </w:rPr>
                </m:ctrlPr>
              </m:e>
              <m:sub>
                <m:r>
                  <m:rPr>
                    <m:sty m:val="p"/>
                  </m:rPr>
                  <w:rPr>
                    <w:rFonts w:hint="default" w:ascii="Cambria Math" w:hAnsi="Cambria Math" w:cs="Times New Roman"/>
                    <w:sz w:val="26"/>
                    <w:szCs w:val="26"/>
                    <w:lang w:val="vi-VN" w:bidi="ar-SA"/>
                  </w:rPr>
                  <m:t>i</m:t>
                </m:r>
                <m:ctrlPr>
                  <w:rPr>
                    <w:rFonts w:hint="default" w:ascii="Cambria Math" w:hAnsi="Cambria Math" w:cs="Times New Roman"/>
                    <w:b w:val="0"/>
                    <w:bCs w:val="0"/>
                    <w:i w:val="0"/>
                    <w:iCs w:val="0"/>
                    <w:sz w:val="26"/>
                    <w:szCs w:val="26"/>
                    <w:lang w:val="vi-VN" w:bidi="ar-SA"/>
                  </w:rPr>
                </m:ctrlPr>
              </m:sub>
            </m:sSub>
            <m:r>
              <m:rPr>
                <m:sty m:val="p"/>
              </m:rPr>
              <w:rPr>
                <w:rFonts w:hint="default" w:ascii="Cambria Math" w:hAnsi="Cambria Math" w:cs="Times New Roman"/>
                <w:sz w:val="26"/>
                <w:szCs w:val="26"/>
                <w:lang w:val="vi-VN" w:bidi="ar-SA"/>
              </w:rPr>
              <m:t>+b)</m:t>
            </m:r>
            <m:ctrlPr>
              <w:rPr>
                <w:rFonts w:hint="default" w:ascii="Cambria Math" w:hAnsi="Cambria Math" w:cs="Times New Roman"/>
                <w:b w:val="0"/>
                <w:bCs w:val="0"/>
                <w:i w:val="0"/>
                <w:iCs w:val="0"/>
                <w:sz w:val="26"/>
                <w:szCs w:val="26"/>
                <w:lang w:val="vi-VN" w:bidi="ar-SA"/>
              </w:rPr>
            </m:ctrlPr>
          </m:e>
        </m:nary>
      </m:oMath>
      <w:r>
        <w:rPr>
          <w:rFonts w:hint="default" w:ascii="Times New Roman" w:hAnsi="Times New Roman" w:cs="Times New Roman"/>
          <w:b w:val="0"/>
          <w:bCs w:val="0"/>
          <w:i w:val="0"/>
          <w:iCs w:val="0"/>
          <w:sz w:val="26"/>
          <w:szCs w:val="26"/>
          <w:lang w:val="en-US"/>
        </w:rPr>
        <w:t xml:space="preserve"> với </w:t>
      </w:r>
      <m:oMath>
        <m:r>
          <m:rPr>
            <m:sty m:val="p"/>
          </m:rPr>
          <w:rPr>
            <w:rFonts w:hint="default" w:ascii="Cambria Math" w:hAnsi="Cambria Math" w:cs="Times New Roman"/>
            <w:sz w:val="26"/>
            <w:szCs w:val="26"/>
            <w:lang w:val="en-US" w:bidi="ar-SA"/>
          </w:rPr>
          <m:t>M</m:t>
        </m:r>
      </m:oMath>
      <w:r>
        <w:rPr>
          <w:rFonts w:hint="default" w:ascii="Times New Roman" w:hAnsi="Times New Roman" w:cs="Times New Roman"/>
          <w:b w:val="0"/>
          <w:bCs w:val="0"/>
          <w:i w:val="0"/>
          <w:iCs w:val="0"/>
          <w:sz w:val="26"/>
          <w:szCs w:val="26"/>
          <w:lang w:val="en-US"/>
        </w:rPr>
        <w:t xml:space="preserve"> là tập hợp các mẫu bị phân lớp sai.</w:t>
      </w:r>
    </w:p>
    <w:p w14:paraId="7C12C265">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a) Xác định các mẫu bị phân lớp sai với tham số ban đầu:</w:t>
      </w:r>
    </w:p>
    <w:p w14:paraId="4142242B">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Dù tọa độ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x</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i</m:t>
            </m:r>
            <m:ctrlPr>
              <w:rPr>
                <w:rFonts w:ascii="Cambria Math" w:hAnsi="Cambria Math" w:cs="Times New Roman"/>
                <w:bCs w:val="0"/>
                <w:i/>
                <w:iCs w:val="0"/>
                <w:sz w:val="26"/>
                <w:szCs w:val="26"/>
                <w:lang w:val="en-US"/>
              </w:rPr>
            </m:ctrlPr>
          </m:sub>
        </m:sSub>
      </m:oMath>
      <w:r>
        <w:rPr>
          <w:rFonts w:hint="default" w:ascii="Times New Roman" w:hAnsi="Times New Roman" w:cs="Times New Roman"/>
          <w:b w:val="0"/>
          <w:bCs w:val="0"/>
          <w:i w:val="0"/>
          <w:iCs w:val="0"/>
          <w:sz w:val="26"/>
          <w:szCs w:val="26"/>
          <w:lang w:val="en-US"/>
        </w:rPr>
        <w:t xml:space="preserve"> của các mẫu là bao nhiêu, với bộ khởi tạo </w:t>
      </w:r>
      <m:oMath>
        <m:r>
          <m:rPr>
            <m:sty m:val="p"/>
          </m:rPr>
          <w:rPr>
            <w:rFonts w:hint="default" w:ascii="Cambria Math" w:hAnsi="Cambria Math" w:cs="Times New Roman"/>
            <w:sz w:val="26"/>
            <w:szCs w:val="26"/>
            <w:lang w:val="en-US" w:bidi="ar-SA"/>
          </w:rPr>
          <m:t>w = (0,0)</m:t>
        </m:r>
      </m:oMath>
      <w:r>
        <w:rPr>
          <w:rFonts w:hint="default" w:ascii="Times New Roman" w:hAnsi="Times New Roman" w:cs="Times New Roman"/>
          <w:b w:val="0"/>
          <w:bCs w:val="0"/>
          <w:i w:val="0"/>
          <w:iCs w:val="0"/>
          <w:sz w:val="26"/>
          <w:szCs w:val="26"/>
          <w:lang w:val="en-US"/>
        </w:rPr>
        <w:t xml:space="preserve"> và </w:t>
      </w:r>
      <m:oMath>
        <m:r>
          <m:rPr>
            <m:sty m:val="p"/>
          </m:rPr>
          <w:rPr>
            <w:rFonts w:hint="default" w:ascii="Cambria Math" w:hAnsi="Cambria Math" w:cs="Times New Roman"/>
            <w:sz w:val="26"/>
            <w:szCs w:val="26"/>
            <w:lang w:val="en-US" w:bidi="ar-SA"/>
          </w:rPr>
          <m:t>b = 0</m:t>
        </m:r>
      </m:oMath>
      <w:r>
        <w:rPr>
          <w:rFonts w:hint="default" w:ascii="Times New Roman" w:hAnsi="Times New Roman" w:cs="Times New Roman"/>
          <w:b w:val="0"/>
          <w:bCs w:val="0"/>
          <w:i w:val="0"/>
          <w:iCs w:val="0"/>
          <w:sz w:val="26"/>
          <w:szCs w:val="26"/>
          <w:lang w:val="en-US"/>
        </w:rPr>
        <w:t>, mọi phép tính cho hàm quyết định đều ra kết quả 0:</w:t>
      </w:r>
    </w:p>
    <w:p w14:paraId="0BF24372">
      <w:pPr>
        <w:spacing w:line="360" w:lineRule="auto"/>
        <w:jc w:val="both"/>
        <w:rPr>
          <w:rFonts w:hint="default" w:ascii="Times New Roman" w:hAnsi="Times New Roman" w:cs="Times New Roman"/>
          <w:b w:val="0"/>
          <w:bCs w:val="0"/>
          <w:i w:val="0"/>
          <w:iCs w:val="0"/>
          <w:sz w:val="26"/>
          <w:szCs w:val="26"/>
          <w:lang w:val="en-US"/>
        </w:rPr>
      </w:pPr>
      <m:oMathPara>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i</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=0</m:t>
          </m:r>
          <m:r>
            <m:rPr/>
            <w:rPr>
              <w:rFonts w:hint="default" w:ascii="Cambria Math" w:hAnsi="Cambria Math" w:cs="Cambria Math"/>
              <w:sz w:val="26"/>
              <w:szCs w:val="26"/>
              <w:lang w:val="vi-VN"/>
            </w:rPr>
            <m:t>⋅</m:t>
          </m:r>
          <m:sSub>
            <m:sSubPr>
              <m:ctrlPr>
                <w:rPr>
                  <w:rFonts w:hint="default" w:ascii="Cambria Math" w:hAnsi="Cambria Math" w:cs="Cambria Math"/>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Cs w:val="0"/>
                  <w:i/>
                  <w:iCs w:val="0"/>
                  <w:sz w:val="26"/>
                  <w:szCs w:val="26"/>
                  <w:lang w:val="vi-VN"/>
                </w:rPr>
              </m:ctrlPr>
            </m:e>
            <m:sub>
              <m:r>
                <m:rPr/>
                <w:rPr>
                  <w:rFonts w:hint="default" w:ascii="Cambria Math" w:hAnsi="Cambria Math" w:cs="Cambria Math"/>
                  <w:sz w:val="26"/>
                  <w:szCs w:val="26"/>
                  <w:lang w:val="vi-VN"/>
                </w:rPr>
                <m:t>i1</m:t>
              </m:r>
              <m:ctrlPr>
                <w:rPr>
                  <w:rFonts w:hint="default" w:ascii="Cambria Math" w:hAnsi="Cambria Math" w:cs="Cambria Math"/>
                  <w:bCs w:val="0"/>
                  <w:i/>
                  <w:iCs w:val="0"/>
                  <w:sz w:val="26"/>
                  <w:szCs w:val="26"/>
                  <w:lang w:val="vi-VN"/>
                </w:rPr>
              </m:ctrlPr>
            </m:sub>
          </m:sSub>
          <m:r>
            <m:rPr/>
            <w:rPr>
              <w:rFonts w:hint="default" w:ascii="Cambria Math" w:hAnsi="Cambria Math" w:cs="Cambria Math"/>
              <w:sz w:val="26"/>
              <w:szCs w:val="26"/>
              <w:lang w:val="vi-VN"/>
            </w:rPr>
            <m:t>+0⋅</m:t>
          </m:r>
          <m:sSub>
            <m:sSubPr>
              <m:ctrlPr>
                <w:rPr>
                  <w:rFonts w:hint="default" w:ascii="Cambria Math" w:hAnsi="Cambria Math" w:cs="Cambria Math"/>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Cs w:val="0"/>
                  <w:i/>
                  <w:iCs w:val="0"/>
                  <w:sz w:val="26"/>
                  <w:szCs w:val="26"/>
                  <w:lang w:val="vi-VN"/>
                </w:rPr>
              </m:ctrlPr>
            </m:e>
            <m:sub>
              <m:r>
                <m:rPr/>
                <w:rPr>
                  <w:rFonts w:hint="default" w:ascii="Cambria Math" w:hAnsi="Cambria Math" w:cs="Cambria Math"/>
                  <w:sz w:val="26"/>
                  <w:szCs w:val="26"/>
                  <w:lang w:val="vi-VN"/>
                </w:rPr>
                <m:t>i2</m:t>
              </m:r>
              <m:ctrlPr>
                <w:rPr>
                  <w:rFonts w:hint="default" w:ascii="Cambria Math" w:hAnsi="Cambria Math" w:cs="Cambria Math"/>
                  <w:bCs w:val="0"/>
                  <w:i/>
                  <w:iCs w:val="0"/>
                  <w:sz w:val="26"/>
                  <w:szCs w:val="26"/>
                  <w:lang w:val="vi-VN"/>
                </w:rPr>
              </m:ctrlPr>
            </m:sub>
          </m:sSub>
          <m:r>
            <m:rPr/>
            <w:rPr>
              <w:rFonts w:hint="default" w:ascii="Cambria Math" w:hAnsi="Cambria Math" w:cs="Cambria Math"/>
              <w:sz w:val="26"/>
              <w:szCs w:val="26"/>
              <w:lang w:val="vi-VN"/>
            </w:rPr>
            <m:t>+0 = 0</m:t>
          </m:r>
        </m:oMath>
      </m:oMathPara>
    </w:p>
    <w:p w14:paraId="69185F48">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Điều kiện để mô hình xác định một mẫu bị phân lớp sai là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t</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i</m:t>
            </m:r>
            <m:ctrlPr>
              <w:rPr>
                <w:rFonts w:ascii="Cambria Math" w:hAnsi="Cambria Math" w:cs="Times New Roman"/>
                <w:bCs w:val="0"/>
                <w:i/>
                <w:iCs w:val="0"/>
                <w:sz w:val="26"/>
                <w:szCs w:val="26"/>
                <w:lang w:val="en-US"/>
              </w:rPr>
            </m:ctrlPr>
          </m:sub>
        </m:sSub>
        <m:r>
          <m:rPr/>
          <w:rPr>
            <w:rFonts w:hint="default" w:ascii="Cambria Math" w:hAnsi="Cambria Math" w:cs="Cambria Math"/>
            <w:sz w:val="26"/>
            <w:szCs w:val="26"/>
            <w:lang w:val="en-US"/>
          </w:rPr>
          <m:t>⋅</m:t>
        </m:r>
        <m:sSub>
          <m:sSubPr>
            <m:ctrlPr>
              <w:rPr>
                <w:rFonts w:hint="default" w:ascii="Cambria Math" w:hAnsi="Cambria Math" w:cs="Cambria Math"/>
                <w:bCs w:val="0"/>
                <w:i/>
                <w:iCs w:val="0"/>
                <w:sz w:val="26"/>
                <w:szCs w:val="26"/>
                <w:lang w:val="en-US"/>
              </w:rPr>
            </m:ctrlPr>
          </m:sSubPr>
          <m:e>
            <m:r>
              <m:rPr/>
              <w:rPr>
                <w:rFonts w:hint="default" w:ascii="Cambria Math" w:hAnsi="Cambria Math" w:cs="Cambria Math"/>
                <w:sz w:val="26"/>
                <w:szCs w:val="26"/>
                <w:lang w:val="vi-VN"/>
              </w:rPr>
              <m:t>z</m:t>
            </m:r>
            <m:ctrlPr>
              <w:rPr>
                <w:rFonts w:hint="default" w:ascii="Cambria Math" w:hAnsi="Cambria Math" w:cs="Cambria Math"/>
                <w:bCs w:val="0"/>
                <w:i/>
                <w:iCs w:val="0"/>
                <w:sz w:val="26"/>
                <w:szCs w:val="26"/>
                <w:lang w:val="en-US"/>
              </w:rPr>
            </m:ctrlPr>
          </m:e>
          <m:sub>
            <m:r>
              <m:rPr/>
              <w:rPr>
                <w:rFonts w:hint="default" w:ascii="Cambria Math" w:hAnsi="Cambria Math" w:cs="Cambria Math"/>
                <w:sz w:val="26"/>
                <w:szCs w:val="26"/>
                <w:lang w:val="vi-VN"/>
              </w:rPr>
              <m:t>i</m:t>
            </m:r>
            <m:ctrlPr>
              <w:rPr>
                <w:rFonts w:hint="default" w:ascii="Cambria Math" w:hAnsi="Cambria Math" w:cs="Cambria Math"/>
                <w:bCs w:val="0"/>
                <w:i/>
                <w:iCs w:val="0"/>
                <w:sz w:val="26"/>
                <w:szCs w:val="26"/>
                <w:lang w:val="en-US"/>
              </w:rPr>
            </m:ctrlPr>
          </m:sub>
        </m:sSub>
        <m:r>
          <m:rPr/>
          <w:rPr>
            <w:rFonts w:hint="default" w:ascii="Cambria Math" w:hAnsi="Cambria Math" w:cs="Cambria Math"/>
            <w:sz w:val="26"/>
            <w:szCs w:val="26"/>
            <w:lang w:val="en-US"/>
          </w:rPr>
          <m:t>≤</m:t>
        </m:r>
        <m:r>
          <m:rPr/>
          <w:rPr>
            <w:rFonts w:hint="default" w:ascii="Cambria Math" w:hAnsi="Cambria Math" w:cs="Cambria Math"/>
            <w:sz w:val="26"/>
            <w:szCs w:val="26"/>
            <w:lang w:val="vi-VN"/>
          </w:rPr>
          <m:t>0</m:t>
        </m:r>
      </m:oMath>
      <w:r>
        <w:rPr>
          <w:rFonts w:hint="default" w:ascii="Times New Roman" w:hAnsi="Times New Roman" w:cs="Times New Roman"/>
          <w:b w:val="0"/>
          <w:bCs w:val="0"/>
          <w:i w:val="0"/>
          <w:iCs w:val="0"/>
          <w:sz w:val="26"/>
          <w:szCs w:val="26"/>
          <w:lang w:val="en-US"/>
        </w:rPr>
        <w:t xml:space="preserve">. Vì mọi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z</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i</m:t>
            </m:r>
            <m:ctrlPr>
              <w:rPr>
                <w:rFonts w:ascii="Cambria Math" w:hAnsi="Cambria Math" w:cs="Times New Roman"/>
                <w:bCs w:val="0"/>
                <w:i/>
                <w:iCs w:val="0"/>
                <w:sz w:val="26"/>
                <w:szCs w:val="26"/>
                <w:lang w:val="en-US"/>
              </w:rPr>
            </m:ctrlPr>
          </m:sub>
        </m:sSub>
      </m:oMath>
      <w:r>
        <w:rPr>
          <w:rFonts w:hint="default" w:ascii="Times New Roman" w:hAnsi="Times New Roman" w:cs="Times New Roman"/>
          <w:b w:val="0"/>
          <w:bCs w:val="0"/>
          <w:i w:val="0"/>
          <w:iCs w:val="0"/>
          <w:sz w:val="26"/>
          <w:szCs w:val="26"/>
          <w:lang w:val="en-US"/>
        </w:rPr>
        <w:t xml:space="preserve"> đều bằng </w:t>
      </w:r>
      <m:oMath>
        <m:r>
          <m:rPr>
            <m:sty m:val="p"/>
          </m:rPr>
          <w:rPr>
            <w:rFonts w:hint="default" w:ascii="Cambria Math" w:hAnsi="Cambria Math" w:cs="Times New Roman"/>
            <w:sz w:val="26"/>
            <w:szCs w:val="26"/>
            <w:lang w:val="en-US" w:bidi="ar-SA"/>
          </w:rPr>
          <m:t>0</m:t>
        </m:r>
      </m:oMath>
      <w:r>
        <w:rPr>
          <w:rFonts w:hint="default" w:ascii="Times New Roman" w:hAnsi="Times New Roman" w:cs="Times New Roman"/>
          <w:b w:val="0"/>
          <w:bCs w:val="0"/>
          <w:i w:val="0"/>
          <w:iCs w:val="0"/>
          <w:sz w:val="26"/>
          <w:szCs w:val="26"/>
          <w:lang w:val="en-US"/>
        </w:rPr>
        <w:t xml:space="preserve">, điều kiện này đúng với tất cả 4 mẫu. Do đó, toàn bộ 4 mẫu trong tập dữ liệu đều bị tính là phân lớp sai ở vòng đầu tiên. Tập mẫu sai </w:t>
      </w:r>
      <m:oMath>
        <m:r>
          <m:rPr>
            <m:sty m:val="p"/>
          </m:rPr>
          <w:rPr>
            <w:rFonts w:hint="default" w:ascii="Cambria Math" w:hAnsi="Cambria Math" w:cs="Times New Roman"/>
            <w:sz w:val="26"/>
            <w:szCs w:val="26"/>
            <w:lang w:val="en-US" w:bidi="ar-SA"/>
          </w:rPr>
          <m:t>M</m:t>
        </m:r>
      </m:oMath>
      <w:r>
        <w:rPr>
          <w:rFonts w:hint="default" w:ascii="Times New Roman" w:hAnsi="Times New Roman" w:cs="Times New Roman"/>
          <w:b w:val="0"/>
          <w:bCs w:val="0"/>
          <w:i w:val="0"/>
          <w:iCs w:val="0"/>
          <w:sz w:val="26"/>
          <w:szCs w:val="26"/>
          <w:lang w:val="en-US"/>
        </w:rPr>
        <w:t xml:space="preserve"> chứa cả 4 mẫu.</w:t>
      </w:r>
    </w:p>
    <w:p w14:paraId="60026A56">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b) Viết biểu thức đạo hàm:</w:t>
      </w:r>
    </w:p>
    <w:p w14:paraId="6E240432">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Lấy đạo hàm riêng phần của hàm chi phí </w:t>
      </w:r>
      <m:oMath>
        <m:r>
          <m:rPr>
            <m:sty m:val="p"/>
          </m:rPr>
          <w:rPr>
            <w:rFonts w:hint="default" w:ascii="Cambria Math" w:hAnsi="Cambria Math" w:cs="Times New Roman"/>
            <w:sz w:val="26"/>
            <w:szCs w:val="26"/>
            <w:lang w:val="en-US" w:bidi="ar-SA"/>
          </w:rPr>
          <m:t>J(w,b)</m:t>
        </m:r>
      </m:oMath>
      <w:r>
        <w:rPr>
          <w:rFonts w:hint="default" w:ascii="Times New Roman" w:hAnsi="Times New Roman" w:cs="Times New Roman"/>
          <w:b w:val="0"/>
          <w:bCs w:val="0"/>
          <w:i w:val="0"/>
          <w:iCs w:val="0"/>
          <w:sz w:val="26"/>
          <w:szCs w:val="26"/>
          <w:lang w:val="en-US"/>
        </w:rPr>
        <w:t xml:space="preserve"> theo từng tham số (chỉ tính tổng trên các mẫu thuộc tập </w:t>
      </w:r>
      <m:oMath>
        <m:r>
          <m:rPr>
            <m:sty m:val="p"/>
          </m:rPr>
          <w:rPr>
            <w:rFonts w:hint="default" w:ascii="Cambria Math" w:hAnsi="Cambria Math" w:cs="Times New Roman"/>
            <w:sz w:val="26"/>
            <w:szCs w:val="26"/>
            <w:lang w:val="en-US" w:bidi="ar-SA"/>
          </w:rPr>
          <m:t>M</m:t>
        </m:r>
      </m:oMath>
      <w:r>
        <w:rPr>
          <w:rFonts w:hint="default" w:ascii="Times New Roman" w:hAnsi="Times New Roman" w:cs="Times New Roman"/>
          <w:b w:val="0"/>
          <w:bCs w:val="0"/>
          <w:i w:val="0"/>
          <w:iCs w:val="0"/>
          <w:sz w:val="26"/>
          <w:szCs w:val="26"/>
          <w:lang w:val="en-US"/>
        </w:rPr>
        <w:t>):</w:t>
      </w:r>
    </w:p>
    <w:p w14:paraId="57E39D7A">
      <w:pPr>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Đạo hàm theo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w</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en-US"/>
              </w:rPr>
            </m:ctrlPr>
          </m:sub>
        </m:sSub>
      </m:oMath>
      <w:r>
        <w:rPr>
          <w:rFonts w:hint="default" w:ascii="Times New Roman" w:hAnsi="Cambria Math" w:cs="Times New Roman"/>
          <w:bCs w:val="0"/>
          <w:i w:val="0"/>
          <w:iCs w:val="0"/>
          <w:sz w:val="26"/>
          <w:szCs w:val="26"/>
          <w:lang w:val="vi-VN"/>
        </w:rPr>
        <w:t xml:space="preserve">: </w:t>
      </w:r>
      <m:oMath>
        <m:f>
          <m:fPr>
            <m:ctrlPr>
              <w:rPr>
                <w:rFonts w:ascii="Cambria Math" w:hAnsi="Cambria Math" w:cs="Times New Roman"/>
                <w:bCs w:val="0"/>
                <w:i/>
                <w:iCs w:val="0"/>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bCs w:val="0"/>
                <w:i/>
                <w:iCs w:val="0"/>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w</m:t>
                </m:r>
                <m:ctrlPr>
                  <w:rPr>
                    <w:rFonts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bCs w:val="0"/>
                    <w:i/>
                    <w:iCs w:val="0"/>
                    <w:sz w:val="26"/>
                    <w:szCs w:val="26"/>
                    <w:lang w:val="vi-VN"/>
                  </w:rPr>
                </m:ctrlPr>
              </m:sub>
            </m:sSub>
            <m:ctrlPr>
              <w:rPr>
                <w:rFonts w:ascii="Cambria Math" w:hAnsi="Cambria Math" w:cs="Times New Roman"/>
                <w:bCs w:val="0"/>
                <w:i/>
                <w:iCs w:val="0"/>
                <w:sz w:val="26"/>
                <w:szCs w:val="26"/>
                <w:lang w:val="vi-VN"/>
              </w:rPr>
            </m:ctrlPr>
          </m:den>
        </m:f>
        <m:r>
          <m:rPr/>
          <w:rPr>
            <w:rFonts w:hint="default" w:ascii="Cambria Math" w:hAnsi="Cambria Math" w:cs="Times New Roman"/>
            <w:sz w:val="26"/>
            <w:szCs w:val="26"/>
            <w:lang w:val="vi-VN"/>
          </w:rPr>
          <m:t xml:space="preserve"> = </m:t>
        </m:r>
        <m:r>
          <m:rPr>
            <m:sty m:val="p"/>
          </m:rPr>
          <w:rPr>
            <w:rFonts w:hint="default" w:ascii="Cambria Math" w:hAnsi="Cambria Math" w:cs="Times New Roman"/>
            <w:sz w:val="26"/>
            <w:szCs w:val="26"/>
            <w:lang w:val="vi-VN" w:bidi="ar-SA"/>
          </w:rPr>
          <m:t>−</m:t>
        </m:r>
        <m:nary>
          <m:naryPr>
            <m:chr m:val="∑"/>
            <m:limLoc m:val="subSup"/>
            <m:supHide m:val="1"/>
            <m:ctrlPr>
              <w:rPr>
                <w:rFonts w:hint="default" w:ascii="Cambria Math" w:hAnsi="Cambria Math" w:cs="Times New Roman"/>
                <w:b w:val="0"/>
                <w:bCs w:val="0"/>
                <w:i w:val="0"/>
                <w:iCs w:val="0"/>
                <w:sz w:val="26"/>
                <w:szCs w:val="26"/>
                <w:lang w:val="vi-VN" w:bidi="ar-SA"/>
              </w:rPr>
            </m:ctrlPr>
          </m:naryPr>
          <m:sub>
            <m:r>
              <m:rPr>
                <m:sty m:val="p"/>
              </m:rPr>
              <w:rPr>
                <w:rFonts w:hint="default" w:ascii="Cambria Math" w:hAnsi="Cambria Math" w:cs="Times New Roman"/>
                <w:sz w:val="26"/>
                <w:szCs w:val="26"/>
                <w:lang w:val="vi-VN" w:bidi="ar-SA"/>
              </w:rPr>
              <m:t>i</m:t>
            </m:r>
            <m:r>
              <m:rPr>
                <m:sty m:val="p"/>
              </m:rPr>
              <w:rPr>
                <w:rFonts w:ascii="Cambria Math" w:hAnsi="Cambria Math" w:cs="Times New Roman"/>
                <w:sz w:val="26"/>
                <w:szCs w:val="26"/>
                <w:lang w:val="vi-VN" w:bidi="ar-SA"/>
              </w:rPr>
              <m:t>∈</m:t>
            </m:r>
            <m:r>
              <m:rPr>
                <m:sty m:val="p"/>
              </m:rPr>
              <w:rPr>
                <w:rFonts w:hint="default" w:ascii="Cambria Math" w:hAnsi="Cambria Math" w:cs="Times New Roman"/>
                <w:sz w:val="26"/>
                <w:szCs w:val="26"/>
                <w:lang w:val="vi-VN" w:bidi="ar-SA"/>
              </w:rPr>
              <m:t>M</m:t>
            </m:r>
            <m:ctrlPr>
              <w:rPr>
                <w:rFonts w:hint="default" w:ascii="Cambria Math" w:hAnsi="Cambria Math" w:cs="Times New Roman"/>
                <w:b w:val="0"/>
                <w:bCs w:val="0"/>
                <w:i w:val="0"/>
                <w:iCs w:val="0"/>
                <w:sz w:val="26"/>
                <w:szCs w:val="26"/>
                <w:lang w:val="vi-VN" w:bidi="ar-SA"/>
              </w:rPr>
            </m:ctrlPr>
          </m:sub>
          <m:sup>
            <m:ctrlPr>
              <w:rPr>
                <w:rFonts w:hint="default" w:ascii="Cambria Math" w:hAnsi="Cambria Math" w:cs="Times New Roman"/>
                <w:b w:val="0"/>
                <w:bCs w:val="0"/>
                <w:i w:val="0"/>
                <w:iCs w:val="0"/>
                <w:sz w:val="26"/>
                <w:szCs w:val="26"/>
                <w:lang w:val="vi-VN" w:bidi="ar-SA"/>
              </w:rPr>
            </m:ctrlPr>
          </m:sup>
          <m:e>
            <m:sSub>
              <m:sSubPr>
                <m:ctrlPr>
                  <w:rPr>
                    <w:rFonts w:hint="default" w:ascii="Cambria Math" w:hAnsi="Cambria Math" w:cs="Times New Roman"/>
                    <w:b w:val="0"/>
                    <w:bCs w:val="0"/>
                    <w:i w:val="0"/>
                    <w:iCs w:val="0"/>
                    <w:sz w:val="26"/>
                    <w:szCs w:val="26"/>
                    <w:lang w:val="vi-VN" w:bidi="ar-SA"/>
                  </w:rPr>
                </m:ctrlPr>
              </m:sSubPr>
              <m:e>
                <m:r>
                  <m:rPr>
                    <m:sty m:val="p"/>
                  </m:rPr>
                  <w:rPr>
                    <w:rFonts w:hint="default" w:ascii="Cambria Math" w:hAnsi="Cambria Math" w:cs="Times New Roman"/>
                    <w:sz w:val="26"/>
                    <w:szCs w:val="26"/>
                    <w:lang w:val="vi-VN" w:bidi="ar-SA"/>
                  </w:rPr>
                  <m:t>t</m:t>
                </m:r>
                <m:ctrlPr>
                  <w:rPr>
                    <w:rFonts w:hint="default" w:ascii="Cambria Math" w:hAnsi="Cambria Math" w:cs="Times New Roman"/>
                    <w:b w:val="0"/>
                    <w:bCs w:val="0"/>
                    <w:i w:val="0"/>
                    <w:iCs w:val="0"/>
                    <w:sz w:val="26"/>
                    <w:szCs w:val="26"/>
                    <w:lang w:val="vi-VN" w:bidi="ar-SA"/>
                  </w:rPr>
                </m:ctrlPr>
              </m:e>
              <m:sub>
                <m:r>
                  <m:rPr>
                    <m:sty m:val="p"/>
                  </m:rPr>
                  <w:rPr>
                    <w:rFonts w:hint="default" w:ascii="Cambria Math" w:hAnsi="Cambria Math" w:cs="Times New Roman"/>
                    <w:sz w:val="26"/>
                    <w:szCs w:val="26"/>
                    <w:lang w:val="vi-VN" w:bidi="ar-SA"/>
                  </w:rPr>
                  <m:t>i</m:t>
                </m:r>
                <m:ctrlPr>
                  <w:rPr>
                    <w:rFonts w:hint="default" w:ascii="Cambria Math" w:hAnsi="Cambria Math" w:cs="Times New Roman"/>
                    <w:b w:val="0"/>
                    <w:bCs w:val="0"/>
                    <w:i w:val="0"/>
                    <w:iCs w:val="0"/>
                    <w:sz w:val="26"/>
                    <w:szCs w:val="26"/>
                    <w:lang w:val="vi-VN" w:bidi="ar-SA"/>
                  </w:rPr>
                </m:ctrlPr>
              </m:sub>
            </m:sSub>
            <m:sSub>
              <m:sSubPr>
                <m:ctrlPr>
                  <w:rPr>
                    <w:rFonts w:hint="default" w:ascii="Cambria Math" w:hAnsi="Cambria Math" w:cs="Times New Roman"/>
                    <w:b w:val="0"/>
                    <w:bCs w:val="0"/>
                    <w:i w:val="0"/>
                    <w:iCs w:val="0"/>
                    <w:sz w:val="26"/>
                    <w:szCs w:val="26"/>
                    <w:lang w:val="vi-VN" w:bidi="ar-SA"/>
                  </w:rPr>
                </m:ctrlPr>
              </m:sSubPr>
              <m:e>
                <m:r>
                  <m:rPr>
                    <m:sty m:val="p"/>
                  </m:rPr>
                  <w:rPr>
                    <w:rFonts w:hint="default" w:ascii="Cambria Math" w:hAnsi="Cambria Math" w:cs="Times New Roman"/>
                    <w:sz w:val="26"/>
                    <w:szCs w:val="26"/>
                    <w:lang w:val="vi-VN" w:bidi="ar-SA"/>
                  </w:rPr>
                  <m:t>x</m:t>
                </m:r>
                <m:ctrlPr>
                  <w:rPr>
                    <w:rFonts w:hint="default" w:ascii="Cambria Math" w:hAnsi="Cambria Math" w:cs="Times New Roman"/>
                    <w:b w:val="0"/>
                    <w:bCs w:val="0"/>
                    <w:i w:val="0"/>
                    <w:iCs w:val="0"/>
                    <w:sz w:val="26"/>
                    <w:szCs w:val="26"/>
                    <w:lang w:val="vi-VN" w:bidi="ar-SA"/>
                  </w:rPr>
                </m:ctrlPr>
              </m:e>
              <m:sub>
                <m:r>
                  <m:rPr>
                    <m:sty m:val="p"/>
                  </m:rPr>
                  <w:rPr>
                    <w:rFonts w:hint="default" w:ascii="Cambria Math" w:hAnsi="Cambria Math" w:cs="Times New Roman"/>
                    <w:sz w:val="26"/>
                    <w:szCs w:val="26"/>
                    <w:lang w:val="vi-VN" w:bidi="ar-SA"/>
                  </w:rPr>
                  <m:t>i1</m:t>
                </m:r>
                <m:ctrlPr>
                  <w:rPr>
                    <w:rFonts w:hint="default" w:ascii="Cambria Math" w:hAnsi="Cambria Math" w:cs="Times New Roman"/>
                    <w:b w:val="0"/>
                    <w:bCs w:val="0"/>
                    <w:i w:val="0"/>
                    <w:iCs w:val="0"/>
                    <w:sz w:val="26"/>
                    <w:szCs w:val="26"/>
                    <w:lang w:val="vi-VN" w:bidi="ar-SA"/>
                  </w:rPr>
                </m:ctrlPr>
              </m:sub>
            </m:sSub>
            <m:ctrlPr>
              <w:rPr>
                <w:rFonts w:hint="default" w:ascii="Cambria Math" w:hAnsi="Cambria Math" w:cs="Times New Roman"/>
                <w:b w:val="0"/>
                <w:bCs w:val="0"/>
                <w:i w:val="0"/>
                <w:iCs w:val="0"/>
                <w:sz w:val="26"/>
                <w:szCs w:val="26"/>
                <w:lang w:val="vi-VN" w:bidi="ar-SA"/>
              </w:rPr>
            </m:ctrlPr>
          </m:e>
        </m:nary>
      </m:oMath>
    </w:p>
    <w:p w14:paraId="25562222">
      <w:pPr>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Đạo hàm theo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w</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2</m:t>
            </m:r>
            <m:ctrlPr>
              <w:rPr>
                <w:rFonts w:ascii="Cambria Math" w:hAnsi="Cambria Math" w:cs="Times New Roman"/>
                <w:bCs w:val="0"/>
                <w:i/>
                <w:iCs w:val="0"/>
                <w:sz w:val="26"/>
                <w:szCs w:val="26"/>
                <w:lang w:val="en-US"/>
              </w:rPr>
            </m:ctrlPr>
          </m:sub>
        </m:sSub>
      </m:oMath>
      <w:r>
        <w:rPr>
          <w:rFonts w:hint="default" w:ascii="Times New Roman" w:hAnsi="Cambria Math" w:cs="Times New Roman"/>
          <w:bCs w:val="0"/>
          <w:i w:val="0"/>
          <w:iCs w:val="0"/>
          <w:sz w:val="26"/>
          <w:szCs w:val="26"/>
          <w:lang w:val="vi-VN"/>
        </w:rPr>
        <w:t xml:space="preserve">: </w:t>
      </w:r>
      <m:oMath>
        <m:f>
          <m:fPr>
            <m:ctrlPr>
              <w:rPr>
                <w:rFonts w:ascii="Cambria Math" w:hAnsi="Cambria Math" w:cs="Times New Roman"/>
                <w:bCs w:val="0"/>
                <w:i/>
                <w:iCs w:val="0"/>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bCs w:val="0"/>
                <w:i/>
                <w:iCs w:val="0"/>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bCs w:val="0"/>
                    <w:i/>
                    <w:iCs w:val="0"/>
                    <w:sz w:val="26"/>
                    <w:szCs w:val="26"/>
                    <w:lang w:val="vi-VN"/>
                  </w:rPr>
                </m:ctrlPr>
              </m:sSubPr>
              <m:e>
                <m:r>
                  <m:rPr/>
                  <w:rPr>
                    <w:rFonts w:hint="default" w:ascii="Cambria Math" w:hAnsi="Cambria Math" w:cs="Times New Roman"/>
                    <w:sz w:val="26"/>
                    <w:szCs w:val="26"/>
                    <w:lang w:val="vi-VN"/>
                  </w:rPr>
                  <m:t>w</m:t>
                </m:r>
                <m:ctrlPr>
                  <w:rPr>
                    <w:rFonts w:ascii="Cambria Math" w:hAnsi="Cambria Math" w:cs="Times New Roman"/>
                    <w:bCs w:val="0"/>
                    <w:i/>
                    <w:iCs w:val="0"/>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bCs w:val="0"/>
                    <w:i/>
                    <w:iCs w:val="0"/>
                    <w:sz w:val="26"/>
                    <w:szCs w:val="26"/>
                    <w:lang w:val="vi-VN"/>
                  </w:rPr>
                </m:ctrlPr>
              </m:sub>
            </m:sSub>
            <m:ctrlPr>
              <w:rPr>
                <w:rFonts w:ascii="Cambria Math" w:hAnsi="Cambria Math" w:cs="Times New Roman"/>
                <w:bCs w:val="0"/>
                <w:i/>
                <w:iCs w:val="0"/>
                <w:sz w:val="26"/>
                <w:szCs w:val="26"/>
                <w:lang w:val="vi-VN"/>
              </w:rPr>
            </m:ctrlPr>
          </m:den>
        </m:f>
        <m:r>
          <m:rPr/>
          <w:rPr>
            <w:rFonts w:hint="default" w:ascii="Cambria Math" w:hAnsi="Cambria Math" w:cs="Times New Roman"/>
            <w:sz w:val="26"/>
            <w:szCs w:val="26"/>
            <w:lang w:val="vi-VN"/>
          </w:rPr>
          <m:t xml:space="preserve"> = </m:t>
        </m:r>
        <m:r>
          <m:rPr>
            <m:sty m:val="p"/>
          </m:rPr>
          <w:rPr>
            <w:rFonts w:hint="default" w:ascii="Cambria Math" w:hAnsi="Cambria Math" w:cs="Times New Roman"/>
            <w:sz w:val="26"/>
            <w:szCs w:val="26"/>
            <w:lang w:val="vi-VN" w:bidi="ar-SA"/>
          </w:rPr>
          <m:t>−</m:t>
        </m:r>
        <m:nary>
          <m:naryPr>
            <m:chr m:val="∑"/>
            <m:limLoc m:val="subSup"/>
            <m:supHide m:val="1"/>
            <m:ctrlPr>
              <w:rPr>
                <w:rFonts w:hint="default" w:ascii="Cambria Math" w:hAnsi="Cambria Math" w:cs="Times New Roman"/>
                <w:b w:val="0"/>
                <w:bCs w:val="0"/>
                <w:i w:val="0"/>
                <w:iCs w:val="0"/>
                <w:sz w:val="26"/>
                <w:szCs w:val="26"/>
                <w:lang w:val="vi-VN" w:bidi="ar-SA"/>
              </w:rPr>
            </m:ctrlPr>
          </m:naryPr>
          <m:sub>
            <m:r>
              <m:rPr>
                <m:sty m:val="p"/>
              </m:rPr>
              <w:rPr>
                <w:rFonts w:hint="default" w:ascii="Cambria Math" w:hAnsi="Cambria Math" w:cs="Times New Roman"/>
                <w:sz w:val="26"/>
                <w:szCs w:val="26"/>
                <w:lang w:val="vi-VN" w:bidi="ar-SA"/>
              </w:rPr>
              <m:t>i</m:t>
            </m:r>
            <m:r>
              <m:rPr>
                <m:sty m:val="p"/>
              </m:rPr>
              <w:rPr>
                <w:rFonts w:ascii="Cambria Math" w:hAnsi="Cambria Math" w:cs="Times New Roman"/>
                <w:sz w:val="26"/>
                <w:szCs w:val="26"/>
                <w:lang w:val="vi-VN" w:bidi="ar-SA"/>
              </w:rPr>
              <m:t>∈</m:t>
            </m:r>
            <m:r>
              <m:rPr>
                <m:sty m:val="p"/>
              </m:rPr>
              <w:rPr>
                <w:rFonts w:hint="default" w:ascii="Cambria Math" w:hAnsi="Cambria Math" w:cs="Times New Roman"/>
                <w:sz w:val="26"/>
                <w:szCs w:val="26"/>
                <w:lang w:val="vi-VN" w:bidi="ar-SA"/>
              </w:rPr>
              <m:t>M</m:t>
            </m:r>
            <m:ctrlPr>
              <w:rPr>
                <w:rFonts w:hint="default" w:ascii="Cambria Math" w:hAnsi="Cambria Math" w:cs="Times New Roman"/>
                <w:b w:val="0"/>
                <w:bCs w:val="0"/>
                <w:i w:val="0"/>
                <w:iCs w:val="0"/>
                <w:sz w:val="26"/>
                <w:szCs w:val="26"/>
                <w:lang w:val="vi-VN" w:bidi="ar-SA"/>
              </w:rPr>
            </m:ctrlPr>
          </m:sub>
          <m:sup>
            <m:ctrlPr>
              <w:rPr>
                <w:rFonts w:hint="default" w:ascii="Cambria Math" w:hAnsi="Cambria Math" w:cs="Times New Roman"/>
                <w:b w:val="0"/>
                <w:bCs w:val="0"/>
                <w:i w:val="0"/>
                <w:iCs w:val="0"/>
                <w:sz w:val="26"/>
                <w:szCs w:val="26"/>
                <w:lang w:val="vi-VN" w:bidi="ar-SA"/>
              </w:rPr>
            </m:ctrlPr>
          </m:sup>
          <m:e>
            <m:sSub>
              <m:sSubPr>
                <m:ctrlPr>
                  <w:rPr>
                    <w:rFonts w:hint="default" w:ascii="Cambria Math" w:hAnsi="Cambria Math" w:cs="Times New Roman"/>
                    <w:b w:val="0"/>
                    <w:bCs w:val="0"/>
                    <w:i w:val="0"/>
                    <w:iCs w:val="0"/>
                    <w:sz w:val="26"/>
                    <w:szCs w:val="26"/>
                    <w:lang w:val="vi-VN" w:bidi="ar-SA"/>
                  </w:rPr>
                </m:ctrlPr>
              </m:sSubPr>
              <m:e>
                <m:r>
                  <m:rPr>
                    <m:sty m:val="p"/>
                  </m:rPr>
                  <w:rPr>
                    <w:rFonts w:hint="default" w:ascii="Cambria Math" w:hAnsi="Cambria Math" w:cs="Times New Roman"/>
                    <w:sz w:val="26"/>
                    <w:szCs w:val="26"/>
                    <w:lang w:val="vi-VN" w:bidi="ar-SA"/>
                  </w:rPr>
                  <m:t>t</m:t>
                </m:r>
                <m:ctrlPr>
                  <w:rPr>
                    <w:rFonts w:hint="default" w:ascii="Cambria Math" w:hAnsi="Cambria Math" w:cs="Times New Roman"/>
                    <w:b w:val="0"/>
                    <w:bCs w:val="0"/>
                    <w:i w:val="0"/>
                    <w:iCs w:val="0"/>
                    <w:sz w:val="26"/>
                    <w:szCs w:val="26"/>
                    <w:lang w:val="vi-VN" w:bidi="ar-SA"/>
                  </w:rPr>
                </m:ctrlPr>
              </m:e>
              <m:sub>
                <m:r>
                  <m:rPr>
                    <m:sty m:val="p"/>
                  </m:rPr>
                  <w:rPr>
                    <w:rFonts w:hint="default" w:ascii="Cambria Math" w:hAnsi="Cambria Math" w:cs="Times New Roman"/>
                    <w:sz w:val="26"/>
                    <w:szCs w:val="26"/>
                    <w:lang w:val="vi-VN" w:bidi="ar-SA"/>
                  </w:rPr>
                  <m:t>i</m:t>
                </m:r>
                <m:ctrlPr>
                  <w:rPr>
                    <w:rFonts w:hint="default" w:ascii="Cambria Math" w:hAnsi="Cambria Math" w:cs="Times New Roman"/>
                    <w:b w:val="0"/>
                    <w:bCs w:val="0"/>
                    <w:i w:val="0"/>
                    <w:iCs w:val="0"/>
                    <w:sz w:val="26"/>
                    <w:szCs w:val="26"/>
                    <w:lang w:val="vi-VN" w:bidi="ar-SA"/>
                  </w:rPr>
                </m:ctrlPr>
              </m:sub>
            </m:sSub>
            <m:sSub>
              <m:sSubPr>
                <m:ctrlPr>
                  <w:rPr>
                    <w:rFonts w:hint="default" w:ascii="Cambria Math" w:hAnsi="Cambria Math" w:cs="Times New Roman"/>
                    <w:b w:val="0"/>
                    <w:bCs w:val="0"/>
                    <w:i w:val="0"/>
                    <w:iCs w:val="0"/>
                    <w:sz w:val="26"/>
                    <w:szCs w:val="26"/>
                    <w:lang w:val="vi-VN" w:bidi="ar-SA"/>
                  </w:rPr>
                </m:ctrlPr>
              </m:sSubPr>
              <m:e>
                <m:r>
                  <m:rPr>
                    <m:sty m:val="p"/>
                  </m:rPr>
                  <w:rPr>
                    <w:rFonts w:hint="default" w:ascii="Cambria Math" w:hAnsi="Cambria Math" w:cs="Times New Roman"/>
                    <w:sz w:val="26"/>
                    <w:szCs w:val="26"/>
                    <w:lang w:val="vi-VN" w:bidi="ar-SA"/>
                  </w:rPr>
                  <m:t>x</m:t>
                </m:r>
                <m:ctrlPr>
                  <w:rPr>
                    <w:rFonts w:hint="default" w:ascii="Cambria Math" w:hAnsi="Cambria Math" w:cs="Times New Roman"/>
                    <w:b w:val="0"/>
                    <w:bCs w:val="0"/>
                    <w:i w:val="0"/>
                    <w:iCs w:val="0"/>
                    <w:sz w:val="26"/>
                    <w:szCs w:val="26"/>
                    <w:lang w:val="vi-VN" w:bidi="ar-SA"/>
                  </w:rPr>
                </m:ctrlPr>
              </m:e>
              <m:sub>
                <m:r>
                  <m:rPr>
                    <m:sty m:val="p"/>
                  </m:rPr>
                  <w:rPr>
                    <w:rFonts w:hint="default" w:ascii="Cambria Math" w:hAnsi="Cambria Math" w:cs="Times New Roman"/>
                    <w:sz w:val="26"/>
                    <w:szCs w:val="26"/>
                    <w:lang w:val="vi-VN" w:bidi="ar-SA"/>
                  </w:rPr>
                  <m:t>i2</m:t>
                </m:r>
                <m:ctrlPr>
                  <w:rPr>
                    <w:rFonts w:hint="default" w:ascii="Cambria Math" w:hAnsi="Cambria Math" w:cs="Times New Roman"/>
                    <w:b w:val="0"/>
                    <w:bCs w:val="0"/>
                    <w:i w:val="0"/>
                    <w:iCs w:val="0"/>
                    <w:sz w:val="26"/>
                    <w:szCs w:val="26"/>
                    <w:lang w:val="vi-VN" w:bidi="ar-SA"/>
                  </w:rPr>
                </m:ctrlPr>
              </m:sub>
            </m:sSub>
            <m:ctrlPr>
              <w:rPr>
                <w:rFonts w:hint="default" w:ascii="Cambria Math" w:hAnsi="Cambria Math" w:cs="Times New Roman"/>
                <w:b w:val="0"/>
                <w:bCs w:val="0"/>
                <w:i w:val="0"/>
                <w:iCs w:val="0"/>
                <w:sz w:val="26"/>
                <w:szCs w:val="26"/>
                <w:lang w:val="vi-VN" w:bidi="ar-SA"/>
              </w:rPr>
            </m:ctrlPr>
          </m:e>
        </m:nary>
      </m:oMath>
    </w:p>
    <w:p w14:paraId="4565904E">
      <w:pPr>
        <w:spacing w:line="360" w:lineRule="auto"/>
        <w:jc w:val="both"/>
        <w:rPr>
          <w:rFonts w:hint="default" w:ascii="Times New Roman" w:hAnsi="Times New Roman" w:cs="Times New Roman"/>
          <w:b w:val="0"/>
          <w:bCs w:val="0"/>
          <w:i w:val="0"/>
          <w:iCs w:val="0"/>
          <w:sz w:val="26"/>
          <w:szCs w:val="26"/>
          <w:lang w:val="en-US"/>
        </w:rPr>
      </w:pPr>
    </w:p>
    <w:p w14:paraId="0D67B44D">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Đạo hàm theo </w:t>
      </w:r>
      <m:oMath>
        <m:r>
          <m:rPr>
            <m:sty m:val="p"/>
          </m:rPr>
          <w:rPr>
            <w:rFonts w:hint="default" w:ascii="Cambria Math" w:hAnsi="Cambria Math" w:cs="Times New Roman"/>
            <w:sz w:val="26"/>
            <w:szCs w:val="26"/>
            <w:lang w:val="en-US" w:bidi="ar-SA"/>
          </w:rPr>
          <m:t>b</m:t>
        </m:r>
      </m:oMath>
      <w:r>
        <w:rPr>
          <w:rFonts w:hint="default" w:ascii="Times New Roman" w:hAnsi="Cambria Math" w:cs="Times New Roman"/>
          <w:bCs w:val="0"/>
          <w:i w:val="0"/>
          <w:iCs w:val="0"/>
          <w:sz w:val="26"/>
          <w:szCs w:val="26"/>
          <w:lang w:val="vi-VN"/>
        </w:rPr>
        <w:t xml:space="preserve">: </w:t>
      </w:r>
      <m:oMath>
        <m:f>
          <m:fPr>
            <m:ctrlPr>
              <w:rPr>
                <w:rFonts w:ascii="Cambria Math" w:hAnsi="Cambria Math" w:cs="Times New Roman"/>
                <w:bCs w:val="0"/>
                <w:i/>
                <w:iCs w:val="0"/>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bCs w:val="0"/>
                <w:i/>
                <w:iCs w:val="0"/>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bCs w:val="0"/>
                <w:i/>
                <w:iCs w:val="0"/>
                <w:sz w:val="26"/>
                <w:szCs w:val="26"/>
                <w:lang w:val="vi-VN"/>
              </w:rPr>
            </m:ctrlPr>
          </m:den>
        </m:f>
        <m:r>
          <m:rPr/>
          <w:rPr>
            <w:rFonts w:hint="default" w:ascii="Cambria Math" w:hAnsi="Cambria Math" w:cs="Times New Roman"/>
            <w:sz w:val="26"/>
            <w:szCs w:val="26"/>
            <w:lang w:val="vi-VN"/>
          </w:rPr>
          <m:t xml:space="preserve"> = </m:t>
        </m:r>
        <m:r>
          <m:rPr>
            <m:sty m:val="p"/>
          </m:rPr>
          <w:rPr>
            <w:rFonts w:hint="default" w:ascii="Cambria Math" w:hAnsi="Cambria Math" w:cs="Times New Roman"/>
            <w:sz w:val="26"/>
            <w:szCs w:val="26"/>
            <w:lang w:val="vi-VN" w:bidi="ar-SA"/>
          </w:rPr>
          <m:t>−</m:t>
        </m:r>
        <m:nary>
          <m:naryPr>
            <m:chr m:val="∑"/>
            <m:limLoc m:val="subSup"/>
            <m:supHide m:val="1"/>
            <m:ctrlPr>
              <w:rPr>
                <w:rFonts w:hint="default" w:ascii="Cambria Math" w:hAnsi="Cambria Math" w:cs="Times New Roman"/>
                <w:b w:val="0"/>
                <w:bCs w:val="0"/>
                <w:i w:val="0"/>
                <w:iCs w:val="0"/>
                <w:sz w:val="26"/>
                <w:szCs w:val="26"/>
                <w:lang w:val="vi-VN" w:bidi="ar-SA"/>
              </w:rPr>
            </m:ctrlPr>
          </m:naryPr>
          <m:sub>
            <m:r>
              <m:rPr>
                <m:sty m:val="p"/>
              </m:rPr>
              <w:rPr>
                <w:rFonts w:hint="default" w:ascii="Cambria Math" w:hAnsi="Cambria Math" w:cs="Times New Roman"/>
                <w:sz w:val="26"/>
                <w:szCs w:val="26"/>
                <w:lang w:val="vi-VN" w:bidi="ar-SA"/>
              </w:rPr>
              <m:t>i</m:t>
            </m:r>
            <m:r>
              <m:rPr>
                <m:sty m:val="p"/>
              </m:rPr>
              <w:rPr>
                <w:rFonts w:ascii="Cambria Math" w:hAnsi="Cambria Math" w:cs="Times New Roman"/>
                <w:sz w:val="26"/>
                <w:szCs w:val="26"/>
                <w:lang w:val="vi-VN" w:bidi="ar-SA"/>
              </w:rPr>
              <m:t>∈</m:t>
            </m:r>
            <m:r>
              <m:rPr>
                <m:sty m:val="p"/>
              </m:rPr>
              <w:rPr>
                <w:rFonts w:hint="default" w:ascii="Cambria Math" w:hAnsi="Cambria Math" w:cs="Times New Roman"/>
                <w:sz w:val="26"/>
                <w:szCs w:val="26"/>
                <w:lang w:val="vi-VN" w:bidi="ar-SA"/>
              </w:rPr>
              <m:t>M</m:t>
            </m:r>
            <m:ctrlPr>
              <w:rPr>
                <w:rFonts w:hint="default" w:ascii="Cambria Math" w:hAnsi="Cambria Math" w:cs="Times New Roman"/>
                <w:b w:val="0"/>
                <w:bCs w:val="0"/>
                <w:i w:val="0"/>
                <w:iCs w:val="0"/>
                <w:sz w:val="26"/>
                <w:szCs w:val="26"/>
                <w:lang w:val="vi-VN" w:bidi="ar-SA"/>
              </w:rPr>
            </m:ctrlPr>
          </m:sub>
          <m:sup>
            <m:ctrlPr>
              <w:rPr>
                <w:rFonts w:hint="default" w:ascii="Cambria Math" w:hAnsi="Cambria Math" w:cs="Times New Roman"/>
                <w:b w:val="0"/>
                <w:bCs w:val="0"/>
                <w:i w:val="0"/>
                <w:iCs w:val="0"/>
                <w:sz w:val="26"/>
                <w:szCs w:val="26"/>
                <w:lang w:val="vi-VN" w:bidi="ar-SA"/>
              </w:rPr>
            </m:ctrlPr>
          </m:sup>
          <m:e>
            <m:sSub>
              <m:sSubPr>
                <m:ctrlPr>
                  <w:rPr>
                    <w:rFonts w:hint="default" w:ascii="Cambria Math" w:hAnsi="Cambria Math" w:cs="Times New Roman"/>
                    <w:b w:val="0"/>
                    <w:bCs w:val="0"/>
                    <w:i w:val="0"/>
                    <w:iCs w:val="0"/>
                    <w:sz w:val="26"/>
                    <w:szCs w:val="26"/>
                    <w:lang w:val="vi-VN" w:bidi="ar-SA"/>
                  </w:rPr>
                </m:ctrlPr>
              </m:sSubPr>
              <m:e>
                <m:r>
                  <m:rPr>
                    <m:sty m:val="p"/>
                  </m:rPr>
                  <w:rPr>
                    <w:rFonts w:hint="default" w:ascii="Cambria Math" w:hAnsi="Cambria Math" w:cs="Times New Roman"/>
                    <w:sz w:val="26"/>
                    <w:szCs w:val="26"/>
                    <w:lang w:val="vi-VN" w:bidi="ar-SA"/>
                  </w:rPr>
                  <m:t>t</m:t>
                </m:r>
                <m:ctrlPr>
                  <w:rPr>
                    <w:rFonts w:hint="default" w:ascii="Cambria Math" w:hAnsi="Cambria Math" w:cs="Times New Roman"/>
                    <w:b w:val="0"/>
                    <w:bCs w:val="0"/>
                    <w:i w:val="0"/>
                    <w:iCs w:val="0"/>
                    <w:sz w:val="26"/>
                    <w:szCs w:val="26"/>
                    <w:lang w:val="vi-VN" w:bidi="ar-SA"/>
                  </w:rPr>
                </m:ctrlPr>
              </m:e>
              <m:sub>
                <m:r>
                  <m:rPr>
                    <m:sty m:val="p"/>
                  </m:rPr>
                  <w:rPr>
                    <w:rFonts w:hint="default" w:ascii="Cambria Math" w:hAnsi="Cambria Math" w:cs="Times New Roman"/>
                    <w:sz w:val="26"/>
                    <w:szCs w:val="26"/>
                    <w:lang w:val="vi-VN" w:bidi="ar-SA"/>
                  </w:rPr>
                  <m:t>i</m:t>
                </m:r>
                <m:ctrlPr>
                  <w:rPr>
                    <w:rFonts w:hint="default" w:ascii="Cambria Math" w:hAnsi="Cambria Math" w:cs="Times New Roman"/>
                    <w:b w:val="0"/>
                    <w:bCs w:val="0"/>
                    <w:i w:val="0"/>
                    <w:iCs w:val="0"/>
                    <w:sz w:val="26"/>
                    <w:szCs w:val="26"/>
                    <w:lang w:val="vi-VN" w:bidi="ar-SA"/>
                  </w:rPr>
                </m:ctrlPr>
              </m:sub>
            </m:sSub>
            <m:ctrlPr>
              <w:rPr>
                <w:rFonts w:hint="default" w:ascii="Cambria Math" w:hAnsi="Cambria Math" w:cs="Times New Roman"/>
                <w:b w:val="0"/>
                <w:bCs w:val="0"/>
                <w:i w:val="0"/>
                <w:iCs w:val="0"/>
                <w:sz w:val="26"/>
                <w:szCs w:val="26"/>
                <w:lang w:val="vi-VN" w:bidi="ar-SA"/>
              </w:rPr>
            </m:ctrlPr>
          </m:e>
        </m:nary>
      </m:oMath>
    </w:p>
    <w:p w14:paraId="67B9E7F3">
      <w:pPr>
        <w:spacing w:line="360" w:lineRule="auto"/>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c) Viết và thực hiện một bước cập nhật tham số theo Perceptron Learning:</w:t>
      </w:r>
    </w:p>
    <w:p w14:paraId="2E01790B">
      <w:pPr>
        <w:spacing w:line="360" w:lineRule="auto"/>
        <w:jc w:val="both"/>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Thuật toán Stochastic Gradient Descent (SGD) cho Perceptron hoạt động bằng cách chọn ngẫu nhiên một mẫu bị sai (gọi là mẫu thứ </w:t>
      </w:r>
      <m:oMath>
        <m:r>
          <m:rPr>
            <m:sty m:val="p"/>
          </m:rPr>
          <w:rPr>
            <w:rFonts w:hint="default" w:ascii="Cambria Math" w:hAnsi="Cambria Math" w:cs="Times New Roman"/>
            <w:sz w:val="26"/>
            <w:szCs w:val="26"/>
            <w:lang w:val="en-US" w:bidi="ar-SA"/>
          </w:rPr>
          <m:t>k</m:t>
        </m:r>
      </m:oMath>
      <w:r>
        <w:rPr>
          <w:rFonts w:hint="default" w:ascii="Times New Roman" w:hAnsi="Times New Roman" w:cs="Times New Roman"/>
          <w:b w:val="0"/>
          <w:bCs w:val="0"/>
          <w:i w:val="0"/>
          <w:iCs w:val="0"/>
          <w:sz w:val="26"/>
          <w:szCs w:val="26"/>
          <w:lang w:val="en-US"/>
        </w:rPr>
        <w:t xml:space="preserve">, với </w:t>
      </w:r>
      <m:oMath>
        <m:r>
          <m:rPr/>
          <w:rPr>
            <w:rFonts w:hint="default" w:ascii="Cambria Math" w:hAnsi="Cambria Math" w:cs="Times New Roman"/>
            <w:sz w:val="26"/>
            <w:szCs w:val="26"/>
            <w:lang w:val="vi-VN" w:eastAsia="zh-CN" w:bidi="ar-SA"/>
          </w:rPr>
          <m:t>k</m:t>
        </m:r>
        <m:r>
          <m:rPr/>
          <w:rPr>
            <w:rFonts w:hint="default" w:ascii="Cambria Math" w:hAnsi="Cambria Math" w:cs="Cambria Math"/>
            <w:sz w:val="26"/>
            <w:szCs w:val="26"/>
            <w:lang w:val="vi-VN" w:eastAsia="zh-CN" w:bidi="ar-SA"/>
          </w:rPr>
          <m:t>∈</m:t>
        </m:r>
        <m:r>
          <m:rPr/>
          <w:rPr>
            <w:rFonts w:hint="default" w:ascii="Cambria Math" w:hAnsi="Cambria Math" w:cs="Times New Roman"/>
            <w:sz w:val="26"/>
            <w:szCs w:val="26"/>
            <w:lang w:val="vi-VN" w:eastAsia="zh-CN" w:bidi="ar-SA"/>
          </w:rPr>
          <m:t>M</m:t>
        </m:r>
      </m:oMath>
      <w:r>
        <w:rPr>
          <w:rFonts w:hint="default" w:ascii="Times New Roman" w:hAnsi="Times New Roman" w:cs="Times New Roman"/>
          <w:b w:val="0"/>
          <w:bCs w:val="0"/>
          <w:i w:val="0"/>
          <w:iCs w:val="0"/>
          <w:sz w:val="26"/>
          <w:szCs w:val="26"/>
          <w:lang w:val="en-US"/>
        </w:rPr>
        <w:t>) để cập nhật tham số ngược hướng vector đạo hàm:</w:t>
      </w:r>
    </w:p>
    <w:p w14:paraId="5BBBE292">
      <w:pPr>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Công thức tổng quát cập nhật </w:t>
      </w:r>
      <m:oMath>
        <m:r>
          <m:rPr>
            <m:sty m:val="p"/>
          </m:rPr>
          <w:rPr>
            <w:rFonts w:hint="default" w:ascii="Cambria Math" w:hAnsi="Cambria Math" w:cs="Times New Roman"/>
            <w:sz w:val="26"/>
            <w:szCs w:val="26"/>
            <w:lang w:val="en-US" w:bidi="ar-SA"/>
          </w:rPr>
          <m:t>w</m:t>
        </m:r>
      </m:oMath>
      <w:r>
        <w:rPr>
          <w:rFonts w:hint="default" w:ascii="Times New Roman" w:hAnsi="Times New Roman" w:cs="Times New Roman"/>
          <w:b w:val="0"/>
          <w:bCs w:val="0"/>
          <w:i w:val="0"/>
          <w:iCs w:val="0"/>
          <w:sz w:val="26"/>
          <w:szCs w:val="26"/>
          <w:lang w:val="en-US"/>
        </w:rPr>
        <w:t xml:space="preserve">: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w</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new</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 w − </m:t>
        </m:r>
        <m:r>
          <m:rPr/>
          <w:rPr>
            <w:rFonts w:hint="default" w:ascii="Cambria Math" w:hAnsi="Cambria Math" w:cs="Cambria Math"/>
            <w:sz w:val="26"/>
            <w:szCs w:val="26"/>
            <w:lang w:val="vi-VN"/>
          </w:rPr>
          <m:t>η</m:t>
        </m:r>
        <m:f>
          <m:fPr>
            <m:ctrlPr>
              <w:rPr>
                <w:rFonts w:hint="default" w:ascii="Cambria Math" w:hAnsi="Cambria Math" w:cs="Cambria Math"/>
                <w:b w:val="0"/>
                <w:bCs w:val="0"/>
                <w:i/>
                <w:iCs w:val="0"/>
                <w:sz w:val="26"/>
                <w:szCs w:val="26"/>
                <w:lang w:val="vi-VN"/>
              </w:rPr>
            </m:ctrlPr>
          </m:fPr>
          <m:num>
            <m:r>
              <m:rPr/>
              <w:rPr>
                <w:rFonts w:ascii="Cambria Math" w:hAnsi="Cambria Math" w:cs="Cambria Math"/>
                <w:sz w:val="26"/>
                <w:szCs w:val="26"/>
                <w:lang w:val="vi-VN"/>
              </w:rPr>
              <m:t>∂</m:t>
            </m:r>
            <m:sSub>
              <m:sSubPr>
                <m:ctrlPr>
                  <w:rPr>
                    <w:rFonts w:ascii="Cambria Math" w:hAnsi="Cambria Math" w:cs="Cambria Math"/>
                    <w:bCs w:val="0"/>
                    <w:i/>
                    <w:iCs w:val="0"/>
                    <w:sz w:val="26"/>
                    <w:szCs w:val="26"/>
                    <w:lang w:val="vi-VN"/>
                  </w:rPr>
                </m:ctrlPr>
              </m:sSubPr>
              <m:e>
                <m:r>
                  <m:rPr/>
                  <w:rPr>
                    <w:rFonts w:hint="default" w:ascii="Cambria Math" w:hAnsi="Cambria Math" w:cs="Cambria Math"/>
                    <w:sz w:val="26"/>
                    <w:szCs w:val="26"/>
                    <w:lang w:val="vi-VN"/>
                  </w:rPr>
                  <m:t>J</m:t>
                </m:r>
                <m:ctrlPr>
                  <w:rPr>
                    <w:rFonts w:ascii="Cambria Math" w:hAnsi="Cambria Math" w:cs="Cambria Math"/>
                    <w:bCs w:val="0"/>
                    <w:i/>
                    <w:iCs w:val="0"/>
                    <w:sz w:val="26"/>
                    <w:szCs w:val="26"/>
                    <w:lang w:val="vi-VN"/>
                  </w:rPr>
                </m:ctrlPr>
              </m:e>
              <m:sub>
                <m:r>
                  <m:rPr/>
                  <w:rPr>
                    <w:rFonts w:hint="default" w:ascii="Cambria Math" w:hAnsi="Cambria Math" w:cs="Cambria Math"/>
                    <w:sz w:val="26"/>
                    <w:szCs w:val="26"/>
                    <w:lang w:val="vi-VN"/>
                  </w:rPr>
                  <m:t>k</m:t>
                </m:r>
                <m:ctrlPr>
                  <w:rPr>
                    <w:rFonts w:ascii="Cambria Math" w:hAnsi="Cambria Math" w:cs="Cambria Math"/>
                    <w:bCs w:val="0"/>
                    <w:i/>
                    <w:iCs w:val="0"/>
                    <w:sz w:val="26"/>
                    <w:szCs w:val="26"/>
                    <w:lang w:val="vi-VN"/>
                  </w:rPr>
                </m:ctrlPr>
              </m:sub>
            </m:sSub>
            <m:ctrlPr>
              <w:rPr>
                <w:rFonts w:hint="default" w:ascii="Cambria Math" w:hAnsi="Cambria Math" w:cs="Cambria Math"/>
                <w:b w:val="0"/>
                <w:bCs w:val="0"/>
                <w:i/>
                <w:iCs w:val="0"/>
                <w:sz w:val="26"/>
                <w:szCs w:val="26"/>
                <w:lang w:val="vi-VN"/>
              </w:rPr>
            </m:ctrlPr>
          </m:num>
          <m:den>
            <m:r>
              <m:rPr/>
              <w:rPr>
                <w:rFonts w:ascii="Cambria Math" w:hAnsi="Cambria Math" w:cs="Cambria Math"/>
                <w:sz w:val="26"/>
                <w:szCs w:val="26"/>
                <w:lang w:val="vi-VN"/>
              </w:rPr>
              <m:t>∂</m:t>
            </m:r>
            <m:r>
              <m:rPr/>
              <w:rPr>
                <w:rFonts w:hint="default" w:ascii="Cambria Math" w:hAnsi="Cambria Math" w:cs="Cambria Math"/>
                <w:sz w:val="26"/>
                <w:szCs w:val="26"/>
                <w:lang w:val="vi-VN"/>
              </w:rPr>
              <m:t>w</m:t>
            </m:r>
            <m:ctrlPr>
              <w:rPr>
                <w:rFonts w:hint="default" w:ascii="Cambria Math" w:hAnsi="Cambria Math" w:cs="Cambria Math"/>
                <w:b w:val="0"/>
                <w:bCs w:val="0"/>
                <w:i/>
                <w:iCs w:val="0"/>
                <w:sz w:val="26"/>
                <w:szCs w:val="26"/>
                <w:lang w:val="vi-VN"/>
              </w:rPr>
            </m:ctrlPr>
          </m:den>
        </m:f>
        <m:r>
          <m:rPr/>
          <w:rPr>
            <w:rFonts w:hint="default" w:ascii="Cambria Math" w:hAnsi="Cambria Math" w:cs="Cambria Math"/>
            <w:sz w:val="26"/>
            <w:szCs w:val="26"/>
            <w:lang w:val="vi-VN"/>
          </w:rPr>
          <m:t xml:space="preserve"> = w + 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oMath>
    </w:p>
    <w:p w14:paraId="1568EF27">
      <w:pPr>
        <w:spacing w:line="360" w:lineRule="auto"/>
        <w:jc w:val="both"/>
        <w:rPr>
          <w:rFonts w:hint="default" w:ascii="Times New Roman" w:hAnsi="Times New Roman" w:eastAsia="sans-serif" w:cs="Times New Roman"/>
          <w:color w:val="1F1F1F"/>
          <w:sz w:val="26"/>
          <w:szCs w:val="26"/>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lang w:val="vi-VN"/>
        </w:rPr>
        <w:t>-</w:t>
      </w:r>
      <w:r>
        <w:rPr>
          <w:rFonts w:hint="default" w:ascii="Times New Roman" w:hAnsi="Times New Roman" w:cs="Times New Roman"/>
          <w:b w:val="0"/>
          <w:bCs w:val="0"/>
          <w:i w:val="0"/>
          <w:iCs w:val="0"/>
          <w:sz w:val="26"/>
          <w:szCs w:val="26"/>
          <w:lang w:val="en-US"/>
        </w:rPr>
        <w:t xml:space="preserve"> Công thức tổng quát cập nhật </w:t>
      </w:r>
      <m:oMath>
        <m:r>
          <m:rPr>
            <m:sty m:val="p"/>
          </m:rPr>
          <w:rPr>
            <w:rFonts w:hint="default" w:ascii="Cambria Math" w:hAnsi="Cambria Math" w:cs="Times New Roman"/>
            <w:sz w:val="26"/>
            <w:szCs w:val="26"/>
            <w:lang w:val="en-US" w:bidi="ar-SA"/>
          </w:rPr>
          <m:t>b</m:t>
        </m:r>
      </m:oMath>
      <w:r>
        <w:rPr>
          <w:rFonts w:hint="default" w:ascii="Times New Roman" w:hAnsi="Times New Roman" w:cs="Times New Roman"/>
          <w:b w:val="0"/>
          <w:bCs w:val="0"/>
          <w:i w:val="0"/>
          <w:iCs w:val="0"/>
          <w:sz w:val="26"/>
          <w:szCs w:val="26"/>
          <w:lang w:val="en-US"/>
        </w:rPr>
        <w:t xml:space="preserve">:   </w:t>
      </w:r>
      <m:oMath>
        <m:sSub>
          <m:sSubPr>
            <m:ctrlPr>
              <w:rPr>
                <w:rFonts w:ascii="Cambria Math" w:hAnsi="Cambria Math" w:cs="Times New Roman"/>
                <w:bCs w:val="0"/>
                <w:i/>
                <w:iCs w:val="0"/>
                <w:sz w:val="26"/>
                <w:szCs w:val="26"/>
                <w:lang w:val="en-US"/>
              </w:rPr>
            </m:ctrlPr>
          </m:sSubPr>
          <m:e>
            <m:r>
              <m:rPr/>
              <w:rPr>
                <w:rFonts w:hint="default" w:ascii="Cambria Math" w:hAnsi="Cambria Math" w:cs="Times New Roman"/>
                <w:sz w:val="26"/>
                <w:szCs w:val="26"/>
                <w:lang w:val="vi-VN"/>
              </w:rPr>
              <m:t>b</m:t>
            </m:r>
            <m:ctrlPr>
              <w:rPr>
                <w:rFonts w:ascii="Cambria Math" w:hAnsi="Cambria Math" w:cs="Times New Roman"/>
                <w:bCs w:val="0"/>
                <w:i/>
                <w:iCs w:val="0"/>
                <w:sz w:val="26"/>
                <w:szCs w:val="26"/>
                <w:lang w:val="en-US"/>
              </w:rPr>
            </m:ctrlPr>
          </m:e>
          <m:sub>
            <m:r>
              <m:rPr/>
              <w:rPr>
                <w:rFonts w:hint="default" w:ascii="Cambria Math" w:hAnsi="Cambria Math" w:cs="Times New Roman"/>
                <w:sz w:val="26"/>
                <w:szCs w:val="26"/>
                <w:lang w:val="vi-VN"/>
              </w:rPr>
              <m:t>new</m:t>
            </m:r>
            <m:ctrlPr>
              <w:rPr>
                <w:rFonts w:ascii="Cambria Math" w:hAnsi="Cambria Math" w:cs="Times New Roman"/>
                <w:bCs w:val="0"/>
                <w:i/>
                <w:iCs w:val="0"/>
                <w:sz w:val="26"/>
                <w:szCs w:val="26"/>
                <w:lang w:val="en-US"/>
              </w:rPr>
            </m:ctrlPr>
          </m:sub>
        </m:sSub>
        <m:r>
          <m:rPr/>
          <w:rPr>
            <w:rFonts w:hint="default" w:ascii="Cambria Math" w:hAnsi="Cambria Math" w:cs="Times New Roman"/>
            <w:sz w:val="26"/>
            <w:szCs w:val="26"/>
            <w:lang w:val="vi-VN"/>
          </w:rPr>
          <m:t xml:space="preserve">= b − </m:t>
        </m:r>
        <m:r>
          <m:rPr/>
          <w:rPr>
            <w:rFonts w:hint="default" w:ascii="Cambria Math" w:hAnsi="Cambria Math" w:cs="Cambria Math"/>
            <w:sz w:val="26"/>
            <w:szCs w:val="26"/>
            <w:lang w:val="vi-VN"/>
          </w:rPr>
          <m:t>η</m:t>
        </m:r>
        <m:f>
          <m:fPr>
            <m:ctrlPr>
              <w:rPr>
                <w:rFonts w:hint="default" w:ascii="Cambria Math" w:hAnsi="Cambria Math" w:cs="Cambria Math"/>
                <w:b w:val="0"/>
                <w:bCs w:val="0"/>
                <w:i/>
                <w:iCs w:val="0"/>
                <w:sz w:val="26"/>
                <w:szCs w:val="26"/>
                <w:lang w:val="vi-VN"/>
              </w:rPr>
            </m:ctrlPr>
          </m:fPr>
          <m:num>
            <m:r>
              <m:rPr/>
              <w:rPr>
                <w:rFonts w:ascii="Cambria Math" w:hAnsi="Cambria Math" w:cs="Cambria Math"/>
                <w:sz w:val="26"/>
                <w:szCs w:val="26"/>
                <w:lang w:val="vi-VN"/>
              </w:rPr>
              <m:t>∂</m:t>
            </m:r>
            <m:sSub>
              <m:sSubPr>
                <m:ctrlPr>
                  <w:rPr>
                    <w:rFonts w:ascii="Cambria Math" w:hAnsi="Cambria Math" w:cs="Cambria Math"/>
                    <w:bCs w:val="0"/>
                    <w:i/>
                    <w:iCs w:val="0"/>
                    <w:sz w:val="26"/>
                    <w:szCs w:val="26"/>
                    <w:lang w:val="vi-VN"/>
                  </w:rPr>
                </m:ctrlPr>
              </m:sSubPr>
              <m:e>
                <m:r>
                  <m:rPr/>
                  <w:rPr>
                    <w:rFonts w:hint="default" w:ascii="Cambria Math" w:hAnsi="Cambria Math" w:cs="Cambria Math"/>
                    <w:sz w:val="26"/>
                    <w:szCs w:val="26"/>
                    <w:lang w:val="vi-VN"/>
                  </w:rPr>
                  <m:t>J</m:t>
                </m:r>
                <m:ctrlPr>
                  <w:rPr>
                    <w:rFonts w:ascii="Cambria Math" w:hAnsi="Cambria Math" w:cs="Cambria Math"/>
                    <w:bCs w:val="0"/>
                    <w:i/>
                    <w:iCs w:val="0"/>
                    <w:sz w:val="26"/>
                    <w:szCs w:val="26"/>
                    <w:lang w:val="vi-VN"/>
                  </w:rPr>
                </m:ctrlPr>
              </m:e>
              <m:sub>
                <m:r>
                  <m:rPr/>
                  <w:rPr>
                    <w:rFonts w:hint="default" w:ascii="Cambria Math" w:hAnsi="Cambria Math" w:cs="Cambria Math"/>
                    <w:sz w:val="26"/>
                    <w:szCs w:val="26"/>
                    <w:lang w:val="vi-VN"/>
                  </w:rPr>
                  <m:t>k</m:t>
                </m:r>
                <m:ctrlPr>
                  <w:rPr>
                    <w:rFonts w:ascii="Cambria Math" w:hAnsi="Cambria Math" w:cs="Cambria Math"/>
                    <w:bCs w:val="0"/>
                    <w:i/>
                    <w:iCs w:val="0"/>
                    <w:sz w:val="26"/>
                    <w:szCs w:val="26"/>
                    <w:lang w:val="vi-VN"/>
                  </w:rPr>
                </m:ctrlPr>
              </m:sub>
            </m:sSub>
            <m:ctrlPr>
              <w:rPr>
                <w:rFonts w:hint="default" w:ascii="Cambria Math" w:hAnsi="Cambria Math" w:cs="Cambria Math"/>
                <w:b w:val="0"/>
                <w:bCs w:val="0"/>
                <w:i/>
                <w:iCs w:val="0"/>
                <w:sz w:val="26"/>
                <w:szCs w:val="26"/>
                <w:lang w:val="vi-VN"/>
              </w:rPr>
            </m:ctrlPr>
          </m:num>
          <m:den>
            <m:r>
              <m:rPr/>
              <w:rPr>
                <w:rFonts w:ascii="Cambria Math" w:hAnsi="Cambria Math" w:cs="Cambria Math"/>
                <w:sz w:val="26"/>
                <w:szCs w:val="26"/>
                <w:lang w:val="vi-VN"/>
              </w:rPr>
              <m:t>∂</m:t>
            </m:r>
            <m:r>
              <m:rPr/>
              <w:rPr>
                <w:rFonts w:hint="default" w:ascii="Cambria Math" w:hAnsi="Cambria Math" w:cs="Cambria Math"/>
                <w:sz w:val="26"/>
                <w:szCs w:val="26"/>
                <w:lang w:val="vi-VN"/>
              </w:rPr>
              <m:t>b</m:t>
            </m:r>
            <m:ctrlPr>
              <w:rPr>
                <w:rFonts w:hint="default" w:ascii="Cambria Math" w:hAnsi="Cambria Math" w:cs="Cambria Math"/>
                <w:b w:val="0"/>
                <w:bCs w:val="0"/>
                <w:i/>
                <w:iCs w:val="0"/>
                <w:sz w:val="26"/>
                <w:szCs w:val="26"/>
                <w:lang w:val="vi-VN"/>
              </w:rPr>
            </m:ctrlPr>
          </m:den>
        </m:f>
        <m:r>
          <m:rPr/>
          <w:rPr>
            <w:rFonts w:hint="default" w:ascii="Cambria Math" w:hAnsi="Cambria Math" w:cs="Cambria Math"/>
            <w:sz w:val="26"/>
            <w:szCs w:val="26"/>
            <w:lang w:val="vi-VN"/>
          </w:rPr>
          <m:t xml:space="preserve"> = b + 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oMath>
    </w:p>
    <w:p w14:paraId="0BBEA86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 xml:space="preserve">Kết quả công thức cập nhật tham số rút gọn cuối cùng: </w:t>
      </w:r>
    </w:p>
    <w:p w14:paraId="14B551A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hAnsi="Cambria Math" w:cs="Cambria Math"/>
          <w:b w:val="0"/>
          <w:bCs w:val="0"/>
          <w:i w:val="0"/>
          <w:iCs w:val="0"/>
          <w:sz w:val="26"/>
          <w:szCs w:val="26"/>
          <w:lang w:val="vi-VN"/>
        </w:rPr>
      </w:pPr>
      <m:oMathPara>
        <m:oMath>
          <m:sSubSup>
            <m:sSubSupPr>
              <m:ctrlPr>
                <w:rPr>
                  <w:rFonts w:ascii="Cambria Math" w:hAnsi="Cambria Math" w:cs="Times New Roman"/>
                  <w:i/>
                  <w:color w:val="1F1F1F"/>
                  <w:kern w:val="0"/>
                  <w:sz w:val="26"/>
                  <w:szCs w:val="26"/>
                  <w:lang w:val="en-US" w:bidi="ar"/>
                </w:rPr>
              </m:ctrlPr>
            </m:sSubSupPr>
            <m:e>
              <m:r>
                <m:rPr/>
                <w:rPr>
                  <w:rFonts w:hint="default" w:ascii="Cambria Math" w:hAnsi="Cambria Math" w:cs="Times New Roman"/>
                  <w:color w:val="1F1F1F"/>
                  <w:kern w:val="0"/>
                  <w:sz w:val="26"/>
                  <w:szCs w:val="26"/>
                  <w:lang w:val="vi-VN" w:bidi="ar"/>
                </w:rPr>
                <m:t>w</m:t>
              </m:r>
              <m:ctrlPr>
                <w:rPr>
                  <w:rFonts w:ascii="Cambria Math" w:hAnsi="Cambria Math" w:cs="Times New Roman"/>
                  <w:i/>
                  <w:color w:val="1F1F1F"/>
                  <w:kern w:val="0"/>
                  <w:sz w:val="26"/>
                  <w:szCs w:val="26"/>
                  <w:lang w:val="en-US" w:bidi="ar"/>
                </w:rPr>
              </m:ctrlPr>
            </m:e>
            <m:sub>
              <m:r>
                <m:rPr/>
                <w:rPr>
                  <w:rFonts w:hint="default" w:ascii="Cambria Math" w:hAnsi="Cambria Math" w:cs="Times New Roman"/>
                  <w:color w:val="1F1F1F"/>
                  <w:kern w:val="0"/>
                  <w:sz w:val="26"/>
                  <w:szCs w:val="26"/>
                  <w:lang w:val="vi-VN" w:bidi="ar"/>
                </w:rPr>
                <m:t>1</m:t>
              </m:r>
              <m:ctrlPr>
                <w:rPr>
                  <w:rFonts w:ascii="Cambria Math" w:hAnsi="Cambria Math" w:cs="Times New Roman"/>
                  <w:i/>
                  <w:color w:val="1F1F1F"/>
                  <w:kern w:val="0"/>
                  <w:sz w:val="26"/>
                  <w:szCs w:val="26"/>
                  <w:lang w:val="en-US" w:bidi="ar"/>
                </w:rPr>
              </m:ctrlPr>
            </m:sub>
            <m:sup>
              <m:r>
                <m:rPr/>
                <w:rPr>
                  <w:rFonts w:hint="default" w:ascii="Cambria Math" w:hAnsi="Cambria Math" w:cs="Times New Roman"/>
                  <w:color w:val="1F1F1F"/>
                  <w:kern w:val="0"/>
                  <w:sz w:val="26"/>
                  <w:szCs w:val="26"/>
                  <w:lang w:val="vi-VN" w:bidi="ar"/>
                </w:rPr>
                <m:t>new</m:t>
              </m:r>
              <m:ctrlPr>
                <w:rPr>
                  <w:rFonts w:ascii="Cambria Math" w:hAnsi="Cambria Math" w:cs="Times New Roman"/>
                  <w:i/>
                  <w:color w:val="1F1F1F"/>
                  <w:kern w:val="0"/>
                  <w:sz w:val="26"/>
                  <w:szCs w:val="26"/>
                  <w:lang w:val="en-US" w:bidi="ar"/>
                </w:rPr>
              </m:ctrlPr>
            </m:sup>
          </m:sSubSup>
          <m:r>
            <m:rPr/>
            <w:rPr>
              <w:rFonts w:hint="default" w:ascii="Cambria Math" w:hAnsi="Cambria Math" w:cs="Times New Roman"/>
              <w:color w:val="1F1F1F"/>
              <w:kern w:val="0"/>
              <w:sz w:val="26"/>
              <w:szCs w:val="26"/>
              <w:lang w:val="vi-VN" w:bidi="ar"/>
            </w:rPr>
            <m:t xml:space="preserve"> = </m:t>
          </m:r>
          <m:r>
            <m:rPr/>
            <w:rPr>
              <w:rFonts w:hint="default" w:ascii="Cambria Math" w:hAnsi="Cambria Math" w:cs="Cambria Math"/>
              <w:color w:val="1F1F1F"/>
              <w:kern w:val="0"/>
              <w:sz w:val="26"/>
              <w:szCs w:val="26"/>
              <w:lang w:val="vi-VN" w:bidi="ar"/>
            </w:rPr>
            <m:t>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k1</m:t>
              </m:r>
              <m:ctrlPr>
                <w:rPr>
                  <w:rFonts w:hint="default" w:ascii="Cambria Math" w:hAnsi="Cambria Math" w:cs="Cambria Math"/>
                  <w:b w:val="0"/>
                  <w:bCs w:val="0"/>
                  <w:i/>
                  <w:iCs w:val="0"/>
                  <w:sz w:val="26"/>
                  <w:szCs w:val="26"/>
                  <w:lang w:val="vi-VN"/>
                </w:rPr>
              </m:ctrlPr>
            </m:sub>
          </m:sSub>
        </m:oMath>
      </m:oMathPara>
    </w:p>
    <w:p w14:paraId="6EA1640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hAnsi="Cambria Math" w:cs="Cambria Math"/>
          <w:b w:val="0"/>
          <w:bCs w:val="0"/>
          <w:i w:val="0"/>
          <w:iCs w:val="0"/>
          <w:sz w:val="26"/>
          <w:szCs w:val="26"/>
          <w:lang w:val="vi-VN"/>
        </w:rPr>
      </w:pPr>
    </w:p>
    <w:p w14:paraId="37D237F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hAnsi="Cambria Math" w:cs="Cambria Math"/>
          <w:b w:val="0"/>
          <w:bCs w:val="0"/>
          <w:i w:val="0"/>
          <w:iCs w:val="0"/>
          <w:sz w:val="26"/>
          <w:szCs w:val="26"/>
          <w:lang w:val="vi-VN"/>
        </w:rPr>
      </w:pPr>
      <m:oMathPara>
        <m:oMath>
          <m:sSubSup>
            <m:sSubSupPr>
              <m:ctrlPr>
                <w:rPr>
                  <w:rFonts w:ascii="Cambria Math" w:hAnsi="Cambria Math" w:cs="Times New Roman"/>
                  <w:i/>
                  <w:color w:val="1F1F1F"/>
                  <w:kern w:val="0"/>
                  <w:sz w:val="26"/>
                  <w:szCs w:val="26"/>
                  <w:lang w:val="en-US" w:bidi="ar"/>
                </w:rPr>
              </m:ctrlPr>
            </m:sSubSupPr>
            <m:e>
              <m:r>
                <m:rPr/>
                <w:rPr>
                  <w:rFonts w:hint="default" w:ascii="Cambria Math" w:hAnsi="Cambria Math" w:cs="Times New Roman"/>
                  <w:color w:val="1F1F1F"/>
                  <w:kern w:val="0"/>
                  <w:sz w:val="26"/>
                  <w:szCs w:val="26"/>
                  <w:lang w:val="vi-VN" w:bidi="ar"/>
                </w:rPr>
                <m:t>w</m:t>
              </m:r>
              <m:ctrlPr>
                <w:rPr>
                  <w:rFonts w:ascii="Cambria Math" w:hAnsi="Cambria Math" w:cs="Times New Roman"/>
                  <w:i/>
                  <w:color w:val="1F1F1F"/>
                  <w:kern w:val="0"/>
                  <w:sz w:val="26"/>
                  <w:szCs w:val="26"/>
                  <w:lang w:val="en-US" w:bidi="ar"/>
                </w:rPr>
              </m:ctrlPr>
            </m:e>
            <m:sub>
              <m:r>
                <m:rPr/>
                <w:rPr>
                  <w:rFonts w:hint="default" w:ascii="Cambria Math" w:hAnsi="Cambria Math" w:cs="Times New Roman"/>
                  <w:color w:val="1F1F1F"/>
                  <w:kern w:val="0"/>
                  <w:sz w:val="26"/>
                  <w:szCs w:val="26"/>
                  <w:lang w:val="vi-VN" w:bidi="ar"/>
                </w:rPr>
                <m:t>2</m:t>
              </m:r>
              <m:ctrlPr>
                <w:rPr>
                  <w:rFonts w:ascii="Cambria Math" w:hAnsi="Cambria Math" w:cs="Times New Roman"/>
                  <w:i/>
                  <w:color w:val="1F1F1F"/>
                  <w:kern w:val="0"/>
                  <w:sz w:val="26"/>
                  <w:szCs w:val="26"/>
                  <w:lang w:val="en-US" w:bidi="ar"/>
                </w:rPr>
              </m:ctrlPr>
            </m:sub>
            <m:sup>
              <m:r>
                <m:rPr/>
                <w:rPr>
                  <w:rFonts w:hint="default" w:ascii="Cambria Math" w:hAnsi="Cambria Math" w:cs="Times New Roman"/>
                  <w:color w:val="1F1F1F"/>
                  <w:kern w:val="0"/>
                  <w:sz w:val="26"/>
                  <w:szCs w:val="26"/>
                  <w:lang w:val="vi-VN" w:bidi="ar"/>
                </w:rPr>
                <m:t>new</m:t>
              </m:r>
              <m:ctrlPr>
                <w:rPr>
                  <w:rFonts w:ascii="Cambria Math" w:hAnsi="Cambria Math" w:cs="Times New Roman"/>
                  <w:i/>
                  <w:color w:val="1F1F1F"/>
                  <w:kern w:val="0"/>
                  <w:sz w:val="26"/>
                  <w:szCs w:val="26"/>
                  <w:lang w:val="en-US" w:bidi="ar"/>
                </w:rPr>
              </m:ctrlPr>
            </m:sup>
          </m:sSubSup>
          <m:r>
            <m:rPr/>
            <w:rPr>
              <w:rFonts w:hint="default" w:ascii="Cambria Math" w:hAnsi="Cambria Math" w:cs="Times New Roman"/>
              <w:color w:val="1F1F1F"/>
              <w:kern w:val="0"/>
              <w:sz w:val="26"/>
              <w:szCs w:val="26"/>
              <w:lang w:val="vi-VN" w:bidi="ar"/>
            </w:rPr>
            <m:t xml:space="preserve"> = </m:t>
          </m:r>
          <m:r>
            <m:rPr/>
            <w:rPr>
              <w:rFonts w:hint="default" w:ascii="Cambria Math" w:hAnsi="Cambria Math" w:cs="Cambria Math"/>
              <w:color w:val="1F1F1F"/>
              <w:kern w:val="0"/>
              <w:sz w:val="26"/>
              <w:szCs w:val="26"/>
              <w:lang w:val="vi-VN" w:bidi="ar"/>
            </w:rPr>
            <m:t>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k2</m:t>
              </m:r>
              <m:ctrlPr>
                <w:rPr>
                  <w:rFonts w:hint="default" w:ascii="Cambria Math" w:hAnsi="Cambria Math" w:cs="Cambria Math"/>
                  <w:b w:val="0"/>
                  <w:bCs w:val="0"/>
                  <w:i/>
                  <w:iCs w:val="0"/>
                  <w:sz w:val="26"/>
                  <w:szCs w:val="26"/>
                  <w:lang w:val="vi-VN"/>
                </w:rPr>
              </m:ctrlPr>
            </m:sub>
          </m:sSub>
        </m:oMath>
      </m:oMathPara>
    </w:p>
    <w:p w14:paraId="2B47ECB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hAnsi="Cambria Math" w:cs="Cambria Math"/>
          <w:b w:val="0"/>
          <w:bCs w:val="0"/>
          <w:i w:val="0"/>
          <w:iCs w:val="0"/>
          <w:sz w:val="26"/>
          <w:szCs w:val="26"/>
          <w:lang w:val="vi-VN"/>
        </w:rPr>
      </w:pPr>
    </w:p>
    <w:p w14:paraId="3A6AF2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hAnsi="Cambria Math" w:cs="Cambria Math"/>
          <w:b w:val="0"/>
          <w:bCs w:val="0"/>
          <w:i w:val="0"/>
          <w:iCs w:val="0"/>
          <w:sz w:val="26"/>
          <w:szCs w:val="26"/>
          <w:lang w:val="vi-VN"/>
        </w:rPr>
      </w:pPr>
      <m:oMathPara>
        <m:oMath>
          <m:sSup>
            <m:sSupPr>
              <m:ctrlPr>
                <w:rPr>
                  <w:rFonts w:hint="default" w:ascii="Cambria Math" w:hAnsi="Cambria Math" w:cs="Times New Roman"/>
                  <w:i/>
                  <w:color w:val="1F1F1F"/>
                  <w:kern w:val="0"/>
                  <w:sz w:val="26"/>
                  <w:szCs w:val="26"/>
                  <w:lang w:val="vi-VN" w:bidi="ar"/>
                </w:rPr>
              </m:ctrlPr>
            </m:sSupPr>
            <m:e>
              <m:r>
                <m:rPr/>
                <w:rPr>
                  <w:rFonts w:hint="default" w:ascii="Cambria Math" w:hAnsi="Cambria Math" w:cs="Times New Roman"/>
                  <w:color w:val="1F1F1F"/>
                  <w:kern w:val="0"/>
                  <w:sz w:val="26"/>
                  <w:szCs w:val="26"/>
                  <w:lang w:val="vi-VN" w:bidi="ar"/>
                </w:rPr>
                <m:t>b</m:t>
              </m:r>
              <m:ctrlPr>
                <w:rPr>
                  <w:rFonts w:hint="default" w:ascii="Cambria Math" w:hAnsi="Cambria Math" w:cs="Times New Roman"/>
                  <w:i/>
                  <w:color w:val="1F1F1F"/>
                  <w:kern w:val="0"/>
                  <w:sz w:val="26"/>
                  <w:szCs w:val="26"/>
                  <w:lang w:val="vi-VN" w:bidi="ar"/>
                </w:rPr>
              </m:ctrlPr>
            </m:e>
            <m:sup>
              <m:r>
                <m:rPr/>
                <w:rPr>
                  <w:rFonts w:hint="default" w:ascii="Cambria Math" w:hAnsi="Cambria Math" w:cs="Times New Roman"/>
                  <w:color w:val="1F1F1F"/>
                  <w:kern w:val="0"/>
                  <w:sz w:val="26"/>
                  <w:szCs w:val="26"/>
                  <w:lang w:val="vi-VN" w:bidi="ar"/>
                </w:rPr>
                <m:t>new</m:t>
              </m:r>
              <m:ctrlPr>
                <w:rPr>
                  <w:rFonts w:hint="default" w:ascii="Cambria Math" w:hAnsi="Cambria Math" w:cs="Times New Roman"/>
                  <w:i/>
                  <w:color w:val="1F1F1F"/>
                  <w:kern w:val="0"/>
                  <w:sz w:val="26"/>
                  <w:szCs w:val="26"/>
                  <w:lang w:val="vi-VN" w:bidi="ar"/>
                </w:rPr>
              </m:ctrlPr>
            </m:sup>
          </m:sSup>
          <m:r>
            <m:rPr/>
            <w:rPr>
              <w:rFonts w:hint="default" w:ascii="Cambria Math" w:hAnsi="Cambria Math" w:cs="Times New Roman"/>
              <w:color w:val="1F1F1F"/>
              <w:kern w:val="0"/>
              <w:sz w:val="26"/>
              <w:szCs w:val="26"/>
              <w:lang w:val="vi-VN" w:bidi="ar"/>
            </w:rPr>
            <m:t xml:space="preserve"> = </m:t>
          </m:r>
          <m:r>
            <m:rPr/>
            <w:rPr>
              <w:rFonts w:hint="default" w:ascii="Cambria Math" w:hAnsi="Cambria Math" w:cs="Cambria Math"/>
              <w:color w:val="1F1F1F"/>
              <w:kern w:val="0"/>
              <w:sz w:val="26"/>
              <w:szCs w:val="26"/>
              <w:lang w:val="vi-VN" w:bidi="ar"/>
            </w:rPr>
            <m:t>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oMath>
      </m:oMathPara>
    </w:p>
    <w:p w14:paraId="6D5F340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Các tham số khởi tạo ban đầu và quy tắc cập nhật đã được xác thực (</w:t>
      </w:r>
      <m:oMath>
        <m:sSubSup>
          <m:sSubSupPr>
            <m:ctrlPr>
              <w:rPr>
                <w:rFonts w:ascii="Cambria Math" w:hAnsi="Cambria Math" w:cs="Times New Roman"/>
                <w:i/>
                <w:color w:val="1F1F1F"/>
                <w:kern w:val="0"/>
                <w:sz w:val="26"/>
                <w:szCs w:val="26"/>
                <w:lang w:val="en-US" w:bidi="ar"/>
              </w:rPr>
            </m:ctrlPr>
          </m:sSubSupPr>
          <m:e>
            <m:r>
              <m:rPr/>
              <w:rPr>
                <w:rFonts w:hint="default" w:ascii="Cambria Math" w:hAnsi="Cambria Math" w:cs="Times New Roman"/>
                <w:color w:val="1F1F1F"/>
                <w:kern w:val="0"/>
                <w:sz w:val="26"/>
                <w:szCs w:val="26"/>
                <w:lang w:val="vi-VN" w:bidi="ar"/>
              </w:rPr>
              <m:t>w</m:t>
            </m:r>
            <m:ctrlPr>
              <w:rPr>
                <w:rFonts w:ascii="Cambria Math" w:hAnsi="Cambria Math" w:cs="Times New Roman"/>
                <w:i/>
                <w:color w:val="1F1F1F"/>
                <w:kern w:val="0"/>
                <w:sz w:val="26"/>
                <w:szCs w:val="26"/>
                <w:lang w:val="en-US" w:bidi="ar"/>
              </w:rPr>
            </m:ctrlPr>
          </m:e>
          <m:sub>
            <m:r>
              <m:rPr/>
              <w:rPr>
                <w:rFonts w:hint="default" w:ascii="Cambria Math" w:hAnsi="Cambria Math" w:cs="Times New Roman"/>
                <w:color w:val="1F1F1F"/>
                <w:kern w:val="0"/>
                <w:sz w:val="26"/>
                <w:szCs w:val="26"/>
                <w:lang w:val="vi-VN" w:bidi="ar"/>
              </w:rPr>
              <m:t>1</m:t>
            </m:r>
            <m:ctrlPr>
              <w:rPr>
                <w:rFonts w:ascii="Cambria Math" w:hAnsi="Cambria Math" w:cs="Times New Roman"/>
                <w:i/>
                <w:color w:val="1F1F1F"/>
                <w:kern w:val="0"/>
                <w:sz w:val="26"/>
                <w:szCs w:val="26"/>
                <w:lang w:val="en-US" w:bidi="ar"/>
              </w:rPr>
            </m:ctrlPr>
          </m:sub>
          <m:sup>
            <m:r>
              <m:rPr/>
              <w:rPr>
                <w:rFonts w:hint="default" w:ascii="Cambria Math" w:hAnsi="Cambria Math" w:cs="Times New Roman"/>
                <w:color w:val="1F1F1F"/>
                <w:kern w:val="0"/>
                <w:sz w:val="26"/>
                <w:szCs w:val="26"/>
                <w:lang w:val="vi-VN" w:bidi="ar"/>
              </w:rPr>
              <m:t>old</m:t>
            </m:r>
            <m:ctrlPr>
              <w:rPr>
                <w:rFonts w:ascii="Cambria Math" w:hAnsi="Cambria Math" w:cs="Times New Roman"/>
                <w:i/>
                <w:color w:val="1F1F1F"/>
                <w:kern w:val="0"/>
                <w:sz w:val="26"/>
                <w:szCs w:val="26"/>
                <w:lang w:val="en-US" w:bidi="ar"/>
              </w:rPr>
            </m:ctrlPr>
          </m:sup>
        </m:sSubSup>
        <m:r>
          <m:rPr/>
          <w:rPr>
            <w:rFonts w:hint="default" w:ascii="Cambria Math" w:hAnsi="Cambria Math" w:cs="Times New Roman"/>
            <w:color w:val="1F1F1F"/>
            <w:kern w:val="0"/>
            <w:sz w:val="26"/>
            <w:szCs w:val="26"/>
            <w:lang w:val="vi-VN" w:bidi="ar"/>
          </w:rPr>
          <m:t xml:space="preserve">=0, </m:t>
        </m:r>
        <m:sSubSup>
          <m:sSubSupPr>
            <m:ctrlPr>
              <w:rPr>
                <w:rFonts w:hint="default" w:ascii="Cambria Math" w:hAnsi="Cambria Math" w:cs="Times New Roman"/>
                <w:i/>
                <w:color w:val="1F1F1F"/>
                <w:kern w:val="0"/>
                <w:sz w:val="26"/>
                <w:szCs w:val="26"/>
                <w:lang w:val="vi-VN" w:bidi="ar"/>
              </w:rPr>
            </m:ctrlPr>
          </m:sSubSupPr>
          <m:e>
            <m:r>
              <m:rPr/>
              <w:rPr>
                <w:rFonts w:hint="default" w:ascii="Cambria Math" w:hAnsi="Cambria Math" w:cs="Times New Roman"/>
                <w:color w:val="1F1F1F"/>
                <w:kern w:val="0"/>
                <w:sz w:val="26"/>
                <w:szCs w:val="26"/>
                <w:lang w:val="vi-VN" w:bidi="ar"/>
              </w:rPr>
              <m:t>w</m:t>
            </m:r>
            <m:ctrlPr>
              <w:rPr>
                <w:rFonts w:hint="default" w:ascii="Cambria Math" w:hAnsi="Cambria Math" w:cs="Times New Roman"/>
                <w:i/>
                <w:color w:val="1F1F1F"/>
                <w:kern w:val="0"/>
                <w:sz w:val="26"/>
                <w:szCs w:val="26"/>
                <w:lang w:val="vi-VN" w:bidi="ar"/>
              </w:rPr>
            </m:ctrlPr>
          </m:e>
          <m:sub>
            <m:r>
              <m:rPr/>
              <w:rPr>
                <w:rFonts w:hint="default" w:ascii="Cambria Math" w:hAnsi="Cambria Math" w:cs="Times New Roman"/>
                <w:color w:val="1F1F1F"/>
                <w:kern w:val="0"/>
                <w:sz w:val="26"/>
                <w:szCs w:val="26"/>
                <w:lang w:val="vi-VN" w:bidi="ar"/>
              </w:rPr>
              <m:t>2</m:t>
            </m:r>
            <m:ctrlPr>
              <w:rPr>
                <w:rFonts w:hint="default" w:ascii="Cambria Math" w:hAnsi="Cambria Math" w:cs="Times New Roman"/>
                <w:i/>
                <w:color w:val="1F1F1F"/>
                <w:kern w:val="0"/>
                <w:sz w:val="26"/>
                <w:szCs w:val="26"/>
                <w:lang w:val="vi-VN" w:bidi="ar"/>
              </w:rPr>
            </m:ctrlPr>
          </m:sub>
          <m:sup>
            <m:r>
              <m:rPr/>
              <w:rPr>
                <w:rFonts w:hint="default" w:ascii="Cambria Math" w:hAnsi="Cambria Math" w:cs="Times New Roman"/>
                <w:color w:val="1F1F1F"/>
                <w:kern w:val="0"/>
                <w:sz w:val="26"/>
                <w:szCs w:val="26"/>
                <w:lang w:val="vi-VN" w:bidi="ar"/>
              </w:rPr>
              <m:t>old</m:t>
            </m:r>
            <m:ctrlPr>
              <w:rPr>
                <w:rFonts w:hint="default" w:ascii="Cambria Math" w:hAnsi="Cambria Math" w:cs="Times New Roman"/>
                <w:i/>
                <w:color w:val="1F1F1F"/>
                <w:kern w:val="0"/>
                <w:sz w:val="26"/>
                <w:szCs w:val="26"/>
                <w:lang w:val="vi-VN" w:bidi="ar"/>
              </w:rPr>
            </m:ctrlPr>
          </m:sup>
        </m:sSubSup>
        <m:r>
          <m:rPr/>
          <w:rPr>
            <w:rFonts w:hint="default" w:ascii="Cambria Math" w:hAnsi="Cambria Math" w:cs="Times New Roman"/>
            <w:color w:val="1F1F1F"/>
            <w:kern w:val="0"/>
            <w:sz w:val="26"/>
            <w:szCs w:val="26"/>
            <w:lang w:val="vi-VN" w:bidi="ar"/>
          </w:rPr>
          <m:t xml:space="preserve">=0, </m:t>
        </m:r>
        <m:sSup>
          <m:sSupPr>
            <m:ctrlPr>
              <w:rPr>
                <w:rFonts w:hint="default" w:ascii="Cambria Math" w:hAnsi="Cambria Math" w:cs="Times New Roman"/>
                <w:i/>
                <w:color w:val="1F1F1F"/>
                <w:kern w:val="0"/>
                <w:sz w:val="26"/>
                <w:szCs w:val="26"/>
                <w:lang w:val="vi-VN" w:bidi="ar"/>
              </w:rPr>
            </m:ctrlPr>
          </m:sSupPr>
          <m:e>
            <m:r>
              <m:rPr/>
              <w:rPr>
                <w:rFonts w:hint="default" w:ascii="Cambria Math" w:hAnsi="Cambria Math" w:cs="Times New Roman"/>
                <w:color w:val="1F1F1F"/>
                <w:kern w:val="0"/>
                <w:sz w:val="26"/>
                <w:szCs w:val="26"/>
                <w:lang w:val="vi-VN" w:bidi="ar"/>
              </w:rPr>
              <m:t>b</m:t>
            </m:r>
            <m:ctrlPr>
              <w:rPr>
                <w:rFonts w:hint="default" w:ascii="Cambria Math" w:hAnsi="Cambria Math" w:cs="Times New Roman"/>
                <w:i/>
                <w:color w:val="1F1F1F"/>
                <w:kern w:val="0"/>
                <w:sz w:val="26"/>
                <w:szCs w:val="26"/>
                <w:lang w:val="vi-VN" w:bidi="ar"/>
              </w:rPr>
            </m:ctrlPr>
          </m:e>
          <m:sup>
            <m:r>
              <m:rPr/>
              <w:rPr>
                <w:rFonts w:hint="default" w:ascii="Cambria Math" w:hAnsi="Cambria Math" w:cs="Times New Roman"/>
                <w:color w:val="1F1F1F"/>
                <w:kern w:val="0"/>
                <w:sz w:val="26"/>
                <w:szCs w:val="26"/>
                <w:lang w:val="vi-VN" w:bidi="ar"/>
              </w:rPr>
              <m:t>old</m:t>
            </m:r>
            <m:ctrlPr>
              <w:rPr>
                <w:rFonts w:hint="default" w:ascii="Cambria Math" w:hAnsi="Cambria Math" w:cs="Times New Roman"/>
                <w:i/>
                <w:color w:val="1F1F1F"/>
                <w:kern w:val="0"/>
                <w:sz w:val="26"/>
                <w:szCs w:val="26"/>
                <w:lang w:val="vi-VN" w:bidi="ar"/>
              </w:rPr>
            </m:ctrlPr>
          </m:sup>
        </m:sSup>
        <m:r>
          <m:rPr/>
          <w:rPr>
            <w:rFonts w:hint="default" w:ascii="Cambria Math" w:hAnsi="Cambria Math" w:cs="Times New Roman"/>
            <w:color w:val="1F1F1F"/>
            <w:kern w:val="0"/>
            <w:sz w:val="26"/>
            <w:szCs w:val="26"/>
            <w:lang w:val="vi-VN" w:bidi="ar"/>
          </w:rPr>
          <m:t>=0</m:t>
        </m:r>
      </m:oMath>
      <w:r>
        <w:rPr>
          <w:rFonts w:hint="default" w:ascii="Times New Roman" w:hAnsi="Times New Roman" w:eastAsia="sans-serif" w:cs="Times New Roman"/>
          <w:color w:val="1F1F1F"/>
          <w:kern w:val="0"/>
          <w:sz w:val="26"/>
          <w:szCs w:val="26"/>
          <w:lang w:val="en-US" w:eastAsia="zh-CN" w:bidi="ar"/>
        </w:rPr>
        <w:t xml:space="preserve">). Theo nguyên tắc Stochastic Gradient Descent cho Perceptron, áp dụng trực tiếp cho một mẫu </w:t>
      </w:r>
      <m:oMath>
        <m:sSub>
          <m:sSubPr>
            <m:ctrlPr>
              <w:rPr>
                <w:rFonts w:ascii="Cambria Math" w:hAnsi="Cambria Math" w:cs="Times New Roman"/>
                <w:i/>
                <w:color w:val="1F1F1F"/>
                <w:kern w:val="0"/>
                <w:sz w:val="26"/>
                <w:szCs w:val="26"/>
                <w:lang w:val="en-US" w:bidi="ar"/>
              </w:rPr>
            </m:ctrlPr>
          </m:sSubPr>
          <m:e>
            <m:r>
              <m:rPr/>
              <w:rPr>
                <w:rFonts w:hint="default" w:ascii="Cambria Math" w:hAnsi="Cambria Math" w:cs="Times New Roman"/>
                <w:color w:val="1F1F1F"/>
                <w:kern w:val="0"/>
                <w:sz w:val="26"/>
                <w:szCs w:val="26"/>
                <w:lang w:val="vi-VN" w:bidi="ar"/>
              </w:rPr>
              <m:t>x</m:t>
            </m:r>
            <m:ctrlPr>
              <w:rPr>
                <w:rFonts w:ascii="Cambria Math" w:hAnsi="Cambria Math" w:cs="Times New Roman"/>
                <w:i/>
                <w:color w:val="1F1F1F"/>
                <w:kern w:val="0"/>
                <w:sz w:val="26"/>
                <w:szCs w:val="26"/>
                <w:lang w:val="en-US" w:bidi="ar"/>
              </w:rPr>
            </m:ctrlPr>
          </m:e>
          <m:sub>
            <m:r>
              <m:rPr/>
              <w:rPr>
                <w:rFonts w:hint="default" w:ascii="Cambria Math" w:hAnsi="Cambria Math" w:cs="Times New Roman"/>
                <w:color w:val="1F1F1F"/>
                <w:kern w:val="0"/>
                <w:sz w:val="26"/>
                <w:szCs w:val="26"/>
                <w:lang w:val="vi-VN" w:bidi="ar"/>
              </w:rPr>
              <m:t>k</m:t>
            </m:r>
            <m:ctrlPr>
              <w:rPr>
                <w:rFonts w:ascii="Cambria Math" w:hAnsi="Cambria Math" w:cs="Times New Roman"/>
                <w:i/>
                <w:color w:val="1F1F1F"/>
                <w:kern w:val="0"/>
                <w:sz w:val="26"/>
                <w:szCs w:val="26"/>
                <w:lang w:val="en-US" w:bidi="ar"/>
              </w:rPr>
            </m:ctrlPr>
          </m:sub>
        </m:sSub>
      </m:oMath>
      <w:r>
        <w:rPr>
          <w:rFonts w:hint="default" w:ascii="Times New Roman" w:hAnsi="Times New Roman" w:eastAsia="sans-serif" w:cs="Times New Roman"/>
          <w:color w:val="1F1F1F"/>
          <w:kern w:val="0"/>
          <w:sz w:val="26"/>
          <w:szCs w:val="26"/>
          <w:lang w:val="en-US" w:eastAsia="zh-CN" w:bidi="ar"/>
        </w:rPr>
        <w:t>bất kỳ bị phân lớp sai (</w:t>
      </w:r>
      <m:oMath>
        <m:r>
          <m:rPr/>
          <w:rPr>
            <w:rFonts w:hint="default" w:ascii="Cambria Math" w:hAnsi="Cambria Math" w:eastAsia="sans-serif" w:cs="Times New Roman"/>
            <w:color w:val="1F1F1F"/>
            <w:kern w:val="0"/>
            <w:sz w:val="26"/>
            <w:szCs w:val="26"/>
            <w:lang w:val="vi-VN" w:eastAsia="zh-CN" w:bidi="ar"/>
          </w:rPr>
          <m:t>k</m:t>
        </m:r>
        <m:r>
          <m:rPr/>
          <w:rPr>
            <w:rFonts w:hint="default" w:ascii="Cambria Math" w:hAnsi="Cambria Math" w:eastAsia="sans-serif" w:cs="Cambria Math"/>
            <w:color w:val="1F1F1F"/>
            <w:kern w:val="0"/>
            <w:sz w:val="26"/>
            <w:szCs w:val="26"/>
            <w:lang w:val="vi-VN" w:eastAsia="zh-CN" w:bidi="ar"/>
          </w:rPr>
          <m:t>∈</m:t>
        </m:r>
        <m:r>
          <m:rPr/>
          <w:rPr>
            <w:rFonts w:hint="default" w:ascii="Cambria Math" w:hAnsi="Cambria Math" w:eastAsia="sans-serif" w:cs="Times New Roman"/>
            <w:color w:val="1F1F1F"/>
            <w:kern w:val="0"/>
            <w:sz w:val="26"/>
            <w:szCs w:val="26"/>
            <w:lang w:val="vi-VN" w:eastAsia="zh-CN" w:bidi="ar"/>
          </w:rPr>
          <m:t>M</m:t>
        </m:r>
      </m:oMath>
      <w:r>
        <w:rPr>
          <w:rFonts w:hint="default" w:ascii="Times New Roman" w:hAnsi="Times New Roman" w:eastAsia="sans-serif" w:cs="Times New Roman"/>
          <w:color w:val="1F1F1F"/>
          <w:kern w:val="0"/>
          <w:sz w:val="26"/>
          <w:szCs w:val="26"/>
          <w:lang w:val="en-US" w:eastAsia="zh-CN" w:bidi="ar"/>
        </w:rPr>
        <w:t xml:space="preserve">), ta có phép biến đổi: </w:t>
      </w:r>
    </w:p>
    <w:p w14:paraId="7323728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lang w:val="en-US" w:eastAsia="zh-CN" w:bidi="ar"/>
        </w:rPr>
        <w:t xml:space="preserve">Cập nhật trọng số: </w:t>
      </w:r>
      <m:oMath>
        <m:sSup>
          <m:sSupPr>
            <m:ctrlPr>
              <w:rPr>
                <w:rFonts w:hint="default" w:ascii="Cambria Math" w:hAnsi="Cambria Math" w:eastAsia="sans-serif" w:cs="Times New Roman"/>
                <w:b w:val="0"/>
                <w:bCs w:val="0"/>
                <w:i/>
                <w:color w:val="1F1F1F"/>
                <w:kern w:val="0"/>
                <w:sz w:val="26"/>
                <w:szCs w:val="26"/>
                <w:lang w:val="en-US" w:eastAsia="zh-CN" w:bidi="ar"/>
              </w:rPr>
            </m:ctrlPr>
          </m:sSupPr>
          <m:e>
            <m:r>
              <m:rPr/>
              <w:rPr>
                <w:rFonts w:hint="default" w:ascii="Cambria Math" w:hAnsi="Cambria Math" w:eastAsia="sans-serif" w:cs="Times New Roman"/>
                <w:color w:val="1F1F1F"/>
                <w:kern w:val="0"/>
                <w:sz w:val="26"/>
                <w:szCs w:val="26"/>
                <w:lang w:val="vi-VN" w:eastAsia="zh-CN" w:bidi="ar"/>
              </w:rPr>
              <m:t>w</m:t>
            </m:r>
            <m:ctrlPr>
              <w:rPr>
                <w:rFonts w:hint="default" w:ascii="Cambria Math" w:hAnsi="Cambria Math" w:eastAsia="sans-serif" w:cs="Times New Roman"/>
                <w:b w:val="0"/>
                <w:bCs w:val="0"/>
                <w:i/>
                <w:color w:val="1F1F1F"/>
                <w:kern w:val="0"/>
                <w:sz w:val="26"/>
                <w:szCs w:val="26"/>
                <w:lang w:val="en-US" w:eastAsia="zh-CN" w:bidi="ar"/>
              </w:rPr>
            </m:ctrlPr>
          </m:e>
          <m:sup>
            <m:r>
              <m:rPr/>
              <w:rPr>
                <w:rFonts w:hint="default" w:ascii="Cambria Math" w:hAnsi="Cambria Math" w:eastAsia="sans-serif" w:cs="Times New Roman"/>
                <w:color w:val="1F1F1F"/>
                <w:kern w:val="0"/>
                <w:sz w:val="26"/>
                <w:szCs w:val="26"/>
                <w:lang w:val="vi-VN" w:eastAsia="zh-CN" w:bidi="ar"/>
              </w:rPr>
              <m:t>new</m:t>
            </m:r>
            <m:ctrlPr>
              <w:rPr>
                <w:rFonts w:hint="default" w:ascii="Cambria Math" w:hAnsi="Cambria Math" w:eastAsia="sans-serif" w:cs="Times New Roman"/>
                <w:b w:val="0"/>
                <w:bCs w:val="0"/>
                <w:i/>
                <w:color w:val="1F1F1F"/>
                <w:kern w:val="0"/>
                <w:sz w:val="26"/>
                <w:szCs w:val="26"/>
                <w:lang w:val="en-US" w:eastAsia="zh-CN" w:bidi="ar"/>
              </w:rPr>
            </m:ctrlPr>
          </m:sup>
        </m:sSup>
        <m:r>
          <m:rPr/>
          <w:rPr>
            <w:rFonts w:hint="default" w:ascii="Cambria Math" w:hAnsi="Cambria Math" w:cs="Times New Roman"/>
            <w:sz w:val="26"/>
            <w:szCs w:val="26"/>
            <w:lang w:val="vi-VN"/>
          </w:rPr>
          <m:t xml:space="preserve"> = </m:t>
        </m:r>
        <m:sSup>
          <m:sSupPr>
            <m:ctrlPr>
              <w:rPr>
                <w:rFonts w:hint="default" w:ascii="Cambria Math" w:hAnsi="Cambria Math" w:cs="Times New Roman"/>
                <w:b w:val="0"/>
                <w:bCs w:val="0"/>
                <w:i/>
                <w:iCs w:val="0"/>
                <w:sz w:val="26"/>
                <w:szCs w:val="26"/>
                <w:lang w:val="vi-VN"/>
              </w:rPr>
            </m:ctrlPr>
          </m:sSupPr>
          <m:e>
            <m:r>
              <m:rPr/>
              <w:rPr>
                <w:rFonts w:hint="default" w:ascii="Cambria Math" w:hAnsi="Cambria Math" w:cs="Times New Roman"/>
                <w:sz w:val="26"/>
                <w:szCs w:val="26"/>
                <w:lang w:val="vi-VN"/>
              </w:rPr>
              <m:t>w</m:t>
            </m:r>
            <m:ctrlPr>
              <w:rPr>
                <w:rFonts w:hint="default" w:ascii="Cambria Math" w:hAnsi="Cambria Math" w:cs="Times New Roman"/>
                <w:b w:val="0"/>
                <w:bCs w:val="0"/>
                <w:i/>
                <w:iCs w:val="0"/>
                <w:sz w:val="26"/>
                <w:szCs w:val="26"/>
                <w:lang w:val="vi-VN"/>
              </w:rPr>
            </m:ctrlPr>
          </m:e>
          <m:sup>
            <m:r>
              <m:rPr/>
              <w:rPr>
                <w:rFonts w:hint="default" w:ascii="Cambria Math" w:hAnsi="Cambria Math" w:cs="Times New Roman"/>
                <w:sz w:val="26"/>
                <w:szCs w:val="26"/>
                <w:lang w:val="vi-VN"/>
              </w:rPr>
              <m:t>old</m:t>
            </m:r>
            <m:ctrlPr>
              <w:rPr>
                <w:rFonts w:hint="default" w:ascii="Cambria Math" w:hAnsi="Cambria Math" w:cs="Times New Roman"/>
                <w:b w:val="0"/>
                <w:bCs w:val="0"/>
                <w:i/>
                <w:iCs w:val="0"/>
                <w:sz w:val="26"/>
                <w:szCs w:val="26"/>
                <w:lang w:val="vi-VN"/>
              </w:rPr>
            </m:ctrlPr>
          </m:sup>
        </m:sSup>
        <m:r>
          <m:rPr/>
          <w:rPr>
            <w:rFonts w:hint="default" w:ascii="Cambria Math" w:hAnsi="Cambria Math" w:cs="Times New Roman"/>
            <w:sz w:val="26"/>
            <w:szCs w:val="26"/>
            <w:lang w:val="vi-VN"/>
          </w:rPr>
          <m:t xml:space="preserve">+ </m:t>
        </m:r>
        <m:r>
          <m:rPr/>
          <w:rPr>
            <w:rFonts w:hint="default" w:ascii="Cambria Math" w:hAnsi="Cambria Math" w:cs="Cambria Math"/>
            <w:color w:val="1F1F1F"/>
            <w:kern w:val="0"/>
            <w:sz w:val="26"/>
            <w:szCs w:val="26"/>
            <w:lang w:val="vi-VN" w:bidi="ar"/>
          </w:rPr>
          <m:t>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r>
          <m:rPr/>
          <w:rPr>
            <w:rFonts w:hint="default" w:ascii="Cambria Math" w:hAnsi="Cambria Math" w:cs="Cambria Math"/>
            <w:sz w:val="26"/>
            <w:szCs w:val="26"/>
            <w:lang w:val="vi-VN"/>
          </w:rPr>
          <m:t xml:space="preserve"> ⟹ </m:t>
        </m:r>
        <m:r>
          <m:rPr>
            <m:sty m:val="p"/>
          </m:rPr>
          <w:rPr>
            <w:rFonts w:hint="default" w:ascii="Times New Roman" w:hAnsi="Times New Roman" w:eastAsia="sans-serif" w:cs="Times New Roman"/>
            <w:color w:val="1F1F1F"/>
            <w:kern w:val="0"/>
            <w:sz w:val="26"/>
            <w:szCs w:val="26"/>
            <w:lang w:val="en-US" w:eastAsia="zh-CN" w:bidi="ar"/>
          </w:rPr>
          <m:t xml:space="preserve"> </m:t>
        </m:r>
        <m:sSup>
          <m:sSupPr>
            <m:ctrlPr>
              <w:rPr>
                <w:rFonts w:hint="default" w:ascii="Cambria Math" w:hAnsi="Cambria Math" w:eastAsia="sans-serif" w:cs="Times New Roman"/>
                <w:b w:val="0"/>
                <w:bCs w:val="0"/>
                <w:i/>
                <w:color w:val="1F1F1F"/>
                <w:kern w:val="0"/>
                <w:sz w:val="26"/>
                <w:szCs w:val="26"/>
                <w:lang w:val="en-US" w:eastAsia="zh-CN" w:bidi="ar"/>
              </w:rPr>
            </m:ctrlPr>
          </m:sSupPr>
          <m:e>
            <m:r>
              <m:rPr/>
              <w:rPr>
                <w:rFonts w:hint="default" w:ascii="Cambria Math" w:hAnsi="Cambria Math" w:eastAsia="sans-serif" w:cs="Times New Roman"/>
                <w:color w:val="1F1F1F"/>
                <w:kern w:val="0"/>
                <w:sz w:val="26"/>
                <w:szCs w:val="26"/>
                <w:lang w:val="vi-VN" w:eastAsia="zh-CN" w:bidi="ar"/>
              </w:rPr>
              <m:t>w</m:t>
            </m:r>
            <m:ctrlPr>
              <w:rPr>
                <w:rFonts w:hint="default" w:ascii="Cambria Math" w:hAnsi="Cambria Math" w:eastAsia="sans-serif" w:cs="Times New Roman"/>
                <w:b w:val="0"/>
                <w:bCs w:val="0"/>
                <w:i/>
                <w:color w:val="1F1F1F"/>
                <w:kern w:val="0"/>
                <w:sz w:val="26"/>
                <w:szCs w:val="26"/>
                <w:lang w:val="en-US" w:eastAsia="zh-CN" w:bidi="ar"/>
              </w:rPr>
            </m:ctrlPr>
          </m:e>
          <m:sup>
            <m:r>
              <m:rPr/>
              <w:rPr>
                <w:rFonts w:hint="default" w:ascii="Cambria Math" w:hAnsi="Cambria Math" w:eastAsia="sans-serif" w:cs="Times New Roman"/>
                <w:color w:val="1F1F1F"/>
                <w:kern w:val="0"/>
                <w:sz w:val="26"/>
                <w:szCs w:val="26"/>
                <w:lang w:val="vi-VN" w:eastAsia="zh-CN" w:bidi="ar"/>
              </w:rPr>
              <m:t>new</m:t>
            </m:r>
            <m:ctrlPr>
              <w:rPr>
                <w:rFonts w:hint="default" w:ascii="Cambria Math" w:hAnsi="Cambria Math" w:eastAsia="sans-serif" w:cs="Times New Roman"/>
                <w:b w:val="0"/>
                <w:bCs w:val="0"/>
                <w:i/>
                <w:color w:val="1F1F1F"/>
                <w:kern w:val="0"/>
                <w:sz w:val="26"/>
                <w:szCs w:val="26"/>
                <w:lang w:val="en-US" w:eastAsia="zh-CN" w:bidi="ar"/>
              </w:rPr>
            </m:ctrlPr>
          </m:sup>
        </m:sSup>
        <m:r>
          <m:rPr/>
          <w:rPr>
            <w:rFonts w:hint="default" w:ascii="Cambria Math" w:hAnsi="Cambria Math" w:eastAsia="sans-serif" w:cs="Times New Roman"/>
            <w:color w:val="1F1F1F"/>
            <w:kern w:val="0"/>
            <w:sz w:val="26"/>
            <w:szCs w:val="26"/>
            <w:lang w:val="vi-VN" w:eastAsia="zh-CN" w:bidi="ar"/>
          </w:rPr>
          <m:t xml:space="preserve"> = 0 +</m:t>
        </m:r>
        <m:r>
          <m:rPr/>
          <w:rPr>
            <w:rFonts w:hint="default" w:ascii="Cambria Math" w:hAnsi="Cambria Math" w:cs="Times New Roman"/>
            <w:sz w:val="26"/>
            <w:szCs w:val="26"/>
            <w:lang w:val="vi-VN"/>
          </w:rPr>
          <m:t xml:space="preserve"> </m:t>
        </m:r>
        <m:r>
          <m:rPr/>
          <w:rPr>
            <w:rFonts w:hint="default" w:ascii="Cambria Math" w:hAnsi="Cambria Math" w:cs="Cambria Math"/>
            <w:color w:val="1F1F1F"/>
            <w:kern w:val="0"/>
            <w:sz w:val="26"/>
            <w:szCs w:val="26"/>
            <w:lang w:val="vi-VN" w:bidi="ar"/>
          </w:rPr>
          <m:t>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x</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r>
          <m:rPr/>
          <w:rPr>
            <w:rFonts w:hint="default" w:ascii="Cambria Math" w:hAnsi="Cambria Math" w:eastAsia="sans-serif" w:cs="Times New Roman"/>
            <w:color w:val="1F1F1F"/>
            <w:kern w:val="0"/>
            <w:sz w:val="26"/>
            <w:szCs w:val="26"/>
            <w:lang w:val="vi-VN" w:eastAsia="zh-CN" w:bidi="ar"/>
          </w:rPr>
          <m:t xml:space="preserve"> </m:t>
        </m:r>
      </m:oMath>
    </w:p>
    <w:p w14:paraId="50C881B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lang w:val="en-US" w:eastAsia="zh-CN" w:bidi="ar"/>
        </w:rPr>
        <w:t xml:space="preserve">Cập nhật hệ số chặn: </w:t>
      </w:r>
      <m:oMath>
        <m:sSup>
          <m:sSupPr>
            <m:ctrlPr>
              <w:rPr>
                <w:rFonts w:hint="default" w:ascii="Cambria Math" w:hAnsi="Cambria Math" w:eastAsia="sans-serif" w:cs="Times New Roman"/>
                <w:b w:val="0"/>
                <w:bCs w:val="0"/>
                <w:i/>
                <w:color w:val="1F1F1F"/>
                <w:kern w:val="0"/>
                <w:sz w:val="26"/>
                <w:szCs w:val="26"/>
                <w:lang w:val="en-US" w:eastAsia="zh-CN" w:bidi="ar"/>
              </w:rPr>
            </m:ctrlPr>
          </m:sSupPr>
          <m:e>
            <m:r>
              <m:rPr/>
              <w:rPr>
                <w:rFonts w:hint="default" w:ascii="Cambria Math" w:hAnsi="Cambria Math" w:eastAsia="sans-serif" w:cs="Times New Roman"/>
                <w:color w:val="1F1F1F"/>
                <w:kern w:val="0"/>
                <w:sz w:val="26"/>
                <w:szCs w:val="26"/>
                <w:lang w:val="vi-VN" w:eastAsia="zh-CN" w:bidi="ar"/>
              </w:rPr>
              <m:t>b</m:t>
            </m:r>
            <m:ctrlPr>
              <w:rPr>
                <w:rFonts w:hint="default" w:ascii="Cambria Math" w:hAnsi="Cambria Math" w:eastAsia="sans-serif" w:cs="Times New Roman"/>
                <w:b w:val="0"/>
                <w:bCs w:val="0"/>
                <w:i/>
                <w:color w:val="1F1F1F"/>
                <w:kern w:val="0"/>
                <w:sz w:val="26"/>
                <w:szCs w:val="26"/>
                <w:lang w:val="en-US" w:eastAsia="zh-CN" w:bidi="ar"/>
              </w:rPr>
            </m:ctrlPr>
          </m:e>
          <m:sup>
            <m:r>
              <m:rPr/>
              <w:rPr>
                <w:rFonts w:hint="default" w:ascii="Cambria Math" w:hAnsi="Cambria Math" w:eastAsia="sans-serif" w:cs="Times New Roman"/>
                <w:color w:val="1F1F1F"/>
                <w:kern w:val="0"/>
                <w:sz w:val="26"/>
                <w:szCs w:val="26"/>
                <w:lang w:val="vi-VN" w:eastAsia="zh-CN" w:bidi="ar"/>
              </w:rPr>
              <m:t>new</m:t>
            </m:r>
            <m:ctrlPr>
              <w:rPr>
                <w:rFonts w:hint="default" w:ascii="Cambria Math" w:hAnsi="Cambria Math" w:eastAsia="sans-serif" w:cs="Times New Roman"/>
                <w:b w:val="0"/>
                <w:bCs w:val="0"/>
                <w:i/>
                <w:color w:val="1F1F1F"/>
                <w:kern w:val="0"/>
                <w:sz w:val="26"/>
                <w:szCs w:val="26"/>
                <w:lang w:val="en-US" w:eastAsia="zh-CN" w:bidi="ar"/>
              </w:rPr>
            </m:ctrlPr>
          </m:sup>
        </m:sSup>
        <m:r>
          <m:rPr/>
          <w:rPr>
            <w:rFonts w:hint="default" w:ascii="Cambria Math" w:hAnsi="Cambria Math" w:cs="Times New Roman"/>
            <w:sz w:val="26"/>
            <w:szCs w:val="26"/>
            <w:lang w:val="vi-VN"/>
          </w:rPr>
          <m:t xml:space="preserve"> = </m:t>
        </m:r>
        <m:sSup>
          <m:sSupPr>
            <m:ctrlPr>
              <w:rPr>
                <w:rFonts w:hint="default" w:ascii="Cambria Math" w:hAnsi="Cambria Math" w:cs="Times New Roman"/>
                <w:b w:val="0"/>
                <w:bCs w:val="0"/>
                <w:i/>
                <w:iCs w:val="0"/>
                <w:sz w:val="26"/>
                <w:szCs w:val="26"/>
                <w:lang w:val="vi-VN"/>
              </w:rPr>
            </m:ctrlPr>
          </m:sSupPr>
          <m:e>
            <m:r>
              <m:rPr/>
              <w:rPr>
                <w:rFonts w:hint="default" w:ascii="Cambria Math" w:hAnsi="Cambria Math" w:cs="Times New Roman"/>
                <w:sz w:val="26"/>
                <w:szCs w:val="26"/>
                <w:lang w:val="vi-VN"/>
              </w:rPr>
              <m:t>b</m:t>
            </m:r>
            <m:ctrlPr>
              <w:rPr>
                <w:rFonts w:hint="default" w:ascii="Cambria Math" w:hAnsi="Cambria Math" w:cs="Times New Roman"/>
                <w:b w:val="0"/>
                <w:bCs w:val="0"/>
                <w:i/>
                <w:iCs w:val="0"/>
                <w:sz w:val="26"/>
                <w:szCs w:val="26"/>
                <w:lang w:val="vi-VN"/>
              </w:rPr>
            </m:ctrlPr>
          </m:e>
          <m:sup>
            <m:r>
              <m:rPr/>
              <w:rPr>
                <w:rFonts w:hint="default" w:ascii="Cambria Math" w:hAnsi="Cambria Math" w:cs="Times New Roman"/>
                <w:sz w:val="26"/>
                <w:szCs w:val="26"/>
                <w:lang w:val="vi-VN"/>
              </w:rPr>
              <m:t>old</m:t>
            </m:r>
            <m:ctrlPr>
              <w:rPr>
                <w:rFonts w:hint="default" w:ascii="Cambria Math" w:hAnsi="Cambria Math" w:cs="Times New Roman"/>
                <w:b w:val="0"/>
                <w:bCs w:val="0"/>
                <w:i/>
                <w:iCs w:val="0"/>
                <w:sz w:val="26"/>
                <w:szCs w:val="26"/>
                <w:lang w:val="vi-VN"/>
              </w:rPr>
            </m:ctrlPr>
          </m:sup>
        </m:sSup>
        <m:r>
          <m:rPr/>
          <w:rPr>
            <w:rFonts w:hint="default" w:ascii="Cambria Math" w:hAnsi="Cambria Math" w:cs="Times New Roman"/>
            <w:sz w:val="26"/>
            <w:szCs w:val="26"/>
            <w:lang w:val="vi-VN"/>
          </w:rPr>
          <m:t xml:space="preserve">+ </m:t>
        </m:r>
        <m:r>
          <m:rPr/>
          <w:rPr>
            <w:rFonts w:hint="default" w:ascii="Cambria Math" w:hAnsi="Cambria Math" w:cs="Cambria Math"/>
            <w:color w:val="1F1F1F"/>
            <w:kern w:val="0"/>
            <w:sz w:val="26"/>
            <w:szCs w:val="26"/>
            <w:lang w:val="vi-VN" w:bidi="ar"/>
          </w:rPr>
          <m:t>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r>
          <m:rPr/>
          <w:rPr>
            <w:rFonts w:hint="default" w:ascii="Cambria Math" w:hAnsi="Cambria Math" w:cs="Cambria Math"/>
            <w:sz w:val="26"/>
            <w:szCs w:val="26"/>
            <w:lang w:val="vi-VN"/>
          </w:rPr>
          <m:t xml:space="preserve"> ⟹ </m:t>
        </m:r>
        <m:r>
          <m:rPr>
            <m:sty m:val="p"/>
          </m:rPr>
          <w:rPr>
            <w:rFonts w:hint="default" w:ascii="Times New Roman" w:hAnsi="Times New Roman" w:eastAsia="sans-serif" w:cs="Times New Roman"/>
            <w:color w:val="1F1F1F"/>
            <w:kern w:val="0"/>
            <w:sz w:val="26"/>
            <w:szCs w:val="26"/>
            <w:lang w:val="en-US" w:eastAsia="zh-CN" w:bidi="ar"/>
          </w:rPr>
          <m:t xml:space="preserve"> </m:t>
        </m:r>
        <m:sSup>
          <m:sSupPr>
            <m:ctrlPr>
              <w:rPr>
                <w:rFonts w:hint="default" w:ascii="Cambria Math" w:hAnsi="Cambria Math" w:eastAsia="sans-serif" w:cs="Times New Roman"/>
                <w:b w:val="0"/>
                <w:bCs w:val="0"/>
                <w:i/>
                <w:color w:val="1F1F1F"/>
                <w:kern w:val="0"/>
                <w:sz w:val="26"/>
                <w:szCs w:val="26"/>
                <w:lang w:val="en-US" w:eastAsia="zh-CN" w:bidi="ar"/>
              </w:rPr>
            </m:ctrlPr>
          </m:sSupPr>
          <m:e>
            <m:r>
              <m:rPr/>
              <w:rPr>
                <w:rFonts w:hint="default" w:ascii="Cambria Math" w:hAnsi="Cambria Math" w:eastAsia="sans-serif" w:cs="Times New Roman"/>
                <w:color w:val="1F1F1F"/>
                <w:kern w:val="0"/>
                <w:sz w:val="26"/>
                <w:szCs w:val="26"/>
                <w:lang w:val="vi-VN" w:eastAsia="zh-CN" w:bidi="ar"/>
              </w:rPr>
              <m:t>b</m:t>
            </m:r>
            <m:ctrlPr>
              <w:rPr>
                <w:rFonts w:hint="default" w:ascii="Cambria Math" w:hAnsi="Cambria Math" w:eastAsia="sans-serif" w:cs="Times New Roman"/>
                <w:b w:val="0"/>
                <w:bCs w:val="0"/>
                <w:i/>
                <w:color w:val="1F1F1F"/>
                <w:kern w:val="0"/>
                <w:sz w:val="26"/>
                <w:szCs w:val="26"/>
                <w:lang w:val="en-US" w:eastAsia="zh-CN" w:bidi="ar"/>
              </w:rPr>
            </m:ctrlPr>
          </m:e>
          <m:sup>
            <m:r>
              <m:rPr/>
              <w:rPr>
                <w:rFonts w:hint="default" w:ascii="Cambria Math" w:hAnsi="Cambria Math" w:eastAsia="sans-serif" w:cs="Times New Roman"/>
                <w:color w:val="1F1F1F"/>
                <w:kern w:val="0"/>
                <w:sz w:val="26"/>
                <w:szCs w:val="26"/>
                <w:lang w:val="vi-VN" w:eastAsia="zh-CN" w:bidi="ar"/>
              </w:rPr>
              <m:t>new</m:t>
            </m:r>
            <m:ctrlPr>
              <w:rPr>
                <w:rFonts w:hint="default" w:ascii="Cambria Math" w:hAnsi="Cambria Math" w:eastAsia="sans-serif" w:cs="Times New Roman"/>
                <w:b w:val="0"/>
                <w:bCs w:val="0"/>
                <w:i/>
                <w:color w:val="1F1F1F"/>
                <w:kern w:val="0"/>
                <w:sz w:val="26"/>
                <w:szCs w:val="26"/>
                <w:lang w:val="en-US" w:eastAsia="zh-CN" w:bidi="ar"/>
              </w:rPr>
            </m:ctrlPr>
          </m:sup>
        </m:sSup>
        <m:r>
          <m:rPr/>
          <w:rPr>
            <w:rFonts w:hint="default" w:ascii="Cambria Math" w:hAnsi="Cambria Math" w:eastAsia="sans-serif" w:cs="Times New Roman"/>
            <w:color w:val="1F1F1F"/>
            <w:kern w:val="0"/>
            <w:sz w:val="26"/>
            <w:szCs w:val="26"/>
            <w:lang w:val="vi-VN" w:eastAsia="zh-CN" w:bidi="ar"/>
          </w:rPr>
          <m:t xml:space="preserve"> = 0 +</m:t>
        </m:r>
        <m:r>
          <m:rPr/>
          <w:rPr>
            <w:rFonts w:hint="default" w:ascii="Cambria Math" w:hAnsi="Cambria Math" w:cs="Times New Roman"/>
            <w:sz w:val="26"/>
            <w:szCs w:val="26"/>
            <w:lang w:val="vi-VN"/>
          </w:rPr>
          <m:t xml:space="preserve"> </m:t>
        </m:r>
        <m:r>
          <m:rPr/>
          <w:rPr>
            <w:rFonts w:hint="default" w:ascii="Cambria Math" w:hAnsi="Cambria Math" w:cs="Cambria Math"/>
            <w:color w:val="1F1F1F"/>
            <w:kern w:val="0"/>
            <w:sz w:val="26"/>
            <w:szCs w:val="26"/>
            <w:lang w:val="vi-VN" w:bidi="ar"/>
          </w:rPr>
          <m:t>η</m:t>
        </m:r>
        <m:sSub>
          <m:sSubPr>
            <m:ctrlPr>
              <w:rPr>
                <w:rFonts w:hint="default" w:ascii="Cambria Math" w:hAnsi="Cambria Math" w:cs="Cambria Math"/>
                <w:b w:val="0"/>
                <w:bCs w:val="0"/>
                <w:i/>
                <w:iCs w:val="0"/>
                <w:sz w:val="26"/>
                <w:szCs w:val="26"/>
                <w:lang w:val="vi-VN"/>
              </w:rPr>
            </m:ctrlPr>
          </m:sSubPr>
          <m:e>
            <m:r>
              <m:rPr/>
              <w:rPr>
                <w:rFonts w:hint="default" w:ascii="Cambria Math" w:hAnsi="Cambria Math" w:cs="Cambria Math"/>
                <w:sz w:val="26"/>
                <w:szCs w:val="26"/>
                <w:lang w:val="vi-VN"/>
              </w:rPr>
              <m:t>t</m:t>
            </m:r>
            <m:ctrlPr>
              <w:rPr>
                <w:rFonts w:hint="default" w:ascii="Cambria Math" w:hAnsi="Cambria Math" w:cs="Cambria Math"/>
                <w:b w:val="0"/>
                <w:bCs w:val="0"/>
                <w:i/>
                <w:iCs w:val="0"/>
                <w:sz w:val="26"/>
                <w:szCs w:val="26"/>
                <w:lang w:val="vi-VN"/>
              </w:rPr>
            </m:ctrlPr>
          </m:e>
          <m:sub>
            <m:r>
              <m:rPr/>
              <w:rPr>
                <w:rFonts w:hint="default" w:ascii="Cambria Math" w:hAnsi="Cambria Math" w:cs="Cambria Math"/>
                <w:sz w:val="26"/>
                <w:szCs w:val="26"/>
                <w:lang w:val="vi-VN"/>
              </w:rPr>
              <m:t>k</m:t>
            </m:r>
            <m:ctrlPr>
              <w:rPr>
                <w:rFonts w:hint="default" w:ascii="Cambria Math" w:hAnsi="Cambria Math" w:cs="Cambria Math"/>
                <w:b w:val="0"/>
                <w:bCs w:val="0"/>
                <w:i/>
                <w:iCs w:val="0"/>
                <w:sz w:val="26"/>
                <w:szCs w:val="26"/>
                <w:lang w:val="vi-VN"/>
              </w:rPr>
            </m:ctrlPr>
          </m:sub>
        </m:sSub>
      </m:oMath>
    </w:p>
    <w:p w14:paraId="1530B45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right="0" w:rightChars="0"/>
        <w:jc w:val="both"/>
        <w:rPr>
          <w:rFonts w:hint="default" w:ascii="Times New Roman" w:hAnsi="Times New Roman" w:eastAsia="sans-serif" w:cs="Times New Roman"/>
          <w:b w:val="0"/>
          <w:bCs w:val="0"/>
          <w:color w:val="1F1F1F"/>
          <w:sz w:val="26"/>
          <w:szCs w:val="26"/>
        </w:rPr>
      </w:pPr>
    </w:p>
    <w:p w14:paraId="6B4B3811">
      <w:pPr>
        <w:spacing w:line="360" w:lineRule="auto"/>
        <w:jc w:val="both"/>
        <w:rPr>
          <w:sz w:val="26"/>
          <w:szCs w:val="26"/>
        </w:rPr>
      </w:pPr>
    </w:p>
    <w:p w14:paraId="575C0B87">
      <w:pPr>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br w:type="page"/>
      </w:r>
    </w:p>
    <w:p w14:paraId="32C19AC4">
      <w:pPr>
        <w:pStyle w:val="2"/>
        <w:spacing w:before="360" w:after="160" w:line="360" w:lineRule="auto"/>
        <w:jc w:val="center"/>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BÀI TẬP VỀ HỒI QUY TUYẾN TÍNH VÀ PHÂN LỚP {2}</w:t>
      </w:r>
    </w:p>
    <w:p w14:paraId="365E36B4">
      <w:pPr>
        <w:pStyle w:val="2"/>
        <w:spacing w:before="360" w:after="160" w:line="36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C</w:t>
      </w:r>
      <w:r>
        <w:rPr>
          <w:rFonts w:hint="default" w:ascii="Times New Roman" w:hAnsi="Times New Roman" w:cs="Times New Roman"/>
          <w:b/>
          <w:bCs/>
          <w:color w:val="000000" w:themeColor="text1"/>
          <w:sz w:val="26"/>
          <w:szCs w:val="26"/>
          <w:lang w:val="vi-VN"/>
          <w14:textFill>
            <w14:solidFill>
              <w14:schemeClr w14:val="tx1"/>
            </w14:solidFill>
          </w14:textFill>
        </w:rPr>
        <w:t>ÂU</w:t>
      </w:r>
      <w:r>
        <w:rPr>
          <w:rFonts w:hint="default" w:ascii="Times New Roman" w:hAnsi="Times New Roman" w:eastAsia="Arial" w:cs="Times New Roman"/>
          <w:b/>
          <w:bCs/>
          <w:color w:val="000000" w:themeColor="text1"/>
          <w:sz w:val="26"/>
          <w:szCs w:val="26"/>
          <w14:textFill>
            <w14:solidFill>
              <w14:schemeClr w14:val="tx1"/>
            </w14:solidFill>
          </w14:textFill>
        </w:rPr>
        <w:t xml:space="preserve"> 1. TÍNH HỆ SỐ HỒI QUY TUYẾN TÍNH ĐƠN BẰNG OLS</w:t>
      </w:r>
    </w:p>
    <w:p w14:paraId="176E1D5E">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Mô hình: </w:t>
      </w: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với </w:t>
      </w:r>
      <m:oMath>
        <m:r>
          <m:rPr>
            <m:nor/>
          </m:rPr>
          <w:rPr>
            <w:rFonts w:hint="default" w:ascii="Times New Roman" w:hAnsi="Times New Roman" w:cs="Times New Roman"/>
            <w:b w:val="0"/>
            <w:bCs w:val="0"/>
            <w:i/>
            <w:color w:val="000000" w:themeColor="text1"/>
            <w:sz w:val="26"/>
            <w:szCs w:val="26"/>
            <w14:textFill>
              <w14:solidFill>
                <w14:schemeClr w14:val="tx1"/>
              </w14:solidFill>
            </w14:textFill>
          </w:rPr>
          <m:t>n</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5</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59FF29EB">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a) Tính </w:t>
      </w:r>
      <m:oMath>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acc>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w:t>
      </w:r>
      <m:oMath>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w:t>
      </w:r>
      <m:oMath>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e>
        </m:ba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w:t>
      </w:r>
      <m:oMath>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r>
              <m:rPr>
                <m:nor/>
              </m:rPr>
              <w:rPr>
                <w:rFonts w:hint="default" w:ascii="Times New Roman" w:hAnsi="Times New Roman" w:cs="Times New Roman"/>
                <w:b w:val="0"/>
                <w:bCs w:val="0"/>
                <w:i/>
                <w:color w:val="000000" w:themeColor="text1"/>
                <w:sz w:val="26"/>
                <w:szCs w:val="26"/>
                <w14:textFill>
                  <w14:solidFill>
                    <w14:schemeClr w14:val="tx1"/>
                  </w14:solidFill>
                </w14:textFill>
              </w:rPr>
              <m:t>xy</m:t>
            </m:r>
            <m:ctrlPr>
              <w:rPr>
                <w:rFonts w:hint="default" w:ascii="Cambria Math" w:hAnsi="Cambria Math" w:cs="Times New Roman"/>
                <w:b w:val="0"/>
                <w:bCs w:val="0"/>
                <w:color w:val="000000" w:themeColor="text1"/>
                <w:sz w:val="26"/>
                <w:szCs w:val="26"/>
                <w14:textFill>
                  <w14:solidFill>
                    <w14:schemeClr w14:val="tx1"/>
                  </w14:solidFill>
                </w14:textFill>
              </w:rPr>
            </m:ctrlPr>
          </m:e>
        </m:bar>
      </m:oMath>
    </w:p>
    <w:p w14:paraId="2FAE117E">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Công thức:</w:t>
      </w:r>
    </w:p>
    <w:p w14:paraId="710ACC24">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m:t>
          </m:r>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m:t>
          </m:r>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e>
          </m:ba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m:t>
          </m:r>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r>
                <m:rPr>
                  <m:nor/>
                </m:rPr>
                <w:rPr>
                  <w:rFonts w:hint="default" w:ascii="Times New Roman" w:hAnsi="Times New Roman" w:cs="Times New Roman"/>
                  <w:b w:val="0"/>
                  <w:bCs w:val="0"/>
                  <w:i/>
                  <w:color w:val="000000" w:themeColor="text1"/>
                  <w:sz w:val="26"/>
                  <w:szCs w:val="26"/>
                  <w14:textFill>
                    <w14:solidFill>
                      <w14:schemeClr w14:val="tx1"/>
                    </w14:solidFill>
                  </w14:textFill>
                </w:rPr>
                <m:t>xy</m:t>
              </m:r>
              <m:ctrlPr>
                <w:rPr>
                  <w:rFonts w:hint="default" w:ascii="Cambria Math" w:hAnsi="Cambria Math" w:cs="Times New Roman"/>
                  <w:b w:val="0"/>
                  <w:bCs w:val="0"/>
                  <w:color w:val="000000" w:themeColor="text1"/>
                  <w:sz w:val="26"/>
                  <w:szCs w:val="26"/>
                  <w14:textFill>
                    <w14:solidFill>
                      <w14:schemeClr w14:val="tx1"/>
                    </w14:solidFill>
                  </w14:textFill>
                </w:rPr>
              </m:ctrlPr>
            </m:e>
          </m:ba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xy</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den>
          </m:f>
        </m:oMath>
      </m:oMathPara>
    </w:p>
    <w:p w14:paraId="12CFF27A">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Bảng tính:</w:t>
      </w:r>
    </w:p>
    <w:tbl>
      <w:tblPr>
        <w:tblStyle w:val="12"/>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2400"/>
        <w:gridCol w:w="2400"/>
      </w:tblGrid>
      <w:tr w14:paraId="1596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D27A200">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m:oMathPara>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2301FE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rPr>
                  <w:rPr>
                    <w:rFonts w:hint="default" w:ascii="Times New Roman" w:hAnsi="Times New Roman" w:cs="Times New Roman"/>
                    <w:b w:val="0"/>
                    <w:bCs w:val="0"/>
                    <w:i/>
                    <w:color w:val="000000" w:themeColor="text1"/>
                    <w:sz w:val="26"/>
                    <w:szCs w:val="26"/>
                    <w14:textFill>
                      <w14:solidFill>
                        <w14:schemeClr w14:val="tx1"/>
                      </w14:solidFill>
                    </w14:textFill>
                  </w:rPr>
                  <m:t>y</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953A50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6929A3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rPr>
                  <w:rPr>
                    <w:rFonts w:hint="default" w:ascii="Times New Roman" w:hAnsi="Times New Roman" w:cs="Times New Roman"/>
                    <w:b w:val="0"/>
                    <w:bCs w:val="0"/>
                    <w:i/>
                    <w:color w:val="000000" w:themeColor="text1"/>
                    <w:sz w:val="26"/>
                    <w:szCs w:val="26"/>
                    <w14:textFill>
                      <w14:solidFill>
                        <w14:schemeClr w14:val="tx1"/>
                      </w14:solidFill>
                    </w14:textFill>
                  </w:rPr>
                  <m:t>xy</m:t>
                </m:r>
              </m:oMath>
            </m:oMathPara>
          </w:p>
        </w:tc>
      </w:tr>
      <w:tr w14:paraId="7B03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F41F6D0">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38218E">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1.2</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D75271">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D1AB53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 × 1.2 = 1.2</m:t>
                </m:r>
              </m:oMath>
            </m:oMathPara>
          </w:p>
        </w:tc>
      </w:tr>
      <w:tr w14:paraId="5C1E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5069DB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D85C11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1.8</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52AF20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4</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CF4620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 × 1.8 = 3.6</m:t>
                </m:r>
              </m:oMath>
            </m:oMathPara>
          </w:p>
        </w:tc>
      </w:tr>
      <w:tr w14:paraId="0203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D2FA81C">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2C73BE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2.6</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59874A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9</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CA16AF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 × 2.6 = 7.8</m:t>
                </m:r>
              </m:oMath>
            </m:oMathPara>
          </w:p>
        </w:tc>
      </w:tr>
      <w:tr w14:paraId="4BD8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479F0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4</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05C9B5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3.2</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6D8A07E">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16</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F9C9AD1">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 × 3.2 = 12.8</m:t>
                </m:r>
              </m:oMath>
            </m:oMathPara>
          </w:p>
        </w:tc>
      </w:tr>
      <w:tr w14:paraId="08AB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7BBA16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5</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3042ED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3.8</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4BE8AC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25</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29BD461">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 × 3.8 = 19.0</m:t>
                </m:r>
              </m:oMath>
            </m:oMathPara>
          </w:p>
        </w:tc>
      </w:tr>
      <w:tr w14:paraId="187F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5051A7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15</m:t>
                </m:r>
              </m:oMath>
            </m:oMathPara>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E76A5D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y</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12.6</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CD1F65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55</m:t>
                </m:r>
              </m:oMath>
            </m:oMathPara>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FF7B6C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xy</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44.4</m:t>
                </m:r>
              </m:oMath>
            </m:oMathPara>
          </w:p>
        </w:tc>
      </w:tr>
    </w:tbl>
    <w:p w14:paraId="4DAF8236">
      <w:pPr>
        <w:spacing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1B8BA7FB">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Tính trung bình:</w:t>
      </w:r>
    </w:p>
    <w:p w14:paraId="03D9F321">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15</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3</m:t>
        </m:r>
      </m:oMath>
    </w:p>
    <w:p w14:paraId="46052783">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12.6</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2.52</m:t>
        </m:r>
      </m:oMath>
    </w:p>
    <w:p w14:paraId="0A2E56B4">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e>
        </m:ba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55</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11</m:t>
        </m:r>
      </m:oMath>
    </w:p>
    <w:p w14:paraId="294632CC">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r>
              <m:rPr>
                <m:nor/>
              </m:rPr>
              <w:rPr>
                <w:rFonts w:hint="default" w:ascii="Times New Roman" w:hAnsi="Times New Roman" w:cs="Times New Roman"/>
                <w:b w:val="0"/>
                <w:bCs w:val="0"/>
                <w:i/>
                <w:color w:val="000000" w:themeColor="text1"/>
                <w:sz w:val="26"/>
                <w:szCs w:val="26"/>
                <w14:textFill>
                  <w14:solidFill>
                    <w14:schemeClr w14:val="tx1"/>
                  </w14:solidFill>
                </w14:textFill>
              </w:rPr>
              <m:t>xy</m:t>
            </m:r>
            <m:ctrlPr>
              <w:rPr>
                <w:rFonts w:hint="default" w:ascii="Cambria Math" w:hAnsi="Cambria Math" w:cs="Times New Roman"/>
                <w:b w:val="0"/>
                <w:bCs w:val="0"/>
                <w:color w:val="000000" w:themeColor="text1"/>
                <w:sz w:val="26"/>
                <w:szCs w:val="26"/>
                <w14:textFill>
                  <w14:solidFill>
                    <w14:schemeClr w14:val="tx1"/>
                  </w14:solidFill>
                </w14:textFill>
              </w:rPr>
            </m:ctrlPr>
          </m:e>
        </m:ba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44.4</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8.88</m:t>
        </m:r>
      </m:oMath>
    </w:p>
    <w:p w14:paraId="3705497F">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b) Hệ số dốc </w:t>
      </w: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oMath>
    </w:p>
    <w:p w14:paraId="06A45A54">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r>
                    <m:rPr>
                      <m:nor/>
                    </m:rPr>
                    <w:rPr>
                      <w:rFonts w:hint="default" w:ascii="Times New Roman" w:hAnsi="Times New Roman" w:cs="Times New Roman"/>
                      <w:b w:val="0"/>
                      <w:bCs w:val="0"/>
                      <w:i/>
                      <w:color w:val="000000" w:themeColor="text1"/>
                      <w:sz w:val="26"/>
                      <w:szCs w:val="26"/>
                      <w14:textFill>
                        <w14:solidFill>
                          <w14:schemeClr w14:val="tx1"/>
                        </w14:solidFill>
                      </w14:textFill>
                    </w:rPr>
                    <m:t>xy</m:t>
                  </m:r>
                  <m:ctrlPr>
                    <w:rPr>
                      <w:rFonts w:hint="default" w:ascii="Cambria Math" w:hAnsi="Cambria Math" w:cs="Times New Roman"/>
                      <w:b w:val="0"/>
                      <w:bCs w:val="0"/>
                      <w:color w:val="000000" w:themeColor="text1"/>
                      <w:sz w:val="26"/>
                      <w:szCs w:val="26"/>
                      <w14:textFill>
                        <w14:solidFill>
                          <w14:schemeClr w14:val="tx1"/>
                        </w14:solidFill>
                      </w14:textFill>
                    </w:rPr>
                  </m:ctrlPr>
                </m:e>
              </m:ba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num>
            <m:den>
              <m:bar>
                <m:barPr>
                  <m:pos m:val="top"/>
                  <m:ctrlPr>
                    <w:rPr>
                      <w:rFonts w:hint="default" w:ascii="Cambria Math" w:hAnsi="Cambria Math" w:cs="Times New Roman"/>
                      <w:b w:val="0"/>
                      <w:bCs w:val="0"/>
                      <w:color w:val="000000" w:themeColor="text1"/>
                      <w:sz w:val="26"/>
                      <w:szCs w:val="26"/>
                      <w14:textFill>
                        <w14:solidFill>
                          <w14:schemeClr w14:val="tx1"/>
                        </w14:solidFill>
                      </w14:textFill>
                    </w:rPr>
                  </m:ctrlPr>
                </m:barPr>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e>
              </m:ba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den>
          </m:f>
        </m:oMath>
      </m:oMathPara>
    </w:p>
    <w:p w14:paraId="3F20379B">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Tử số: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8.88 − 3 × 2.52 = 8.88 − 7.56 = 1.32</m:t>
        </m:r>
      </m:oMath>
    </w:p>
    <w:p w14:paraId="72FA1683">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Mẫu số: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11 − </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11 − 9 = 2</m:t>
        </m:r>
      </m:oMath>
    </w:p>
    <w:p w14:paraId="031FE5A0">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1.32</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0.66</m:t>
        </m:r>
      </m:oMath>
    </w:p>
    <w:p w14:paraId="1503F19A">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c) Hệ số chặn </w:t>
      </w: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m:t>
            </m:r>
            <m:ctrlPr>
              <w:rPr>
                <w:rFonts w:hint="default" w:ascii="Cambria Math" w:hAnsi="Cambria Math" w:cs="Times New Roman"/>
                <w:b w:val="0"/>
                <w:bCs w:val="0"/>
                <w:color w:val="000000" w:themeColor="text1"/>
                <w:sz w:val="26"/>
                <w:szCs w:val="26"/>
                <w14:textFill>
                  <w14:solidFill>
                    <w14:schemeClr w14:val="tx1"/>
                  </w14:solidFill>
                </w14:textFill>
              </w:rPr>
            </m:ctrlPr>
          </m:sub>
        </m:sSub>
      </m:oMath>
    </w:p>
    <w:p w14:paraId="3619E61E">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acc>
        </m:oMath>
      </m:oMathPara>
    </w:p>
    <w:p w14:paraId="7EC13E21">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2.52 − 0.66 × 3 = 2.52 − 1.98 = 0.54</m:t>
          </m:r>
        </m:oMath>
      </m:oMathPara>
    </w:p>
    <w:p w14:paraId="4B0907E8">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d) Phương trình hồi quy</w:t>
      </w:r>
    </w:p>
    <w:p w14:paraId="00BB14C6">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0.54 + 0.66</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m:oMathPara>
    </w:p>
    <w:p w14:paraId="7718B9F2">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e) Dự đoán</w:t>
      </w:r>
    </w:p>
    <w:p w14:paraId="33C12B89">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Tuần 7: </w:t>
      </w: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0.54 + 0.66 × 7 = 0.54 + 4.62 = 5.16</m:t>
        </m:r>
      </m:oMath>
    </w:p>
    <w:p w14:paraId="26B6969D">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Tuần 9: </w:t>
      </w: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0.54 + 0.66 × 9 = 0.54 + 5.94 = 6.48</m:t>
        </m:r>
      </m:oMath>
    </w:p>
    <w:p w14:paraId="66CFEB8A">
      <w:pPr>
        <w:pStyle w:val="2"/>
        <w:spacing w:before="360" w:after="160" w:line="36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C</w:t>
      </w:r>
      <w:r>
        <w:rPr>
          <w:rFonts w:hint="default" w:ascii="Times New Roman" w:hAnsi="Times New Roman" w:cs="Times New Roman"/>
          <w:b/>
          <w:bCs/>
          <w:color w:val="000000" w:themeColor="text1"/>
          <w:sz w:val="26"/>
          <w:szCs w:val="26"/>
          <w:lang w:val="vi-VN"/>
          <w14:textFill>
            <w14:solidFill>
              <w14:schemeClr w14:val="tx1"/>
            </w14:solidFill>
          </w14:textFill>
        </w:rPr>
        <w:t>ÂU</w:t>
      </w:r>
      <w:r>
        <w:rPr>
          <w:rFonts w:hint="default" w:ascii="Times New Roman" w:hAnsi="Times New Roman" w:eastAsia="Arial" w:cs="Times New Roman"/>
          <w:b/>
          <w:bCs/>
          <w:color w:val="000000" w:themeColor="text1"/>
          <w:sz w:val="26"/>
          <w:szCs w:val="26"/>
          <w14:textFill>
            <w14:solidFill>
              <w14:schemeClr w14:val="tx1"/>
            </w14:solidFill>
          </w14:textFill>
        </w:rPr>
        <w:t xml:space="preserve"> 2. TÍNH SAI SỐ DỰ ĐOÁN CỦA MÔ HÌNH HỒI QUY</w:t>
      </w:r>
    </w:p>
    <w:p w14:paraId="3BB6786A">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Mô hình: </w:t>
      </w: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0.54 + 0.66</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w:p>
    <w:p w14:paraId="51DD472F">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a) Tính </w:t>
      </w: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cho từng mẫu</w:t>
      </w:r>
    </w:p>
    <w:p w14:paraId="48C617BB">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0.54 + 0.66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oMath>
      </m:oMathPara>
    </w:p>
    <w:tbl>
      <w:tblPr>
        <w:tblStyle w:val="12"/>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000"/>
        <w:gridCol w:w="2000"/>
      </w:tblGrid>
      <w:tr w14:paraId="1031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3A686B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m:oMathPara>
          </w:p>
        </w:tc>
        <w:tc>
          <w:tcPr>
            <w:tcW w:w="4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7DA5C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Phép tính</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F14C64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oMath>
            </m:oMathPara>
          </w:p>
        </w:tc>
      </w:tr>
      <w:tr w14:paraId="1382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59ADEA0">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w:t>
            </w:r>
          </w:p>
        </w:tc>
        <w:tc>
          <w:tcPr>
            <w:tcW w:w="4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526870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0.54 + 0.66 × 1</m:t>
                </m:r>
              </m:oMath>
            </m:oMathPara>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C42217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1.20</w:t>
            </w:r>
          </w:p>
        </w:tc>
      </w:tr>
      <w:tr w14:paraId="33EC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D16350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w:t>
            </w:r>
          </w:p>
        </w:tc>
        <w:tc>
          <w:tcPr>
            <w:tcW w:w="4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5B77B9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0.54 + 0.66 × 2</m:t>
                </m:r>
              </m:oMath>
            </m:oMathPara>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9491110">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1.86</w:t>
            </w:r>
          </w:p>
        </w:tc>
      </w:tr>
      <w:tr w14:paraId="22B9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2482F0B">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w:t>
            </w:r>
          </w:p>
        </w:tc>
        <w:tc>
          <w:tcPr>
            <w:tcW w:w="4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5E37A1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0.54 + 0.66 × 3</m:t>
                </m:r>
              </m:oMath>
            </m:oMathPara>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1A4B92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2.52</w:t>
            </w:r>
          </w:p>
        </w:tc>
      </w:tr>
      <w:tr w14:paraId="12B6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74245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4</w:t>
            </w:r>
          </w:p>
        </w:tc>
        <w:tc>
          <w:tcPr>
            <w:tcW w:w="4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FCB159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0.54 + 0.66 × 4</m:t>
                </m:r>
              </m:oMath>
            </m:oMathPara>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441E06E">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3.18</w:t>
            </w:r>
          </w:p>
        </w:tc>
      </w:tr>
      <w:tr w14:paraId="43FC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96D1DE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5</w:t>
            </w:r>
          </w:p>
        </w:tc>
        <w:tc>
          <w:tcPr>
            <w:tcW w:w="4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9238FB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0.54 + 0.66 × 5</m:t>
                </m:r>
              </m:oMath>
            </m:oMathPara>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FD0CB8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3.84</w:t>
            </w:r>
          </w:p>
        </w:tc>
      </w:tr>
    </w:tbl>
    <w:p w14:paraId="516E7F6F">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b) Residual</w:t>
      </w:r>
    </w:p>
    <w:p w14:paraId="38C6D205">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e</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oMath>
      </m:oMathPara>
    </w:p>
    <w:tbl>
      <w:tblPr>
        <w:tblStyle w:val="12"/>
        <w:tblW w:w="8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1800"/>
        <w:gridCol w:w="3400"/>
      </w:tblGrid>
      <w:tr w14:paraId="260F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464700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m:oMathPara>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697A67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rPr>
                <w:rPr>
                  <w:rFonts w:hint="default" w:ascii="Times New Roman" w:hAnsi="Times New Roman" w:cs="Times New Roman"/>
                  <w:b w:val="0"/>
                  <w:bCs w:val="0"/>
                  <w:i/>
                  <w:color w:val="000000" w:themeColor="text1"/>
                  <w:sz w:val="26"/>
                  <w:szCs w:val="26"/>
                  <w14:textFill>
                    <w14:solidFill>
                      <w14:schemeClr w14:val="tx1"/>
                    </w14:solidFill>
                  </w14:textFill>
                </w:rPr>
                <m:t>y</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thực tế</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A78204">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oMath>
            </m:oMathPara>
          </w:p>
        </w:tc>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65AE791">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e</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oMath>
            </m:oMathPara>
          </w:p>
        </w:tc>
      </w:tr>
      <w:tr w14:paraId="2B27B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E782C5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57C82B4">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1.2</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2FE7F5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1.20</w:t>
            </w:r>
          </w:p>
        </w:tc>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F86973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1.2 − 1.20 = 0.00</m:t>
                </m:r>
              </m:oMath>
            </m:oMathPara>
          </w:p>
        </w:tc>
      </w:tr>
      <w:tr w14:paraId="1BB8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EA6147C">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824CA4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1.8</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858247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1.86</w:t>
            </w:r>
          </w:p>
        </w:tc>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C7195B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1.8 − 1.86 = −0.06</m:t>
                </m:r>
              </m:oMath>
            </m:oMathPara>
          </w:p>
        </w:tc>
      </w:tr>
      <w:tr w14:paraId="4B9F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A738BF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0483A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2.6</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C97C06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2.52</w:t>
            </w:r>
          </w:p>
        </w:tc>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1F8535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2.6 − 2.52 = 0.08</m:t>
                </m:r>
              </m:oMath>
            </m:oMathPara>
          </w:p>
        </w:tc>
      </w:tr>
      <w:tr w14:paraId="743A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CB2478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4</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235936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3.2</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323874">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3.18</w:t>
            </w:r>
          </w:p>
        </w:tc>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F660467">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3.2 − 3.18 = 0.02</m:t>
                </m:r>
              </m:oMath>
            </m:oMathPara>
          </w:p>
        </w:tc>
      </w:tr>
      <w:tr w14:paraId="19D4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26C6F8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5</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8A680C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3.8</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662D681">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3.84</w:t>
            </w:r>
          </w:p>
        </w:tc>
        <w:tc>
          <w:tcPr>
            <w:tcW w:w="3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599FA8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3.8 − 3.84 = −0.04</m:t>
                </m:r>
              </m:oMath>
            </m:oMathPara>
          </w:p>
        </w:tc>
      </w:tr>
    </w:tbl>
    <w:p w14:paraId="313EA97E">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c) Tổng bình phương sai số (SSE)</w:t>
      </w:r>
    </w:p>
    <w:p w14:paraId="7F0B7753">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SSE = </m:t>
          </m:r>
          <m:nary>
            <m:naryPr>
              <m:chr m:val="∑"/>
              <m:limLoc m:val="undOvr"/>
              <m:ctrlPr>
                <w:rPr>
                  <w:rFonts w:hint="default" w:ascii="Cambria Math" w:hAnsi="Cambria Math" w:cs="Times New Roman"/>
                  <w:b w:val="0"/>
                  <w:bCs w:val="0"/>
                  <w:color w:val="000000" w:themeColor="text1"/>
                  <w:sz w:val="26"/>
                  <w:szCs w:val="26"/>
                  <w14:textFill>
                    <w14:solidFill>
                      <w14:schemeClr w14:val="tx1"/>
                    </w14:solidFill>
                  </w14:textFill>
                </w:rPr>
              </m:ctrlPr>
            </m:naryPr>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m:t>
              </m:r>
              <m:ctrlPr>
                <w:rPr>
                  <w:rFonts w:hint="default" w:ascii="Cambria Math" w:hAnsi="Cambria Math" w:cs="Times New Roman"/>
                  <w:b w:val="0"/>
                  <w:bCs w:val="0"/>
                  <w:color w:val="000000" w:themeColor="text1"/>
                  <w:sz w:val="26"/>
                  <w:szCs w:val="26"/>
                  <w14:textFill>
                    <w14:solidFill>
                      <w14:schemeClr w14:val="tx1"/>
                    </w14:solidFill>
                  </w14:textFill>
                </w:rPr>
              </m:ctrlPr>
            </m:sub>
            <m:sup>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sup>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e>
          </m:nary>
        </m:oMath>
      </m:oMathPara>
    </w:p>
    <w:tbl>
      <w:tblPr>
        <w:tblStyle w:val="12"/>
        <w:tblW w:w="5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tblGrid>
      <w:tr w14:paraId="7B6D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F81613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e</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oMath>
            </m:oMathPara>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85C882B">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bSup>
                  <m:sSubSupPr>
                    <m:ctrlPr>
                      <w:rPr>
                        <w:rFonts w:hint="default" w:ascii="Cambria Math" w:hAnsi="Cambria Math" w:cs="Times New Roman"/>
                        <w:b w:val="0"/>
                        <w:bCs w:val="0"/>
                        <w:color w:val="000000" w:themeColor="text1"/>
                        <w:sz w:val="26"/>
                        <w:szCs w:val="26"/>
                        <w14:textFill>
                          <w14:solidFill>
                            <w14:schemeClr w14:val="tx1"/>
                          </w14:solidFill>
                        </w14:textFill>
                      </w:rPr>
                    </m:ctrlPr>
                  </m:sSubSupPr>
                  <m:e>
                    <m:r>
                      <m:rPr>
                        <m:nor/>
                      </m:rPr>
                      <w:rPr>
                        <w:rFonts w:hint="default" w:ascii="Times New Roman" w:hAnsi="Times New Roman" w:cs="Times New Roman"/>
                        <w:b w:val="0"/>
                        <w:bCs w:val="0"/>
                        <w:i/>
                        <w:color w:val="000000" w:themeColor="text1"/>
                        <w:sz w:val="26"/>
                        <w:szCs w:val="26"/>
                        <w14:textFill>
                          <w14:solidFill>
                            <w14:schemeClr w14:val="tx1"/>
                          </w14:solidFill>
                        </w14:textFill>
                      </w:rPr>
                      <m:t>e</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bSup>
              </m:oMath>
            </m:oMathPara>
          </w:p>
        </w:tc>
      </w:tr>
      <w:tr w14:paraId="0A7F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11459C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0.00</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BDCB8F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0.0000</w:t>
            </w:r>
          </w:p>
        </w:tc>
      </w:tr>
      <w:tr w14:paraId="6021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39654B4">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−0.06</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9BBBA2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0.0036</w:t>
            </w:r>
          </w:p>
        </w:tc>
      </w:tr>
      <w:tr w14:paraId="1531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BB2B0AC">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0.08</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A61B9E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0.0064</w:t>
            </w:r>
          </w:p>
        </w:tc>
      </w:tr>
      <w:tr w14:paraId="411E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7486467">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0.02</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83B671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0.0004</w:t>
            </w:r>
          </w:p>
        </w:tc>
      </w:tr>
      <w:tr w14:paraId="6516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F6C46C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−0.04</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A13B9CE">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0.0016</w:t>
            </w:r>
          </w:p>
        </w:tc>
      </w:tr>
      <w:tr w14:paraId="62FA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4ED959E">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SSE</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7A41E07">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0.012</w:t>
            </w:r>
          </w:p>
        </w:tc>
      </w:tr>
    </w:tbl>
    <w:p w14:paraId="5BA56B45">
      <w:pPr>
        <w:spacing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4F95C5F5">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SSE = 0 + 0.0036 + 0.0064 + 0.0004 + 0.0016 = 0.012</m:t>
          </m:r>
        </m:oMath>
      </m:oMathPara>
    </w:p>
    <w:p w14:paraId="16D6AE40">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d) Nhận xét</w:t>
      </w:r>
    </w:p>
    <w:p w14:paraId="5463AB0F">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SSE = 0.012</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rất nhỏ; các residual đều nằm trong khoảng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±0.08</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(so với </w:t>
      </w:r>
      <m:oMath>
        <m:r>
          <m:rPr>
            <m:nor/>
          </m:rPr>
          <w:rPr>
            <w:rFonts w:hint="default" w:ascii="Times New Roman" w:hAnsi="Times New Roman" w:cs="Times New Roman"/>
            <w:b w:val="0"/>
            <w:bCs w:val="0"/>
            <w:i/>
            <w:color w:val="000000" w:themeColor="text1"/>
            <w:sz w:val="26"/>
            <w:szCs w:val="26"/>
            <w14:textFill>
              <w14:solidFill>
                <w14:schemeClr w14:val="tx1"/>
              </w14:solidFill>
            </w14:textFill>
          </w:rPr>
          <m:t>y</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từ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1.2</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đến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3.8</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50CC0086">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Tổng residual: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0 − 0.06 + 0.08 + 0.02 − 0.04 = 0</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đúng tính chất của OLS.</w:t>
      </w:r>
    </w:p>
    <w:p w14:paraId="554D4E15">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Kết luận: mô hình khớp rất tốt với dữ liệu.</w:t>
      </w:r>
    </w:p>
    <w:p w14:paraId="3D053065">
      <w:pPr>
        <w:pStyle w:val="2"/>
        <w:spacing w:before="360" w:after="160" w:line="36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C</w:t>
      </w:r>
      <w:r>
        <w:rPr>
          <w:rFonts w:hint="default" w:ascii="Times New Roman" w:hAnsi="Times New Roman" w:cs="Times New Roman"/>
          <w:b/>
          <w:bCs/>
          <w:color w:val="000000" w:themeColor="text1"/>
          <w:sz w:val="26"/>
          <w:szCs w:val="26"/>
          <w:lang w:val="vi-VN"/>
          <w14:textFill>
            <w14:solidFill>
              <w14:schemeClr w14:val="tx1"/>
            </w14:solidFill>
          </w14:textFill>
        </w:rPr>
        <w:t xml:space="preserve">ÂU </w:t>
      </w:r>
      <w:r>
        <w:rPr>
          <w:rFonts w:hint="default" w:ascii="Times New Roman" w:hAnsi="Times New Roman" w:eastAsia="Arial" w:cs="Times New Roman"/>
          <w:b/>
          <w:bCs/>
          <w:color w:val="000000" w:themeColor="text1"/>
          <w:sz w:val="26"/>
          <w:szCs w:val="26"/>
          <w14:textFill>
            <w14:solidFill>
              <w14:schemeClr w14:val="tx1"/>
            </w14:solidFill>
          </w14:textFill>
        </w:rPr>
        <w:t>3. TÍNH MAE, MSE, RMSE</w:t>
      </w:r>
    </w:p>
    <w:p w14:paraId="70C7F0D6">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rPr>
          <w:rPr>
            <w:rFonts w:hint="default" w:ascii="Times New Roman" w:hAnsi="Times New Roman" w:cs="Times New Roman"/>
            <w:b w:val="0"/>
            <w:bCs w:val="0"/>
            <w:i/>
            <w:color w:val="000000" w:themeColor="text1"/>
            <w:sz w:val="26"/>
            <w:szCs w:val="26"/>
            <w14:textFill>
              <w14:solidFill>
                <w14:schemeClr w14:val="tx1"/>
              </w14:solidFill>
            </w14:textFill>
          </w:rPr>
          <m:t>n</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4</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1248D686">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a) Sai số tuyệt đối từng mẫu</w:t>
      </w:r>
    </w:p>
    <w:p w14:paraId="1FF49C2B">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tbl>
      <w:tblPr>
        <w:tblStyle w:val="1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500"/>
        <w:gridCol w:w="1300"/>
        <w:gridCol w:w="1700"/>
        <w:gridCol w:w="1700"/>
        <w:gridCol w:w="1826"/>
      </w:tblGrid>
      <w:tr w14:paraId="5419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7BBF97">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Mẫu</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7C8A26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rPr>
                <w:rPr>
                  <w:rFonts w:hint="default" w:ascii="Times New Roman" w:hAnsi="Times New Roman" w:cs="Times New Roman"/>
                  <w:b w:val="0"/>
                  <w:bCs w:val="0"/>
                  <w:i/>
                  <w:color w:val="000000" w:themeColor="text1"/>
                  <w:sz w:val="26"/>
                  <w:szCs w:val="26"/>
                  <w14:textFill>
                    <w14:solidFill>
                      <w14:schemeClr w14:val="tx1"/>
                    </w14:solidFill>
                  </w14:textFill>
                </w:rPr>
                <m:t>y</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thực tế</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18B78F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oMath>
            </m:oMathPara>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C9664C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oMath>
            </m:oMathPara>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5683B5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tc>
        <w:tc>
          <w:tcPr>
            <w:tcW w:w="1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6EE6064">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oMath>
            </m:oMathPara>
          </w:p>
        </w:tc>
      </w:tr>
      <w:tr w14:paraId="7CA8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A6B72FA">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37FF6C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80</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D7DE2B">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75</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ECCC920">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5</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1DE9E30">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5</w:t>
            </w:r>
          </w:p>
        </w:tc>
        <w:tc>
          <w:tcPr>
            <w:tcW w:w="1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F38CB0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25</w:t>
            </w:r>
          </w:p>
        </w:tc>
      </w:tr>
      <w:tr w14:paraId="4F8D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E55867">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B2359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75</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35E618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85</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A1901C0">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−10</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65B12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10</w:t>
            </w:r>
          </w:p>
        </w:tc>
        <w:tc>
          <w:tcPr>
            <w:tcW w:w="1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FFE263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100</w:t>
            </w:r>
          </w:p>
        </w:tc>
      </w:tr>
      <w:tr w14:paraId="292E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9607E3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3</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6EA91A5">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90</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E041AB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88</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A9429A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2D817F4">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w:t>
            </w:r>
          </w:p>
        </w:tc>
        <w:tc>
          <w:tcPr>
            <w:tcW w:w="1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09A862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4</w:t>
            </w:r>
          </w:p>
        </w:tc>
      </w:tr>
      <w:tr w14:paraId="70D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71EB8A1">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4</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D56D64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100</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5A5C56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95</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A3E7A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5</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B27C51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5</w:t>
            </w:r>
          </w:p>
        </w:tc>
        <w:tc>
          <w:tcPr>
            <w:tcW w:w="1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C9F853C">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25</w:t>
            </w:r>
          </w:p>
        </w:tc>
      </w:tr>
      <w:tr w14:paraId="5B4B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366FB1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Σ</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C40628">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D8E5A1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A7B697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E706D7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22</w:t>
            </w:r>
          </w:p>
        </w:tc>
        <w:tc>
          <w:tcPr>
            <w:tcW w:w="18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CD172B7">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154</w:t>
            </w:r>
          </w:p>
        </w:tc>
      </w:tr>
    </w:tbl>
    <w:p w14:paraId="40436529">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b) MAE</w:t>
      </w:r>
    </w:p>
    <w:p w14:paraId="7EE6865B">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MAE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den>
          </m:f>
          <m:nary>
            <m:naryPr>
              <m:chr m:val="∑"/>
              <m:limLoc m:val="undOvr"/>
              <m:ctrlPr>
                <w:rPr>
                  <w:rFonts w:hint="default" w:ascii="Cambria Math" w:hAnsi="Cambria Math" w:cs="Times New Roman"/>
                  <w:b w:val="0"/>
                  <w:bCs w:val="0"/>
                  <w:color w:val="000000" w:themeColor="text1"/>
                  <w:sz w:val="26"/>
                  <w:szCs w:val="26"/>
                  <w14:textFill>
                    <w14:solidFill>
                      <w14:schemeClr w14:val="tx1"/>
                    </w14:solidFill>
                  </w14:textFill>
                </w:rPr>
              </m:ctrlPr>
            </m:naryPr>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m:t>
              </m:r>
              <m:ctrlPr>
                <w:rPr>
                  <w:rFonts w:hint="default" w:ascii="Cambria Math" w:hAnsi="Cambria Math" w:cs="Times New Roman"/>
                  <w:b w:val="0"/>
                  <w:bCs w:val="0"/>
                  <w:color w:val="000000" w:themeColor="text1"/>
                  <w:sz w:val="26"/>
                  <w:szCs w:val="26"/>
                  <w14:textFill>
                    <w14:solidFill>
                      <w14:schemeClr w14:val="tx1"/>
                    </w14:solidFill>
                  </w14:textFill>
                </w:rPr>
              </m:ctrlPr>
            </m:sub>
            <m:sup>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sup>
            <m:e>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nary>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22</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5.5</m:t>
          </m:r>
        </m:oMath>
      </m:oMathPara>
    </w:p>
    <w:p w14:paraId="32903297">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c) MSE</w:t>
      </w:r>
    </w:p>
    <w:p w14:paraId="5C3F5A89">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MSE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den>
          </m:f>
          <m:nary>
            <m:naryPr>
              <m:chr m:val="∑"/>
              <m:limLoc m:val="undOvr"/>
              <m:ctrlPr>
                <w:rPr>
                  <w:rFonts w:hint="default" w:ascii="Cambria Math" w:hAnsi="Cambria Math" w:cs="Times New Roman"/>
                  <w:b w:val="0"/>
                  <w:bCs w:val="0"/>
                  <w:color w:val="000000" w:themeColor="text1"/>
                  <w:sz w:val="26"/>
                  <w:szCs w:val="26"/>
                  <w14:textFill>
                    <w14:solidFill>
                      <w14:schemeClr w14:val="tx1"/>
                    </w14:solidFill>
                  </w14:textFill>
                </w:rPr>
              </m:ctrlPr>
            </m:naryPr>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m:t>
              </m:r>
              <m:ctrlPr>
                <w:rPr>
                  <w:rFonts w:hint="default" w:ascii="Cambria Math" w:hAnsi="Cambria Math" w:cs="Times New Roman"/>
                  <w:b w:val="0"/>
                  <w:bCs w:val="0"/>
                  <w:color w:val="000000" w:themeColor="text1"/>
                  <w:sz w:val="26"/>
                  <w:szCs w:val="26"/>
                  <w14:textFill>
                    <w14:solidFill>
                      <w14:schemeClr w14:val="tx1"/>
                    </w14:solidFill>
                  </w14:textFill>
                </w:rPr>
              </m:ctrlPr>
            </m:sub>
            <m:sup>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sup>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e>
          </m:nary>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154</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38.5</m:t>
          </m:r>
        </m:oMath>
      </m:oMathPara>
    </w:p>
    <w:p w14:paraId="7F1E0D51">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d) RMSE</w:t>
      </w:r>
    </w:p>
    <w:p w14:paraId="6BBA1234">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RMSE = </m:t>
          </m:r>
          <m:rad>
            <m:radPr>
              <m:degHide m:val="1"/>
              <m:ctrlPr>
                <w:rPr>
                  <w:rFonts w:hint="default" w:ascii="Cambria Math" w:hAnsi="Cambria Math" w:cs="Times New Roman"/>
                  <w:b w:val="0"/>
                  <w:bCs w:val="0"/>
                  <w:color w:val="000000" w:themeColor="text1"/>
                  <w:sz w:val="26"/>
                  <w:szCs w:val="26"/>
                  <w14:textFill>
                    <w14:solidFill>
                      <w14:schemeClr w14:val="tx1"/>
                    </w14:solidFill>
                  </w14:textFill>
                </w:rPr>
              </m:ctrlPr>
            </m:radPr>
            <m:deg>
              <m:ctrlPr>
                <w:rPr>
                  <w:rFonts w:hint="default" w:ascii="Cambria Math" w:hAnsi="Cambria Math" w:cs="Times New Roman"/>
                  <w:b w:val="0"/>
                  <w:bCs w:val="0"/>
                  <w:color w:val="000000" w:themeColor="text1"/>
                  <w:sz w:val="26"/>
                  <w:szCs w:val="26"/>
                  <w14:textFill>
                    <w14:solidFill>
                      <w14:schemeClr w14:val="tx1"/>
                    </w14:solidFill>
                  </w14:textFill>
                </w:rPr>
              </m:ctrlPr>
            </m:deg>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MSE</m:t>
              </m:r>
              <m:ctrlPr>
                <w:rPr>
                  <w:rFonts w:hint="default" w:ascii="Cambria Math" w:hAnsi="Cambria Math" w:cs="Times New Roman"/>
                  <w:b w:val="0"/>
                  <w:bCs w:val="0"/>
                  <w:color w:val="000000" w:themeColor="text1"/>
                  <w:sz w:val="26"/>
                  <w:szCs w:val="26"/>
                  <w14:textFill>
                    <w14:solidFill>
                      <w14:schemeClr w14:val="tx1"/>
                    </w14:solidFill>
                  </w14:textFill>
                </w:rPr>
              </m:ctrlPr>
            </m:e>
          </m:ra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rad>
            <m:radPr>
              <m:degHide m:val="1"/>
              <m:ctrlPr>
                <w:rPr>
                  <w:rFonts w:hint="default" w:ascii="Cambria Math" w:hAnsi="Cambria Math" w:cs="Times New Roman"/>
                  <w:b w:val="0"/>
                  <w:bCs w:val="0"/>
                  <w:color w:val="000000" w:themeColor="text1"/>
                  <w:sz w:val="26"/>
                  <w:szCs w:val="26"/>
                  <w14:textFill>
                    <w14:solidFill>
                      <w14:schemeClr w14:val="tx1"/>
                    </w14:solidFill>
                  </w14:textFill>
                </w:rPr>
              </m:ctrlPr>
            </m:radPr>
            <m:deg>
              <m:ctrlPr>
                <w:rPr>
                  <w:rFonts w:hint="default" w:ascii="Cambria Math" w:hAnsi="Cambria Math" w:cs="Times New Roman"/>
                  <w:b w:val="0"/>
                  <w:bCs w:val="0"/>
                  <w:color w:val="000000" w:themeColor="text1"/>
                  <w:sz w:val="26"/>
                  <w:szCs w:val="26"/>
                  <w14:textFill>
                    <w14:solidFill>
                      <w14:schemeClr w14:val="tx1"/>
                    </w14:solidFill>
                  </w14:textFill>
                </w:rPr>
              </m:ctrlPr>
            </m:deg>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38.5</m:t>
              </m:r>
              <m:ctrlPr>
                <w:rPr>
                  <w:rFonts w:hint="default" w:ascii="Cambria Math" w:hAnsi="Cambria Math" w:cs="Times New Roman"/>
                  <w:b w:val="0"/>
                  <w:bCs w:val="0"/>
                  <w:color w:val="000000" w:themeColor="text1"/>
                  <w:sz w:val="26"/>
                  <w:szCs w:val="26"/>
                  <w14:textFill>
                    <w14:solidFill>
                      <w14:schemeClr w14:val="tx1"/>
                    </w14:solidFill>
                  </w14:textFill>
                </w:rPr>
              </m:ctrlPr>
            </m:e>
          </m:ra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6.205</m:t>
          </m:r>
        </m:oMath>
      </m:oMathPara>
    </w:p>
    <w:p w14:paraId="411C69A2">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e) Nhận xét</w:t>
      </w:r>
    </w:p>
    <w:p w14:paraId="6F639776">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Sai số trung bình khoảng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5.5</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đến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6.2</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điểm, trong khi giá trị thực từ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75</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đến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100</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(khoảng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6</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7%</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sai số ở mức khá nhỏ đến trung bình.</w:t>
      </w:r>
    </w:p>
    <w:p w14:paraId="58E767FB">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RMSE = 6.205&gt;MAE = 5.5</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vì phép bình phương khuếch đại sai số lớn ở mẫu 2 (</w:t>
      </w:r>
      <m:oMath>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rPr>
              <w:rPr>
                <w:rFonts w:hint="default" w:ascii="Times New Roman" w:hAnsi="Times New Roman" w:cs="Times New Roman"/>
                <w:b w:val="0"/>
                <w:bCs w:val="0"/>
                <w:i/>
                <w:color w:val="000000" w:themeColor="text1"/>
                <w:sz w:val="26"/>
                <w:szCs w:val="26"/>
                <w14:textFill>
                  <w14:solidFill>
                    <w14:schemeClr w14:val="tx1"/>
                  </w14:solidFill>
                </w14:textFill>
              </w:rPr>
              <m:t>e</m:t>
            </m:r>
            <m:ctrlPr>
              <w:rPr>
                <w:rFonts w:hint="default" w:ascii="Cambria Math" w:hAnsi="Cambria Math" w:cs="Times New Roman"/>
                <w:b w:val="0"/>
                <w:bCs w:val="0"/>
                <w:color w:val="000000" w:themeColor="text1"/>
                <w:sz w:val="26"/>
                <w:szCs w:val="26"/>
                <w14:textFill>
                  <w14:solidFill>
                    <w14:schemeClr w14:val="tx1"/>
                  </w14:solidFill>
                </w14:textFill>
              </w:rPr>
            </m:ctrlPr>
          </m:e>
        </m: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10</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541AB832">
      <w:pPr>
        <w:pStyle w:val="2"/>
        <w:spacing w:before="360" w:after="160" w:line="36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C</w:t>
      </w:r>
      <w:r>
        <w:rPr>
          <w:rFonts w:hint="default" w:ascii="Times New Roman" w:hAnsi="Times New Roman" w:cs="Times New Roman"/>
          <w:b/>
          <w:bCs/>
          <w:color w:val="000000" w:themeColor="text1"/>
          <w:sz w:val="26"/>
          <w:szCs w:val="26"/>
          <w:lang w:val="vi-VN"/>
          <w14:textFill>
            <w14:solidFill>
              <w14:schemeClr w14:val="tx1"/>
            </w14:solidFill>
          </w14:textFill>
        </w:rPr>
        <w:t>ÂU 4</w:t>
      </w:r>
      <w:r>
        <w:rPr>
          <w:rFonts w:hint="default" w:ascii="Times New Roman" w:hAnsi="Times New Roman" w:eastAsia="Arial" w:cs="Times New Roman"/>
          <w:b/>
          <w:bCs/>
          <w:color w:val="000000" w:themeColor="text1"/>
          <w:sz w:val="26"/>
          <w:szCs w:val="26"/>
          <w14:textFill>
            <w14:solidFill>
              <w14:schemeClr w14:val="tx1"/>
            </w14:solidFill>
          </w14:textFill>
        </w:rPr>
        <w:t>. TÍNH RELATIVE MSE VÀ HỆ SỐ BIẾN THIÊN CV</w:t>
      </w:r>
    </w:p>
    <w:p w14:paraId="5E6C5127">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a) Tính </w:t>
      </w:r>
      <m:oMath>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từ tập huấn luyện</w:t>
      </w:r>
    </w:p>
    <w:p w14:paraId="35A21488">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80 + 90 + 100 + 110 + 120</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500</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100</m:t>
          </m:r>
        </m:oMath>
      </m:oMathPara>
    </w:p>
    <w:p w14:paraId="235A9C9D">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b) Relative MSE (trên tập kiểm tra)</w:t>
      </w:r>
    </w:p>
    <w:p w14:paraId="5C2C7851">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RelMSE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den>
          </m:f>
        </m:oMath>
      </m:oMathPara>
    </w:p>
    <w:tbl>
      <w:tblPr>
        <w:tblStyle w:val="1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400"/>
        <w:gridCol w:w="1300"/>
        <w:gridCol w:w="2600"/>
        <w:gridCol w:w="2726"/>
      </w:tblGrid>
      <w:tr w14:paraId="3374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FD7419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Mẫu</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2AA2E8B">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rPr>
                <w:rPr>
                  <w:rFonts w:hint="default" w:ascii="Times New Roman" w:hAnsi="Times New Roman" w:cs="Times New Roman"/>
                  <w:b w:val="0"/>
                  <w:bCs w:val="0"/>
                  <w:i/>
                  <w:color w:val="000000" w:themeColor="text1"/>
                  <w:sz w:val="26"/>
                  <w:szCs w:val="26"/>
                  <w14:textFill>
                    <w14:solidFill>
                      <w14:schemeClr w14:val="tx1"/>
                    </w14:solidFill>
                  </w14:textFill>
                </w:rPr>
                <m:t>y</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thực tế</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32C4C4B">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oMath>
            </m:oMathPara>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F3FDE2B">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oMath>
            </m:oMathPara>
          </w:p>
        </w:tc>
        <w:tc>
          <w:tcPr>
            <w:tcW w:w="27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9D3DE5C">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oMath>
            </m:oMathPara>
          </w:p>
        </w:tc>
      </w:tr>
      <w:tr w14:paraId="7A18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E07C42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C442ACC">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80</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8D1E16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75</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3BED77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80 − 75</m:t>
                        </m:r>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25</m:t>
                </m:r>
              </m:oMath>
            </m:oMathPara>
          </w:p>
        </w:tc>
        <w:tc>
          <w:tcPr>
            <w:tcW w:w="27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27AAB56">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80 − 100</m:t>
                        </m:r>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400</m:t>
                </m:r>
              </m:oMath>
            </m:oMathPara>
          </w:p>
        </w:tc>
      </w:tr>
      <w:tr w14:paraId="176E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DAFA29F">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B18E47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75</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FAFFC0E">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85</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525B69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75 − 85</m:t>
                        </m:r>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100</m:t>
                </m:r>
              </m:oMath>
            </m:oMathPara>
          </w:p>
        </w:tc>
        <w:tc>
          <w:tcPr>
            <w:tcW w:w="27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BED4A9B">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75 − 100</m:t>
                        </m:r>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625</m:t>
                </m:r>
              </m:oMath>
            </m:oMathPara>
          </w:p>
        </w:tc>
      </w:tr>
      <w:tr w14:paraId="37E2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43F7AD9">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Σ</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CAD081D">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F299E7E">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BD31E32">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125</w:t>
            </w:r>
          </w:p>
        </w:tc>
        <w:tc>
          <w:tcPr>
            <w:tcW w:w="27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195EB03">
            <w:pPr>
              <w:spacing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1025</w:t>
            </w:r>
          </w:p>
        </w:tc>
      </w:tr>
    </w:tbl>
    <w:p w14:paraId="5C9D50BD">
      <w:pPr>
        <w:spacing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2539106A">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RelMSE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125</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1025</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0.122</m:t>
          </m:r>
        </m:oMath>
      </m:oMathPara>
    </w:p>
    <w:p w14:paraId="1378DA0D">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c) Hệ số biến thiên CV</w:t>
      </w:r>
    </w:p>
    <w:p w14:paraId="367B1173">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CV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RMSE</m:t>
              </m:r>
              <m:ctrlPr>
                <w:rPr>
                  <w:rFonts w:hint="default" w:ascii="Cambria Math" w:hAnsi="Cambria Math" w:cs="Times New Roman"/>
                  <w:b w:val="0"/>
                  <w:bCs w:val="0"/>
                  <w:color w:val="000000" w:themeColor="text1"/>
                  <w:sz w:val="26"/>
                  <w:szCs w:val="26"/>
                  <w14:textFill>
                    <w14:solidFill>
                      <w14:schemeClr w14:val="tx1"/>
                    </w14:solidFill>
                  </w14:textFill>
                </w:rPr>
              </m:ctrlPr>
            </m:num>
            <m:den>
              <m:acc>
                <m:accPr>
                  <m:chr m:val="‾"/>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ctrlPr>
                <w:rPr>
                  <w:rFonts w:hint="default" w:ascii="Cambria Math" w:hAnsi="Cambria Math" w:cs="Times New Roman"/>
                  <w:b w:val="0"/>
                  <w:bCs w:val="0"/>
                  <w:color w:val="000000" w:themeColor="text1"/>
                  <w:sz w:val="26"/>
                  <w:szCs w:val="26"/>
                  <w14:textFill>
                    <w14:solidFill>
                      <w14:schemeClr w14:val="tx1"/>
                    </w14:solidFill>
                  </w14:textFill>
                </w:rPr>
              </m:ctrlPr>
            </m:den>
          </m:f>
        </m:oMath>
      </m:oMathPara>
    </w:p>
    <w:p w14:paraId="797347C5">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MSE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125</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62.5</m:t>
        </m:r>
      </m:oMath>
    </w:p>
    <w:p w14:paraId="6DAF4273">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RMSE = </m:t>
        </m:r>
        <m:rad>
          <m:radPr>
            <m:degHide m:val="1"/>
            <m:ctrlPr>
              <w:rPr>
                <w:rFonts w:hint="default" w:ascii="Cambria Math" w:hAnsi="Cambria Math" w:cs="Times New Roman"/>
                <w:b w:val="0"/>
                <w:bCs w:val="0"/>
                <w:color w:val="000000" w:themeColor="text1"/>
                <w:sz w:val="26"/>
                <w:szCs w:val="26"/>
                <w14:textFill>
                  <w14:solidFill>
                    <w14:schemeClr w14:val="tx1"/>
                  </w14:solidFill>
                </w14:textFill>
              </w:rPr>
            </m:ctrlPr>
          </m:radPr>
          <m:deg>
            <m:ctrlPr>
              <w:rPr>
                <w:rFonts w:hint="default" w:ascii="Cambria Math" w:hAnsi="Cambria Math" w:cs="Times New Roman"/>
                <w:b w:val="0"/>
                <w:bCs w:val="0"/>
                <w:color w:val="000000" w:themeColor="text1"/>
                <w:sz w:val="26"/>
                <w:szCs w:val="26"/>
                <w14:textFill>
                  <w14:solidFill>
                    <w14:schemeClr w14:val="tx1"/>
                  </w14:solidFill>
                </w14:textFill>
              </w:rPr>
            </m:ctrlPr>
          </m:deg>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62.5</m:t>
            </m:r>
            <m:ctrlPr>
              <w:rPr>
                <w:rFonts w:hint="default" w:ascii="Cambria Math" w:hAnsi="Cambria Math" w:cs="Times New Roman"/>
                <w:b w:val="0"/>
                <w:bCs w:val="0"/>
                <w:color w:val="000000" w:themeColor="text1"/>
                <w:sz w:val="26"/>
                <w:szCs w:val="26"/>
                <w14:textFill>
                  <w14:solidFill>
                    <w14:schemeClr w14:val="tx1"/>
                  </w14:solidFill>
                </w14:textFill>
              </w:rPr>
            </m:ctrlPr>
          </m:e>
        </m:ra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7.906</m:t>
        </m:r>
      </m:oMath>
    </w:p>
    <w:p w14:paraId="28747485">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CV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7.906</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100</m:t>
            </m:r>
            <m:ctrlPr>
              <w:rPr>
                <w:rFonts w:hint="default" w:ascii="Cambria Math" w:hAnsi="Cambria Math" w:cs="Times New Roman"/>
                <w:b w:val="0"/>
                <w:bCs w:val="0"/>
                <w:color w:val="000000" w:themeColor="text1"/>
                <w:sz w:val="26"/>
                <w:szCs w:val="26"/>
                <w14:textFill>
                  <w14:solidFill>
                    <w14:schemeClr w14:val="tx1"/>
                  </w14:solidFill>
                </w14:textFill>
              </w:rPr>
            </m:ctrlPr>
          </m:den>
        </m:f>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0.079 </m:t>
        </m:r>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7.9%</m:t>
            </m:r>
            <m:ctrlPr>
              <w:rPr>
                <w:rFonts w:hint="default" w:ascii="Cambria Math" w:hAnsi="Cambria Math" w:cs="Times New Roman"/>
                <w:b w:val="0"/>
                <w:bCs w:val="0"/>
                <w:color w:val="000000" w:themeColor="text1"/>
                <w:sz w:val="26"/>
                <w:szCs w:val="26"/>
                <w14:textFill>
                  <w14:solidFill>
                    <w14:schemeClr w14:val="tx1"/>
                  </w14:solidFill>
                </w14:textFill>
              </w:rPr>
            </m:ctrlPr>
          </m:e>
        </m:d>
      </m:oMath>
    </w:p>
    <w:p w14:paraId="0C0BF588">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d) Nhận xét</w:t>
      </w:r>
    </w:p>
    <w:p w14:paraId="6C6614BE">
      <w:pPr>
        <w:pStyle w:val="249"/>
        <w:numPr>
          <w:ilvl w:val="0"/>
          <w:numId w:val="0"/>
        </w:numPr>
        <w:spacing w:after="70" w:line="360" w:lineRule="auto"/>
        <w:ind w:left="270" w:leftChars="0"/>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RelMSE ≈ 0.122&lt;1</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mô hình tốt hơn nhiều so với việc luôn dự đoán bằng trung bình (sai số chỉ bằng khoảng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12%</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7FFD2394">
      <w:pPr>
        <w:pStyle w:val="249"/>
        <w:numPr>
          <w:ilvl w:val="0"/>
          <w:numId w:val="0"/>
        </w:numPr>
        <w:spacing w:after="70" w:line="360" w:lineRule="auto"/>
        <w:ind w:left="270" w:leftChars="0"/>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CV ≈ 7.9%</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sai số điển hình chỉ khoảng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8%</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so với doanh số trung bình, độ chính xác khá tốt.</w:t>
      </w:r>
    </w:p>
    <w:p w14:paraId="4DDB0104">
      <w:pPr>
        <w:pStyle w:val="2"/>
        <w:spacing w:before="360" w:after="160" w:line="360" w:lineRule="auto"/>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C</w:t>
      </w:r>
      <w:r>
        <w:rPr>
          <w:rFonts w:hint="default" w:ascii="Times New Roman" w:hAnsi="Times New Roman" w:cs="Times New Roman"/>
          <w:b/>
          <w:bCs/>
          <w:color w:val="000000" w:themeColor="text1"/>
          <w:sz w:val="26"/>
          <w:szCs w:val="26"/>
          <w:lang w:val="vi-VN"/>
          <w14:textFill>
            <w14:solidFill>
              <w14:schemeClr w14:val="tx1"/>
            </w14:solidFill>
          </w14:textFill>
        </w:rPr>
        <w:t>ÂU</w:t>
      </w:r>
      <w:r>
        <w:rPr>
          <w:rFonts w:hint="default" w:ascii="Times New Roman" w:hAnsi="Times New Roman" w:eastAsia="Arial" w:cs="Times New Roman"/>
          <w:b/>
          <w:bCs/>
          <w:color w:val="000000" w:themeColor="text1"/>
          <w:sz w:val="26"/>
          <w:szCs w:val="26"/>
          <w14:textFill>
            <w14:solidFill>
              <w14:schemeClr w14:val="tx1"/>
            </w14:solidFill>
          </w14:textFill>
        </w:rPr>
        <w:t xml:space="preserve"> 5. HỒI QUY TUYẾN TÍNH DẠNG MA TRẬN</w:t>
      </w:r>
    </w:p>
    <w:p w14:paraId="51FBFDF0">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Mô hình: </w:t>
      </w: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với </w:t>
      </w:r>
      <m:oMath>
        <m:r>
          <m:rPr>
            <m:nor/>
          </m:rPr>
          <w:rPr>
            <w:rFonts w:hint="default" w:ascii="Times New Roman" w:hAnsi="Times New Roman" w:cs="Times New Roman"/>
            <w:b w:val="0"/>
            <w:bCs w:val="0"/>
            <w:i/>
            <w:color w:val="000000" w:themeColor="text1"/>
            <w:sz w:val="26"/>
            <w:szCs w:val="26"/>
            <w14:textFill>
              <w14:solidFill>
                <w14:schemeClr w14:val="tx1"/>
              </w14:solidFill>
            </w14:textFill>
          </w:rPr>
          <m:t>n</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4</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316CE6CD">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a) Ma trận X (cột đầu là 1 cho bias)</w:t>
      </w:r>
    </w:p>
    <w:p w14:paraId="5F112EC7">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Mỗi hàng có dạng </w:t>
      </w:r>
      <m:oMath>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1, </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d>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49ED70CA">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rPr>
            <w:rPr>
              <w:rFonts w:hint="default" w:ascii="Times New Roman" w:hAnsi="Times New Roman" w:cs="Times New Roman"/>
              <w:b w:val="0"/>
              <w:bCs w:val="0"/>
              <w:i/>
              <w:color w:val="000000" w:themeColor="text1"/>
              <w:sz w:val="26"/>
              <w:szCs w:val="26"/>
              <w14:textFill>
                <w14:solidFill>
                  <w14:schemeClr w14:val="tx1"/>
                </w14:solidFill>
              </w14:textFill>
            </w:rPr>
            <m:t>X</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2"/>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0FD43BB7">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b) Vector Y</w:t>
      </w:r>
    </w:p>
    <w:p w14:paraId="56F3C70E">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r>
            <m:rPr>
              <m:nor/>
            </m:rPr>
            <w:rPr>
              <w:rFonts w:hint="default" w:ascii="Times New Roman" w:hAnsi="Times New Roman" w:cs="Times New Roman"/>
              <w:b w:val="0"/>
              <w:bCs w:val="0"/>
              <w:i/>
              <w:color w:val="000000" w:themeColor="text1"/>
              <w:sz w:val="26"/>
              <w:szCs w:val="26"/>
              <w14:textFill>
                <w14:solidFill>
                  <w14:schemeClr w14:val="tx1"/>
                </w14:solidFill>
              </w14:textFill>
            </w:rPr>
            <m:t>Y</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1"/>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8</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6D8B2E1B">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c) Tính </w:t>
      </w: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w:p>
    <w:p w14:paraId="01EA4942">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X</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2"/>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rPr>
                      <w:rPr>
                        <w:rFonts w:hint="default" w:ascii="Times New Roman" w:hAnsi="Times New Roman" w:cs="Times New Roman"/>
                        <w:b w:val="0"/>
                        <w:bCs w:val="0"/>
                        <w:i/>
                        <w:color w:val="000000" w:themeColor="text1"/>
                        <w:sz w:val="26"/>
                        <w:szCs w:val="26"/>
                        <w14:textFill>
                          <w14:solidFill>
                            <w14:schemeClr w14:val="tx1"/>
                          </w14:solidFill>
                        </w14:textFill>
                      </w:rPr>
                      <m:t>n</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1E88CC43">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rPr>
          <w:rPr>
            <w:rFonts w:hint="default" w:ascii="Times New Roman" w:hAnsi="Times New Roman" w:cs="Times New Roman"/>
            <w:b w:val="0"/>
            <w:bCs w:val="0"/>
            <w:i/>
            <w:color w:val="000000" w:themeColor="text1"/>
            <w:sz w:val="26"/>
            <w:szCs w:val="26"/>
            <w14:textFill>
              <w14:solidFill>
                <w14:schemeClr w14:val="tx1"/>
              </w14:solidFill>
            </w14:textFill>
          </w:rPr>
          <m:t>n</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4</m:t>
        </m:r>
      </m:oMath>
    </w:p>
    <w:p w14:paraId="4D65F633">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 + 2 + 3 + 4 = 10</m:t>
        </m:r>
      </m:oMath>
    </w:p>
    <w:p w14:paraId="2F0D796D">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 + 4 + 9 + 16 = 30</m:t>
        </m:r>
      </m:oMath>
    </w:p>
    <w:p w14:paraId="5E93A8B2">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X</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2"/>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10</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10</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30</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67D2081E">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d) Tính </w:t>
      </w: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p>
        </m:sSup>
      </m:oMath>
    </w:p>
    <w:p w14:paraId="5E16AF48">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Công thức nghịch đảo ma trận 2×2:</w:t>
      </w:r>
    </w:p>
    <w:p w14:paraId="11FFD06D">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2"/>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rPr>
                          <w:rPr>
                            <w:rFonts w:hint="default" w:ascii="Times New Roman" w:hAnsi="Times New Roman" w:cs="Times New Roman"/>
                            <w:b w:val="0"/>
                            <w:bCs w:val="0"/>
                            <w:i/>
                            <w:color w:val="000000" w:themeColor="text1"/>
                            <w:sz w:val="26"/>
                            <w:szCs w:val="26"/>
                            <w14:textFill>
                              <w14:solidFill>
                                <w14:schemeClr w14:val="tx1"/>
                              </w14:solidFill>
                            </w14:textFill>
                          </w:rPr>
                          <m:t>b</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rPr>
                          <w:rPr>
                            <w:rFonts w:hint="default" w:ascii="Times New Roman" w:hAnsi="Times New Roman" w:cs="Times New Roman"/>
                            <w:b w:val="0"/>
                            <w:bCs w:val="0"/>
                            <w:i/>
                            <w:color w:val="000000" w:themeColor="text1"/>
                            <w:sz w:val="26"/>
                            <w:szCs w:val="26"/>
                            <w14:textFill>
                              <w14:solidFill>
                                <w14:schemeClr w14:val="tx1"/>
                              </w14:solidFill>
                            </w14:textFill>
                          </w:rPr>
                          <m:t>c</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rPr>
                          <w:rPr>
                            <w:rFonts w:hint="default" w:ascii="Times New Roman" w:hAnsi="Times New Roman" w:cs="Times New Roman"/>
                            <w:b w:val="0"/>
                            <w:bCs w:val="0"/>
                            <w:i/>
                            <w:color w:val="000000" w:themeColor="text1"/>
                            <w:sz w:val="26"/>
                            <w:szCs w:val="26"/>
                            <w14:textFill>
                              <w14:solidFill>
                                <w14:schemeClr w14:val="tx1"/>
                              </w14:solidFill>
                            </w14:textFill>
                          </w:rPr>
                          <m:t>d</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rPr>
                <w:rPr>
                  <w:rFonts w:hint="default" w:ascii="Times New Roman" w:hAnsi="Times New Roman" w:cs="Times New Roman"/>
                  <w:b w:val="0"/>
                  <w:bCs w:val="0"/>
                  <w:i/>
                  <w:color w:val="000000" w:themeColor="text1"/>
                  <w:sz w:val="26"/>
                  <w:szCs w:val="26"/>
                  <w14:textFill>
                    <w14:solidFill>
                      <w14:schemeClr w14:val="tx1"/>
                    </w14:solidFill>
                  </w14:textFill>
                </w:rPr>
                <m:t>ad</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r>
                <m:rPr>
                  <m:nor/>
                </m:rPr>
                <w:rPr>
                  <w:rFonts w:hint="default" w:ascii="Times New Roman" w:hAnsi="Times New Roman" w:cs="Times New Roman"/>
                  <w:b w:val="0"/>
                  <w:bCs w:val="0"/>
                  <w:i/>
                  <w:color w:val="000000" w:themeColor="text1"/>
                  <w:sz w:val="26"/>
                  <w:szCs w:val="26"/>
                  <w14:textFill>
                    <w14:solidFill>
                      <w14:schemeClr w14:val="tx1"/>
                    </w14:solidFill>
                  </w14:textFill>
                </w:rPr>
                <m:t>bc</m:t>
              </m:r>
              <m:ctrlPr>
                <w:rPr>
                  <w:rFonts w:hint="default" w:ascii="Cambria Math" w:hAnsi="Cambria Math" w:cs="Times New Roman"/>
                  <w:b w:val="0"/>
                  <w:bCs w:val="0"/>
                  <w:color w:val="000000" w:themeColor="text1"/>
                  <w:sz w:val="26"/>
                  <w:szCs w:val="26"/>
                  <w14:textFill>
                    <w14:solidFill>
                      <w14:schemeClr w14:val="tx1"/>
                    </w14:solidFill>
                  </w14:textFill>
                </w:rPr>
              </m:ctrlPr>
            </m:den>
          </m:f>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2"/>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rPr>
                      <w:rPr>
                        <w:rFonts w:hint="default" w:ascii="Times New Roman" w:hAnsi="Times New Roman" w:cs="Times New Roman"/>
                        <w:b w:val="0"/>
                        <w:bCs w:val="0"/>
                        <w:i/>
                        <w:color w:val="000000" w:themeColor="text1"/>
                        <w:sz w:val="26"/>
                        <w:szCs w:val="26"/>
                        <w14:textFill>
                          <w14:solidFill>
                            <w14:schemeClr w14:val="tx1"/>
                          </w14:solidFill>
                        </w14:textFill>
                      </w:rPr>
                      <m:t>d</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b</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c</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475C53E0">
      <w:pPr>
        <w:pStyle w:val="249"/>
        <w:numPr>
          <w:ilvl w:val="0"/>
          <w:numId w:val="12"/>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det = 4 × 30 − 10 × 10 = 120 − 100 = 20</m:t>
        </m:r>
      </m:oMath>
    </w:p>
    <w:p w14:paraId="75C6F1A6">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f>
            <m:fPr>
              <m:ctrlPr>
                <w:rPr>
                  <w:rFonts w:hint="default" w:ascii="Cambria Math" w:hAnsi="Cambria Math" w:cs="Times New Roman"/>
                  <w:b w:val="0"/>
                  <w:bCs w:val="0"/>
                  <w:color w:val="000000" w:themeColor="text1"/>
                  <w:sz w:val="26"/>
                  <w:szCs w:val="26"/>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20</m:t>
              </m:r>
              <m:ctrlPr>
                <w:rPr>
                  <w:rFonts w:hint="default" w:ascii="Cambria Math" w:hAnsi="Cambria Math" w:cs="Times New Roman"/>
                  <w:b w:val="0"/>
                  <w:bCs w:val="0"/>
                  <w:color w:val="000000" w:themeColor="text1"/>
                  <w:sz w:val="26"/>
                  <w:szCs w:val="26"/>
                  <w14:textFill>
                    <w14:solidFill>
                      <w14:schemeClr w14:val="tx1"/>
                    </w14:solidFill>
                  </w14:textFill>
                </w:rPr>
              </m:ctrlPr>
            </m:den>
          </m:f>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2"/>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30</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−10</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−10</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4</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2"/>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1.5</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m:t>
                    </m:r>
                    <m:ctrlPr>
                      <w:rPr>
                        <w:rFonts w:hint="default" w:ascii="Cambria Math" w:hAnsi="Cambria Math" w:cs="Times New Roman"/>
                        <w:b w:val="0"/>
                        <w:bCs w:val="0"/>
                        <w:color w:val="000000" w:themeColor="text1"/>
                        <w:sz w:val="26"/>
                        <w:szCs w:val="26"/>
                        <w14:textFill>
                          <w14:solidFill>
                            <w14:schemeClr w14:val="tx1"/>
                          </w14:solidFill>
                        </w14:textFill>
                      </w:rPr>
                    </m:ctrlPr>
                  </m:e>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0.2</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32F2B636">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e) Tính vector hệ số </w:t>
      </w:r>
      <m:oMath>
        <m:r>
          <m:rPr>
            <m:nor/>
          </m:rPr>
          <w:rPr>
            <w:rFonts w:hint="default" w:ascii="Times New Roman" w:hAnsi="Times New Roman" w:cs="Times New Roman"/>
            <w:b w:val="0"/>
            <w:bCs w:val="0"/>
            <w:i/>
            <w:color w:val="000000" w:themeColor="text1"/>
            <w:sz w:val="26"/>
            <w:szCs w:val="26"/>
            <w14:textFill>
              <w14:solidFill>
                <w14:schemeClr w14:val="tx1"/>
              </w14:solidFill>
            </w14:textFill>
          </w:rPr>
          <m:t>a</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d>
            <m:ctrlPr>
              <w:rPr>
                <w:rFonts w:hint="default" w:ascii="Cambria Math" w:hAnsi="Cambria Math" w:cs="Times New Roman"/>
                <w:b w:val="0"/>
                <w:bCs w:val="0"/>
                <w:color w:val="000000" w:themeColor="text1"/>
                <w:sz w:val="26"/>
                <w:szCs w:val="26"/>
                <w14:textFill>
                  <w14:solidFill>
                    <w14:schemeClr w14:val="tx1"/>
                  </w14:solidFill>
                </w14:textFill>
              </w:rPr>
            </m:ctrlPr>
          </m:e>
          <m:sup>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p>
        </m:sSup>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Y</m:t>
        </m:r>
      </m:oMath>
    </w:p>
    <w:p w14:paraId="52DCD72B">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T</w:t>
      </w: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ính </w:t>
      </w: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Y</m:t>
        </m:r>
      </m:oMath>
    </w:p>
    <w:p w14:paraId="32A2100C">
      <w:pPr>
        <w:pStyle w:val="249"/>
        <w:numPr>
          <w:ilvl w:val="0"/>
          <w:numId w:val="0"/>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left"/>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y</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 + 3 + 4 + 8 = 16</m:t>
          </m:r>
        </m:oMath>
      </m:oMathPara>
    </w:p>
    <w:p w14:paraId="0D9639CD">
      <w:pPr>
        <w:pStyle w:val="249"/>
        <w:numPr>
          <w:ilvl w:val="0"/>
          <w:numId w:val="0"/>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left"/>
        </m:oMathParaP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xy</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 × 1 + 2 × 3 + 3 × 4 + 4 × 8 = 1 + 6 + 12 + 32 = 51</m:t>
          </m:r>
        </m:oMath>
      </m:oMathPara>
    </w:p>
    <w:p w14:paraId="59FDB54E">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left"/>
        </m:oMathParaPr>
        <m:oMath>
          <m:sSup>
            <m:sSupPr>
              <m:ctrlPr>
                <w:rPr>
                  <w:rFonts w:hint="default" w:ascii="Cambria Math" w:hAnsi="Cambria Math" w:cs="Times New Roman"/>
                  <w:b w:val="0"/>
                  <w:bCs w:val="0"/>
                  <w:color w:val="000000" w:themeColor="text1"/>
                  <w:sz w:val="26"/>
                  <w:szCs w:val="26"/>
                  <w14:textFill>
                    <w14:solidFill>
                      <w14:schemeClr w14:val="tx1"/>
                    </w14:solidFill>
                  </w14:textFill>
                </w:rPr>
              </m:ctrlPr>
            </m:sSupPr>
            <m:e>
              <m:r>
                <m:rPr>
                  <m:nor/>
                </m:rPr>
                <w:rPr>
                  <w:rFonts w:hint="default" w:ascii="Times New Roman" w:hAnsi="Times New Roman" w:cs="Times New Roman"/>
                  <w:b w:val="0"/>
                  <w:bCs w:val="0"/>
                  <w:i/>
                  <w:color w:val="000000" w:themeColor="text1"/>
                  <w:sz w:val="26"/>
                  <w:szCs w:val="26"/>
                  <w14:textFill>
                    <w14:solidFill>
                      <w14:schemeClr w14:val="tx1"/>
                    </w14:solidFill>
                  </w14:textFill>
                </w:rPr>
                <m:t>X</m:t>
              </m:r>
              <m:ctrlPr>
                <w:rPr>
                  <w:rFonts w:hint="default" w:ascii="Cambria Math" w:hAnsi="Cambria Math" w:cs="Times New Roman"/>
                  <w:b w:val="0"/>
                  <w:bCs w:val="0"/>
                  <w:color w:val="000000" w:themeColor="text1"/>
                  <w:sz w:val="26"/>
                  <w:szCs w:val="26"/>
                  <w14:textFill>
                    <w14:solidFill>
                      <w14:schemeClr w14:val="tx1"/>
                    </w14:solidFill>
                  </w14:textFill>
                </w:rPr>
              </m:ctrlPr>
            </m:e>
            <m:sup>
              <m:r>
                <m:rPr>
                  <m:nor/>
                </m:rPr>
                <w:rPr>
                  <w:rFonts w:hint="default" w:ascii="Times New Roman" w:hAnsi="Times New Roman" w:cs="Times New Roman"/>
                  <w:b w:val="0"/>
                  <w:bCs w:val="0"/>
                  <w:i/>
                  <w:color w:val="000000" w:themeColor="text1"/>
                  <w:sz w:val="26"/>
                  <w:szCs w:val="26"/>
                  <w14:textFill>
                    <w14:solidFill>
                      <w14:schemeClr w14:val="tx1"/>
                    </w14:solidFill>
                  </w14:textFill>
                </w:rPr>
                <m:t>T</m:t>
              </m:r>
              <m:ctrlPr>
                <w:rPr>
                  <w:rFonts w:hint="default" w:ascii="Cambria Math" w:hAnsi="Cambria Math" w:cs="Times New Roman"/>
                  <w:b w:val="0"/>
                  <w:bCs w:val="0"/>
                  <w:color w:val="000000" w:themeColor="text1"/>
                  <w:sz w:val="26"/>
                  <w:szCs w:val="26"/>
                  <w14:textFill>
                    <w14:solidFill>
                      <w14:schemeClr w14:val="tx1"/>
                    </w14:solidFill>
                  </w14:textFill>
                </w:rPr>
              </m:ctrlPr>
            </m:sup>
          </m:sSup>
          <m:r>
            <m:rPr>
              <m:nor/>
            </m:rPr>
            <w:rPr>
              <w:rFonts w:hint="default" w:ascii="Times New Roman" w:hAnsi="Times New Roman" w:cs="Times New Roman"/>
              <w:b w:val="0"/>
              <w:bCs w:val="0"/>
              <w:i/>
              <w:color w:val="000000" w:themeColor="text1"/>
              <w:sz w:val="26"/>
              <w:szCs w:val="26"/>
              <w14:textFill>
                <w14:solidFill>
                  <w14:schemeClr w14:val="tx1"/>
                </w14:solidFill>
              </w14:textFill>
            </w:rPr>
            <m:t>Y</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1"/>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r>
                      <m:rPr>
                        <m:nor/>
                      </m:rPr>
                      <w:rPr>
                        <w:rFonts w:hint="default" w:ascii="Times New Roman" w:hAnsi="Times New Roman" w:cs="Times New Roman"/>
                        <w:b w:val="0"/>
                        <w:bCs w:val="0"/>
                        <w:i/>
                        <w:color w:val="000000" w:themeColor="text1"/>
                        <w:sz w:val="26"/>
                        <w:szCs w:val="26"/>
                        <w14:textFill>
                          <w14:solidFill>
                            <w14:schemeClr w14:val="tx1"/>
                          </w14:solidFill>
                        </w14:textFill>
                      </w:rPr>
                      <m:t>xy</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1"/>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16</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51</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391517A5">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N</w:t>
      </w:r>
      <w:r>
        <w:rPr>
          <w:rFonts w:hint="default" w:ascii="Times New Roman" w:hAnsi="Times New Roman" w:eastAsia="Arial" w:cs="Times New Roman"/>
          <w:b w:val="0"/>
          <w:bCs w:val="0"/>
          <w:color w:val="000000" w:themeColor="text1"/>
          <w:sz w:val="26"/>
          <w:szCs w:val="26"/>
          <w14:textFill>
            <w14:solidFill>
              <w14:schemeClr w14:val="tx1"/>
            </w14:solidFill>
          </w14:textFill>
        </w:rPr>
        <w:t>hân ma trận</w:t>
      </w:r>
    </w:p>
    <w:p w14:paraId="28296E70">
      <w:pPr>
        <w:pStyle w:val="249"/>
        <w:numPr>
          <w:ilvl w:val="0"/>
          <w:numId w:val="0"/>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left"/>
        </m:oMathParaP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1.5 × 16 + </m:t>
          </m:r>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m:t>
              </m:r>
              <m:ctrlPr>
                <w:rPr>
                  <w:rFonts w:hint="default" w:ascii="Cambria Math" w:hAnsi="Cambria Math" w:cs="Times New Roman"/>
                  <w:b w:val="0"/>
                  <w:bCs w:val="0"/>
                  <w:color w:val="000000" w:themeColor="text1"/>
                  <w:sz w:val="26"/>
                  <w:szCs w:val="26"/>
                  <w14:textFill>
                    <w14:solidFill>
                      <w14:schemeClr w14:val="tx1"/>
                    </w14:solidFill>
                  </w14:textFill>
                </w:rPr>
              </m:ctrlPr>
            </m:e>
          </m: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51 = 24 − 25.5 = −1.5</m:t>
          </m:r>
        </m:oMath>
      </m:oMathPara>
    </w:p>
    <w:p w14:paraId="026A8D27">
      <w:pPr>
        <w:pStyle w:val="249"/>
        <w:numPr>
          <w:ilvl w:val="0"/>
          <w:numId w:val="0"/>
        </w:numPr>
        <w:spacing w:after="7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left"/>
        </m:oMathParaP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sepChr m:val=""/>
              <m:ctrlPr>
                <w:rPr>
                  <w:rFonts w:hint="default" w:ascii="Cambria Math" w:hAnsi="Cambria Math" w:cs="Times New Roman"/>
                  <w:b w:val="0"/>
                  <w:bCs w:val="0"/>
                  <w:color w:val="000000" w:themeColor="text1"/>
                  <w:sz w:val="26"/>
                  <w:szCs w:val="26"/>
                  <w14:textFill>
                    <w14:solidFill>
                      <w14:schemeClr w14:val="tx1"/>
                    </w14:solidFill>
                  </w14:textFill>
                </w:rPr>
              </m:ctrlPr>
            </m:dP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−0.5</m:t>
              </m:r>
              <m:ctrlPr>
                <w:rPr>
                  <w:rFonts w:hint="default" w:ascii="Cambria Math" w:hAnsi="Cambria Math" w:cs="Times New Roman"/>
                  <w:b w:val="0"/>
                  <w:bCs w:val="0"/>
                  <w:color w:val="000000" w:themeColor="text1"/>
                  <w:sz w:val="26"/>
                  <w:szCs w:val="26"/>
                  <w14:textFill>
                    <w14:solidFill>
                      <w14:schemeClr w14:val="tx1"/>
                    </w14:solidFill>
                  </w14:textFill>
                </w:rPr>
              </m:ctrlPr>
            </m:e>
          </m: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16 + 0.2 × 51 = −8 + 10.2 = 2.2</m:t>
          </m:r>
        </m:oMath>
      </m:oMathPara>
    </w:p>
    <w:p w14:paraId="491AE281">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left"/>
        </m:oMathParaPr>
        <m:oMath>
          <m:r>
            <m:rPr>
              <m:nor/>
            </m:rPr>
            <w:rPr>
              <w:rFonts w:hint="default" w:ascii="Times New Roman" w:hAnsi="Times New Roman" w:cs="Times New Roman"/>
              <w:b w:val="0"/>
              <w:bCs w:val="0"/>
              <w:i/>
              <w:color w:val="000000" w:themeColor="text1"/>
              <w:sz w:val="26"/>
              <w:szCs w:val="26"/>
              <w14:textFill>
                <w14:solidFill>
                  <w14:schemeClr w14:val="tx1"/>
                </w14:solidFill>
              </w14:textFill>
            </w:rPr>
            <m:t>a</m:t>
          </m:r>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1"/>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0</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mr>
                <m:mr>
                  <m:e>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a</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m:t>
                        </m:r>
                        <m:ctrlPr>
                          <w:rPr>
                            <w:rFonts w:hint="default" w:ascii="Cambria Math" w:hAnsi="Cambria Math" w:cs="Times New Roman"/>
                            <w:b w:val="0"/>
                            <w:bCs w:val="0"/>
                            <w:color w:val="000000" w:themeColor="text1"/>
                            <w:sz w:val="26"/>
                            <w:szCs w:val="26"/>
                            <w14:textFill>
                              <w14:solidFill>
                                <w14:schemeClr w14:val="tx1"/>
                              </w14:solidFill>
                            </w14:textFill>
                          </w:rPr>
                        </m:ctrlPr>
                      </m:sub>
                    </m:sSub>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m:t>
          </m:r>
          <m:d>
            <m:dPr>
              <m:begChr m:val="["/>
              <m:sepChr m:val=""/>
              <m:endChr m:val="]"/>
              <m:ctrlPr>
                <w:rPr>
                  <w:rFonts w:hint="default" w:ascii="Cambria Math" w:hAnsi="Cambria Math" w:cs="Times New Roman"/>
                  <w:b w:val="0"/>
                  <w:bCs w:val="0"/>
                  <w:color w:val="000000" w:themeColor="text1"/>
                  <w:sz w:val="26"/>
                  <w:szCs w:val="26"/>
                  <w14:textFill>
                    <w14:solidFill>
                      <w14:schemeClr w14:val="tx1"/>
                    </w14:solidFill>
                  </w14:textFill>
                </w:rPr>
              </m:ctrlPr>
            </m:dPr>
            <m:e>
              <m:m>
                <m:mPr>
                  <m:mcs>
                    <m:mc>
                      <m:mcPr>
                        <m:count m:val="1"/>
                        <m:mcJc m:val="center"/>
                      </m:mcPr>
                    </m:mc>
                  </m:mcs>
                  <m:plcHide m:val="1"/>
                  <m:ctrlPr>
                    <w:rPr>
                      <w:rFonts w:hint="default" w:ascii="Cambria Math" w:hAnsi="Cambria Math" w:cs="Times New Roman"/>
                      <w:b w:val="0"/>
                      <w:bCs w:val="0"/>
                      <w:color w:val="000000" w:themeColor="text1"/>
                      <w:sz w:val="26"/>
                      <w:szCs w:val="26"/>
                      <w14:textFill>
                        <w14:solidFill>
                          <w14:schemeClr w14:val="tx1"/>
                        </w14:solidFill>
                      </w14:textFill>
                    </w:rPr>
                  </m:ctrlPr>
                </m:mP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−1.5</m:t>
                    </m:r>
                    <m:ctrlPr>
                      <w:rPr>
                        <w:rFonts w:hint="default" w:ascii="Cambria Math" w:hAnsi="Cambria Math" w:cs="Times New Roman"/>
                        <w:b w:val="0"/>
                        <w:bCs w:val="0"/>
                        <w:color w:val="000000" w:themeColor="text1"/>
                        <w:sz w:val="26"/>
                        <w:szCs w:val="26"/>
                        <w14:textFill>
                          <w14:solidFill>
                            <w14:schemeClr w14:val="tx1"/>
                          </w14:solidFill>
                        </w14:textFill>
                      </w:rPr>
                    </m:ctrlPr>
                  </m:e>
                </m:mr>
                <m:mr>
                  <m:e>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2.2</m:t>
                    </m:r>
                    <m:ctrlPr>
                      <w:rPr>
                        <w:rFonts w:hint="default" w:ascii="Cambria Math" w:hAnsi="Cambria Math" w:cs="Times New Roman"/>
                        <w:b w:val="0"/>
                        <w:bCs w:val="0"/>
                        <w:color w:val="000000" w:themeColor="text1"/>
                        <w:sz w:val="26"/>
                        <w:szCs w:val="26"/>
                        <w14:textFill>
                          <w14:solidFill>
                            <w14:schemeClr w14:val="tx1"/>
                          </w14:solidFill>
                        </w14:textFill>
                      </w:rPr>
                    </m:ctrlPr>
                  </m:e>
                </m:mr>
              </m:m>
              <m:ctrlPr>
                <w:rPr>
                  <w:rFonts w:hint="default" w:ascii="Cambria Math" w:hAnsi="Cambria Math" w:cs="Times New Roman"/>
                  <w:b w:val="0"/>
                  <w:bCs w:val="0"/>
                  <w:color w:val="000000" w:themeColor="text1"/>
                  <w:sz w:val="26"/>
                  <w:szCs w:val="26"/>
                  <w14:textFill>
                    <w14:solidFill>
                      <w14:schemeClr w14:val="tx1"/>
                    </w14:solidFill>
                  </w14:textFill>
                </w:rPr>
              </m:ctrlPr>
            </m:e>
          </m:d>
        </m:oMath>
      </m:oMathPara>
    </w:p>
    <w:p w14:paraId="2E235551">
      <w:pPr>
        <w:pStyle w:val="3"/>
        <w:keepNext/>
        <w:spacing w:before="200" w:after="8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f) Phương trình hồi quy</w:t>
      </w:r>
    </w:p>
    <w:p w14:paraId="5A8267BF">
      <w:pPr>
        <w:spacing w:before="80" w:after="12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m:oMathPara>
        <m:oMathParaPr>
          <m:jc m:val="center"/>
        </m:oMathParaPr>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−1.5 + 2.2</m:t>
          </m:r>
          <m:r>
            <m:rPr>
              <m:nor/>
            </m:rPr>
            <w:rPr>
              <w:rFonts w:hint="default" w:ascii="Times New Roman" w:hAnsi="Times New Roman" w:cs="Times New Roman"/>
              <w:b w:val="0"/>
              <w:bCs w:val="0"/>
              <w:i/>
              <w:color w:val="000000" w:themeColor="text1"/>
              <w:sz w:val="26"/>
              <w:szCs w:val="26"/>
              <w14:textFill>
                <w14:solidFill>
                  <w14:schemeClr w14:val="tx1"/>
                </w14:solidFill>
              </w14:textFill>
            </w:rPr>
            <m:t>x</m:t>
          </m:r>
        </m:oMath>
      </m:oMathPara>
    </w:p>
    <w:p w14:paraId="6E318DDE">
      <w:pPr>
        <w:spacing w:after="100" w:line="360" w:lineRule="auto"/>
        <w:jc w:val="both"/>
        <w:rPr>
          <w:rFonts w:hint="default" w:ascii="Times New Roman" w:hAnsi="Times New Roman" w:eastAsia="Arial"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Kiểm tra:</w:t>
      </w:r>
    </w:p>
    <w:p w14:paraId="4CDF3E47">
      <w:pPr>
        <w:spacing w:after="100" w:line="360" w:lineRule="auto"/>
        <w:jc w:val="both"/>
        <w:rPr>
          <w:rFonts w:hint="default" w:hAnsi="Times New Roman" w:cs="Times New Roman"/>
          <w:b w:val="0"/>
          <w:bCs w:val="0"/>
          <w:i w:val="0"/>
          <w:color w:val="000000" w:themeColor="text1"/>
          <w:sz w:val="26"/>
          <w:szCs w:val="26"/>
          <w14:textFill>
            <w14:solidFill>
              <w14:schemeClr w14:val="tx1"/>
            </w14:solidFill>
          </w14:textFill>
        </w:rPr>
      </w:pPr>
      <m:oMathPara>
        <m:oMath>
          <m:acc>
            <m:accPr>
              <m:ctrlPr>
                <w:rPr>
                  <w:rFonts w:hint="default" w:ascii="Cambria Math" w:hAnsi="Cambria Math" w:cs="Times New Roman"/>
                  <w:b w:val="0"/>
                  <w:bCs w:val="0"/>
                  <w:color w:val="000000" w:themeColor="text1"/>
                  <w:sz w:val="26"/>
                  <w:szCs w:val="26"/>
                  <w14:textFill>
                    <w14:solidFill>
                      <w14:schemeClr w14:val="tx1"/>
                    </w14:solidFill>
                  </w14:textFill>
                </w:rPr>
              </m:ctrlPr>
            </m:accPr>
            <m:e>
              <m:r>
                <m:rPr>
                  <m:nor/>
                </m:rPr>
                <w:rPr>
                  <w:rFonts w:hint="default" w:ascii="Times New Roman" w:hAnsi="Times New Roman" w:cs="Times New Roman"/>
                  <w:b w:val="0"/>
                  <w:bCs w:val="0"/>
                  <w:i/>
                  <w:color w:val="000000" w:themeColor="text1"/>
                  <w:sz w:val="26"/>
                  <w:szCs w:val="26"/>
                  <w14:textFill>
                    <w14:solidFill>
                      <w14:schemeClr w14:val="tx1"/>
                    </w14:solidFill>
                  </w14:textFill>
                </w:rPr>
                <m:t>y</m:t>
              </m:r>
              <m:ctrlPr>
                <w:rPr>
                  <w:rFonts w:hint="default" w:ascii="Cambria Math" w:hAnsi="Cambria Math" w:cs="Times New Roman"/>
                  <w:b w:val="0"/>
                  <w:bCs w:val="0"/>
                  <w:color w:val="000000" w:themeColor="text1"/>
                  <w:sz w:val="26"/>
                  <w:szCs w:val="26"/>
                  <w14:textFill>
                    <w14:solidFill>
                      <w14:schemeClr w14:val="tx1"/>
                    </w14:solidFill>
                  </w14:textFill>
                </w:rPr>
              </m:ctrlPr>
            </m:e>
          </m:acc>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0.7; 2.9; 5.1; 7.3</m:t>
          </m:r>
        </m:oMath>
      </m:oMathPara>
    </w:p>
    <w:p w14:paraId="3C623AD1">
      <w:pPr>
        <w:spacing w:after="100" w:line="360" w:lineRule="auto"/>
        <w:jc w:val="both"/>
        <w:rPr>
          <w:rFonts w:hint="default" w:ascii="Times New Roman" w:hAnsi="Times New Roman" w:eastAsia="Arial"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residual </w:t>
      </w:r>
      <m:oMath>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e</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0.3; 0.1;  − 1.1; 0.7</m:t>
        </m:r>
      </m:oMath>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 </w:t>
      </w:r>
    </w:p>
    <w:p w14:paraId="298565CD">
      <w:pPr>
        <w:spacing w:after="100"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Arial" w:cs="Times New Roman"/>
          <w:b w:val="0"/>
          <w:bCs w:val="0"/>
          <w:color w:val="000000" w:themeColor="text1"/>
          <w:sz w:val="26"/>
          <w:szCs w:val="26"/>
          <w14:textFill>
            <w14:solidFill>
              <w14:schemeClr w14:val="tx1"/>
            </w14:solidFill>
          </w14:textFill>
        </w:rPr>
        <w:t xml:space="preserve">tổng </w:t>
      </w:r>
      <m:oMath>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m:t>
        </m:r>
        <m:sSub>
          <m:sSubPr>
            <m:ctrlPr>
              <w:rPr>
                <w:rFonts w:hint="default" w:ascii="Cambria Math" w:hAnsi="Cambria Math" w:cs="Times New Roman"/>
                <w:b w:val="0"/>
                <w:bCs w:val="0"/>
                <w:color w:val="000000" w:themeColor="text1"/>
                <w:sz w:val="26"/>
                <w:szCs w:val="26"/>
                <w14:textFill>
                  <w14:solidFill>
                    <w14:schemeClr w14:val="tx1"/>
                  </w14:solidFill>
                </w14:textFill>
              </w:rPr>
            </m:ctrlPr>
          </m:sSubPr>
          <m:e>
            <m:r>
              <m:rPr>
                <m:nor/>
              </m:rPr>
              <w:rPr>
                <w:rFonts w:hint="default" w:ascii="Times New Roman" w:hAnsi="Times New Roman" w:cs="Times New Roman"/>
                <w:b w:val="0"/>
                <w:bCs w:val="0"/>
                <w:i/>
                <w:color w:val="000000" w:themeColor="text1"/>
                <w:sz w:val="26"/>
                <w:szCs w:val="26"/>
                <w14:textFill>
                  <w14:solidFill>
                    <w14:schemeClr w14:val="tx1"/>
                  </w14:solidFill>
                </w14:textFill>
              </w:rPr>
              <m:t>e</m:t>
            </m:r>
            <m:ctrlPr>
              <w:rPr>
                <w:rFonts w:hint="default" w:ascii="Cambria Math" w:hAnsi="Cambria Math" w:cs="Times New Roman"/>
                <w:b w:val="0"/>
                <w:bCs w:val="0"/>
                <w:color w:val="000000" w:themeColor="text1"/>
                <w:sz w:val="26"/>
                <w:szCs w:val="26"/>
                <w14:textFill>
                  <w14:solidFill>
                    <w14:schemeClr w14:val="tx1"/>
                  </w14:solidFill>
                </w14:textFill>
              </w:rPr>
            </m:ctrlPr>
          </m:e>
          <m:sub>
            <m:r>
              <m:rPr>
                <m:nor/>
              </m:rPr>
              <w:rPr>
                <w:rFonts w:hint="default" w:ascii="Times New Roman" w:hAnsi="Times New Roman" w:cs="Times New Roman"/>
                <w:b w:val="0"/>
                <w:bCs w:val="0"/>
                <w:i/>
                <w:color w:val="000000" w:themeColor="text1"/>
                <w:sz w:val="26"/>
                <w:szCs w:val="26"/>
                <w14:textFill>
                  <w14:solidFill>
                    <w14:schemeClr w14:val="tx1"/>
                  </w14:solidFill>
                </w14:textFill>
              </w:rPr>
              <m:t>i</m:t>
            </m:r>
            <m:ctrlPr>
              <w:rPr>
                <w:rFonts w:hint="default" w:ascii="Cambria Math" w:hAnsi="Cambria Math" w:cs="Times New Roman"/>
                <w:b w:val="0"/>
                <w:bCs w:val="0"/>
                <w:color w:val="000000" w:themeColor="text1"/>
                <w:sz w:val="26"/>
                <w:szCs w:val="26"/>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sz w:val="26"/>
            <w:szCs w:val="26"/>
            <w14:textFill>
              <w14:solidFill>
                <w14:schemeClr w14:val="tx1"/>
              </w14:solidFill>
            </w14:textFill>
          </w:rPr>
          <m:t xml:space="preserve"> = 0</m:t>
        </m:r>
      </m:oMath>
      <w:r>
        <w:rPr>
          <w:rFonts w:hint="default" w:ascii="Times New Roman" w:hAnsi="Times New Roman" w:eastAsia="Arial" w:cs="Times New Roman"/>
          <w:b w:val="0"/>
          <w:bCs w:val="0"/>
          <w:color w:val="000000" w:themeColor="text1"/>
          <w:sz w:val="26"/>
          <w:szCs w:val="26"/>
          <w14:textFill>
            <w14:solidFill>
              <w14:schemeClr w14:val="tx1"/>
            </w14:solidFill>
          </w14:textFill>
        </w:rPr>
        <w:t>.</w:t>
      </w:r>
    </w:p>
    <w:p w14:paraId="4295FAA0">
      <w:pPr>
        <w:spacing w:line="360" w:lineRule="auto"/>
        <w:jc w:val="both"/>
        <w:rPr>
          <w:rFonts w:hint="default" w:ascii="Times New Roman" w:hAnsi="Times New Roman" w:cs="Times New Roman"/>
          <w:b w:val="0"/>
          <w:bCs w:val="0"/>
          <w:i w:val="0"/>
          <w:iCs w:val="0"/>
          <w:sz w:val="26"/>
          <w:szCs w:val="26"/>
          <w:lang w:val="en-US"/>
        </w:rPr>
      </w:pPr>
    </w:p>
    <w:p w14:paraId="79FC28C5">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CÂU 6. HỒI QUY TUYẾN TÍNH ĐA BIẾN</w:t>
      </w:r>
    </w:p>
    <w:p w14:paraId="59B4FC8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Cho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gridCol w:w="455"/>
        <w:gridCol w:w="476"/>
      </w:tblGrid>
      <w:tr w14:paraId="5799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48EE10">
            <w:pPr>
              <w:widowControl w:val="0"/>
              <w:spacing w:after="0" w:line="360" w:lineRule="auto"/>
              <w:jc w:val="both"/>
              <w:rPr>
                <w:rFonts w:ascii="Times New Roman" w:hAnsi="Times New Roman" w:cs="Times New Roman"/>
                <w:b/>
                <w:bCs/>
                <w:sz w:val="26"/>
                <w:szCs w:val="26"/>
              </w:rPr>
            </w:pPr>
            <m:oMathPara>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oMath>
            </m:oMathPara>
          </w:p>
        </w:tc>
        <w:tc>
          <w:tcPr>
            <w:tcW w:w="0" w:type="auto"/>
          </w:tcPr>
          <w:p w14:paraId="7BE18A90">
            <w:pPr>
              <w:widowControl w:val="0"/>
              <w:spacing w:after="0" w:line="360" w:lineRule="auto"/>
              <w:jc w:val="both"/>
              <w:rPr>
                <w:rFonts w:ascii="Times New Roman" w:hAnsi="Times New Roman" w:cs="Times New Roman"/>
                <w:b/>
                <w:bCs/>
                <w:sz w:val="26"/>
                <w:szCs w:val="26"/>
              </w:rPr>
            </w:pPr>
            <m:oMathPara>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oMath>
            </m:oMathPara>
          </w:p>
        </w:tc>
        <w:tc>
          <w:tcPr>
            <w:tcW w:w="0" w:type="auto"/>
          </w:tcPr>
          <w:p w14:paraId="168DC3B4">
            <w:pPr>
              <w:widowControl w:val="0"/>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y</w:t>
            </w:r>
          </w:p>
        </w:tc>
      </w:tr>
      <w:tr w14:paraId="2F3D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BFFB24">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0" w:type="auto"/>
          </w:tcPr>
          <w:p w14:paraId="4F1279C1">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0" w:type="auto"/>
          </w:tcPr>
          <w:p w14:paraId="12D5CD9D">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p>
        </w:tc>
      </w:tr>
      <w:tr w14:paraId="33D7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33793A">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0" w:type="auto"/>
          </w:tcPr>
          <w:p w14:paraId="6ABE84DA">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0" w:type="auto"/>
          </w:tcPr>
          <w:p w14:paraId="29FB96DC">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6</w:t>
            </w:r>
          </w:p>
        </w:tc>
      </w:tr>
      <w:tr w14:paraId="0427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1DA6C">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0" w:type="auto"/>
          </w:tcPr>
          <w:p w14:paraId="6DB55179">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0" w:type="auto"/>
          </w:tcPr>
          <w:p w14:paraId="600392E7">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8</w:t>
            </w:r>
          </w:p>
        </w:tc>
      </w:tr>
      <w:tr w14:paraId="3F4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ABC777">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0" w:type="auto"/>
          </w:tcPr>
          <w:p w14:paraId="7C10236D">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0" w:type="auto"/>
          </w:tcPr>
          <w:p w14:paraId="122C0EE7">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12</w:t>
            </w:r>
          </w:p>
        </w:tc>
      </w:tr>
    </w:tbl>
    <w:p w14:paraId="3D8767A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Mô hình hồi quy đa biến:</w:t>
      </w:r>
    </w:p>
    <w:p w14:paraId="24751B99">
      <w:pPr>
        <w:spacing w:after="0" w:line="360" w:lineRule="auto"/>
        <w:jc w:val="both"/>
        <w:rPr>
          <w:rFonts w:ascii="Times New Roman" w:hAnsi="Times New Roman" w:cs="Times New Roman"/>
          <w:sz w:val="26"/>
          <w:szCs w:val="26"/>
        </w:rPr>
      </w:pPr>
      <m:oMathPara>
        <m:oMath>
          <m:r>
            <m:rPr/>
            <w:rPr>
              <w:rFonts w:ascii="Cambria Math" w:hAnsi="Cambria Math" w:cs="Times New Roman"/>
              <w:sz w:val="26"/>
              <w:szCs w:val="26"/>
            </w:rPr>
            <m:t>y=</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0</m:t>
              </m:r>
              <m:ctrlPr>
                <w:rPr>
                  <w:rFonts w:ascii="Cambria Math" w:hAnsi="Cambria Math" w:cs="Times New Roman"/>
                  <w:sz w:val="26"/>
                  <w:szCs w:val="26"/>
                </w:rPr>
              </m:ctrlPr>
            </m:sub>
          </m:sSub>
          <m:r>
            <m:rPr/>
            <w:rPr>
              <w:rFonts w:ascii="Cambria Math" w:hAnsi="Cambria Math" w:cs="Times New Roman"/>
              <w:sz w:val="26"/>
              <w:szCs w:val="26"/>
            </w:rPr>
            <m:t>+</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r>
            <m:rPr/>
            <w:rPr>
              <w:rFonts w:ascii="Cambria Math" w:hAnsi="Cambria Math" w:cs="Times New Roman"/>
              <w:sz w:val="26"/>
              <w:szCs w:val="26"/>
            </w:rPr>
            <m:t>+</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r>
            <w:rPr>
              <w:rFonts w:ascii="Times New Roman" w:hAnsi="Times New Roman" w:cs="Times New Roman"/>
              <w:sz w:val="26"/>
              <w:szCs w:val="26"/>
            </w:rPr>
            <w:br w:type="textWrapping"/>
          </m:r>
        </m:oMath>
      </m:oMathPara>
      <w:r>
        <w:rPr>
          <w:rFonts w:ascii="Times New Roman" w:hAnsi="Times New Roman" w:cs="Times New Roman"/>
          <w:sz w:val="26"/>
          <w:szCs w:val="26"/>
        </w:rPr>
        <w:t>Yêu cầu:</w:t>
      </w:r>
    </w:p>
    <w:p w14:paraId="3BB0838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 Viết ma trận </w:t>
      </w:r>
      <m:oMath>
        <m:r>
          <m:rPr/>
          <w:rPr>
            <w:rFonts w:ascii="Cambria Math" w:hAnsi="Cambria Math" w:cs="Times New Roman"/>
            <w:sz w:val="26"/>
            <w:szCs w:val="26"/>
          </w:rPr>
          <m:t>X</m:t>
        </m:r>
      </m:oMath>
      <w:r>
        <w:rPr>
          <w:rFonts w:hint="default" w:ascii="Times New Roman" w:hAnsi="Cambria Math" w:cs="Times New Roman"/>
          <w:i w:val="0"/>
          <w:sz w:val="26"/>
          <w:szCs w:val="26"/>
          <w:lang w:val="vi-VN"/>
        </w:rPr>
        <w:t xml:space="preserve"> </w:t>
      </w:r>
      <w:r>
        <w:rPr>
          <w:rFonts w:ascii="Times New Roman" w:hAnsi="Times New Roman" w:cs="Times New Roman"/>
          <w:sz w:val="26"/>
          <w:szCs w:val="26"/>
        </w:rPr>
        <w:t xml:space="preserve">và vector </w:t>
      </w:r>
      <m:oMath>
        <m:r>
          <m:rPr/>
          <w:rPr>
            <w:rFonts w:ascii="Cambria Math" w:hAnsi="Cambria Math" w:cs="Times New Roman"/>
            <w:sz w:val="26"/>
            <w:szCs w:val="26"/>
          </w:rPr>
          <m:t>Y</m:t>
        </m:r>
      </m:oMath>
      <w:r>
        <w:rPr>
          <w:rFonts w:ascii="Times New Roman" w:hAnsi="Times New Roman" w:cs="Times New Roman"/>
          <w:sz w:val="26"/>
          <w:szCs w:val="26"/>
        </w:rPr>
        <w:t>.</w:t>
      </w:r>
    </w:p>
    <w:p w14:paraId="25AE6495">
      <w:pPr>
        <w:spacing w:line="360" w:lineRule="auto"/>
        <w:jc w:val="both"/>
        <w:rPr>
          <w:rFonts w:hint="default" w:hAnsi="Cambria Math" w:cstheme="minorBidi"/>
          <w:i w:val="0"/>
          <w:kern w:val="2"/>
          <w:sz w:val="26"/>
          <w:szCs w:val="26"/>
          <w:lang w:val="vi-VN" w:eastAsia="zh-CN" w:bidi="ar-SA"/>
          <w14:ligatures w14:val="standardContextual"/>
        </w:rPr>
      </w:pPr>
      <m:oMathPara>
        <m:oMath>
          <m:r>
            <m:rPr/>
            <w:rPr>
              <w:rFonts w:hint="default" w:ascii="Cambria Math" w:hAnsi="Cambria Math" w:cstheme="minorBidi"/>
              <w:kern w:val="2"/>
              <w:sz w:val="26"/>
              <w:szCs w:val="26"/>
              <w:lang w:val="vi-VN" w:eastAsia="zh-CN" w:bidi="ar-SA"/>
              <w14:ligatures w14:val="standardContextual"/>
            </w:rPr>
            <m:t>X =</m:t>
          </m:r>
          <m:d>
            <m:dPr>
              <m:ctrlPr>
                <w:rPr>
                  <w:rFonts w:hint="default" w:ascii="Cambria Math" w:hAnsi="Cambria Math" w:cstheme="minorBidi"/>
                  <w:i/>
                  <w:kern w:val="2"/>
                  <w:sz w:val="26"/>
                  <w:szCs w:val="26"/>
                  <w:lang w:val="vi-VN" w:eastAsia="zh-CN" w:bidi="ar-SA"/>
                  <w14:ligatures w14:val="standardContextual"/>
                </w:rPr>
              </m:ctrlPr>
            </m:dPr>
            <m:e>
              <m:m>
                <m:mPr>
                  <m:mcs>
                    <m:mc>
                      <m:mcPr>
                        <m:count m:val="3"/>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r>
                                        <m:rPr/>
                                        <w:rPr>
                                          <w:rFonts w:hint="default" w:ascii="Cambria Math" w:hAnsi="Cambria Math" w:cstheme="minorBidi"/>
                                          <w:kern w:val="2"/>
                                          <w:sz w:val="26"/>
                                          <w:szCs w:val="26"/>
                                          <w:lang w:val="vi-VN" w:eastAsia="zh-CN" w:bidi="ar-SA"/>
                                          <w14:ligatures w14:val="standardContextual"/>
                                        </w:rPr>
                                        <m:t>1</m:t>
                                      </m:r>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1</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1</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1</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r>
                                        <m:rPr/>
                                        <w:rPr>
                                          <w:rFonts w:hint="default" w:ascii="Cambria Math" w:hAnsi="Cambria Math" w:cstheme="minorBidi"/>
                                          <w:kern w:val="2"/>
                                          <w:sz w:val="26"/>
                                          <w:szCs w:val="26"/>
                                          <w:lang w:val="vi-VN" w:eastAsia="zh-CN" w:bidi="ar-SA"/>
                                          <w14:ligatures w14:val="standardContextual"/>
                                        </w:rPr>
                                        <m:t>1</m:t>
                                      </m:r>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2</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3</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4</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r>
                                        <m:rPr/>
                                        <w:rPr>
                                          <w:rFonts w:hint="default" w:ascii="Cambria Math" w:hAnsi="Cambria Math" w:cstheme="minorBidi"/>
                                          <w:kern w:val="2"/>
                                          <w:sz w:val="26"/>
                                          <w:szCs w:val="26"/>
                                          <w:lang w:val="vi-VN" w:eastAsia="zh-CN" w:bidi="ar-SA"/>
                                          <w14:ligatures w14:val="standardContextual"/>
                                        </w:rPr>
                                        <m:t>4</m:t>
                                      </m:r>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5</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8</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2</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d>
          <m:r>
            <m:rPr/>
            <w:rPr>
              <w:rFonts w:hint="default" w:ascii="Cambria Math" w:hAnsi="Cambria Math" w:cstheme="minorBidi"/>
              <w:kern w:val="2"/>
              <w:sz w:val="26"/>
              <w:szCs w:val="26"/>
              <w:lang w:val="vi-VN" w:eastAsia="zh-CN" w:bidi="ar-SA"/>
              <w14:ligatures w14:val="standardContextual"/>
            </w:rPr>
            <m:t xml:space="preserve">,  Y = </m:t>
          </m:r>
          <m:d>
            <m:dPr>
              <m:ctrlPr>
                <w:rPr>
                  <w:rFonts w:hint="default" w:ascii="Cambria Math" w:hAnsi="Cambria Math" w:cstheme="minorBidi"/>
                  <w:i/>
                  <w:kern w:val="2"/>
                  <w:sz w:val="26"/>
                  <w:szCs w:val="26"/>
                  <w:lang w:val="vi-VN" w:eastAsia="zh-CN" w:bidi="ar-SA"/>
                  <w14:ligatures w14:val="standardContextual"/>
                </w:rPr>
              </m:ctrlPr>
            </m:dP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m>
                      <m:mPr>
                        <m:mcs>
                          <m:mc>
                            <m:mcPr>
                              <m:count m:val="1"/>
                              <m:mcJc m:val="center"/>
                            </m:mcPr>
                          </m:mc>
                        </m:mcs>
                        <m:ctrlPr>
                          <w:rPr>
                            <w:rFonts w:hint="default" w:ascii="Cambria Math" w:hAnsi="Cambria Math" w:cstheme="minorBidi"/>
                            <w:i/>
                            <w:kern w:val="2"/>
                            <w:sz w:val="26"/>
                            <w:szCs w:val="26"/>
                            <w:lang w:val="vi-VN" w:eastAsia="zh-CN" w:bidi="ar-SA"/>
                            <w14:ligatures w14:val="standardContextual"/>
                          </w:rPr>
                        </m:ctrlPr>
                      </m:mPr>
                      <m:mr>
                        <m:e>
                          <m:r>
                            <m:rPr/>
                            <w:rPr>
                              <w:rFonts w:hint="default" w:ascii="Cambria Math" w:hAnsi="Cambria Math" w:cstheme="minorBidi"/>
                              <w:kern w:val="2"/>
                              <w:sz w:val="26"/>
                              <w:szCs w:val="26"/>
                              <w:lang w:val="vi-VN" w:eastAsia="zh-CN" w:bidi="ar-SA"/>
                              <w14:ligatures w14:val="standardContextual"/>
                            </w:rPr>
                            <m:t>1</m:t>
                          </m:r>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6</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8</m:t>
                    </m:r>
                    <m:ctrlPr>
                      <w:rPr>
                        <w:rFonts w:hint="default" w:ascii="Cambria Math" w:hAnsi="Cambria Math" w:cstheme="minorBidi"/>
                        <w:i/>
                        <w:kern w:val="2"/>
                        <w:sz w:val="26"/>
                        <w:szCs w:val="26"/>
                        <w:lang w:val="vi-VN" w:eastAsia="zh-CN" w:bidi="ar-SA"/>
                        <w14:ligatures w14:val="standardContextual"/>
                      </w:rPr>
                    </m:ctrlPr>
                  </m:e>
                </m:mr>
                <m:mr>
                  <m:e>
                    <m:r>
                      <m:rPr/>
                      <w:rPr>
                        <w:rFonts w:hint="default" w:ascii="Cambria Math" w:hAnsi="Cambria Math" w:cstheme="minorBidi"/>
                        <w:kern w:val="2"/>
                        <w:sz w:val="26"/>
                        <w:szCs w:val="26"/>
                        <w:lang w:val="vi-VN" w:eastAsia="zh-CN" w:bidi="ar-SA"/>
                        <w14:ligatures w14:val="standardContextual"/>
                      </w:rPr>
                      <m:t>12</m:t>
                    </m:r>
                    <m:ctrlPr>
                      <w:rPr>
                        <w:rFonts w:hint="default" w:ascii="Cambria Math" w:hAnsi="Cambria Math" w:cstheme="minorBidi"/>
                        <w:i/>
                        <w:kern w:val="2"/>
                        <w:sz w:val="26"/>
                        <w:szCs w:val="26"/>
                        <w:lang w:val="vi-VN" w:eastAsia="zh-CN" w:bidi="ar-SA"/>
                        <w14:ligatures w14:val="standardContextual"/>
                      </w:rPr>
                    </m:ctrlPr>
                  </m:e>
                </m:mr>
              </m:m>
              <m:ctrlPr>
                <w:rPr>
                  <w:rFonts w:hint="default" w:ascii="Cambria Math" w:hAnsi="Cambria Math" w:cstheme="minorBidi"/>
                  <w:i/>
                  <w:kern w:val="2"/>
                  <w:sz w:val="26"/>
                  <w:szCs w:val="26"/>
                  <w:lang w:val="vi-VN" w:eastAsia="zh-CN" w:bidi="ar-SA"/>
                  <w14:ligatures w14:val="standardContextual"/>
                </w:rPr>
              </m:ctrlPr>
            </m:e>
          </m:d>
        </m:oMath>
      </m:oMathPara>
    </w:p>
    <w:p w14:paraId="7DB31F7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 Tính hệ số hồi quy bằng công thức:</w:t>
      </w:r>
    </w:p>
    <w:p w14:paraId="63795743">
      <w:pPr>
        <w:spacing w:line="360" w:lineRule="auto"/>
        <w:jc w:val="both"/>
        <w:rPr>
          <w:rFonts w:hAnsi="Cambria Math" w:cs="Times New Roman"/>
          <w:i w:val="0"/>
          <w:sz w:val="26"/>
          <w:szCs w:val="26"/>
        </w:rPr>
      </w:pPr>
      <m:oMathPara>
        <m:oMath>
          <m:r>
            <m:rPr/>
            <w:rPr>
              <w:rFonts w:ascii="Cambria Math" w:hAnsi="Cambria Math" w:cs="Times New Roman"/>
              <w:sz w:val="26"/>
              <w:szCs w:val="26"/>
            </w:rPr>
            <m:t>a=(</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T</m:t>
              </m:r>
              <m:ctrlPr>
                <w:rPr>
                  <w:rFonts w:ascii="Cambria Math" w:hAnsi="Cambria Math" w:cs="Times New Roman"/>
                  <w:sz w:val="26"/>
                  <w:szCs w:val="26"/>
                </w:rPr>
              </m:ctrlPr>
            </m:sup>
          </m:sSup>
          <m:r>
            <m:rPr/>
            <w:rPr>
              <w:rFonts w:ascii="Cambria Math" w:hAnsi="Cambria Math" w:cs="Times New Roman"/>
              <w:sz w:val="26"/>
              <w:szCs w:val="26"/>
            </w:rPr>
            <m:t>X</m:t>
          </m:r>
          <m:sSup>
            <m:sSupPr>
              <m:ctrlPr>
                <w:rPr>
                  <w:rFonts w:ascii="Cambria Math" w:hAnsi="Cambria Math" w:cs="Times New Roman"/>
                  <w:sz w:val="26"/>
                  <w:szCs w:val="26"/>
                </w:rPr>
              </m:ctrlPr>
            </m:sSupPr>
            <m:e>
              <m:r>
                <m:rPr/>
                <w:rPr>
                  <w:rFonts w:ascii="Cambria Math" w:hAnsi="Cambria Math" w:cs="Times New Roman"/>
                  <w:sz w:val="26"/>
                  <w:szCs w:val="26"/>
                </w:rPr>
                <m:t>)</m:t>
              </m:r>
              <m:ctrlPr>
                <w:rPr>
                  <w:rFonts w:ascii="Cambria Math" w:hAnsi="Cambria Math" w:cs="Times New Roman"/>
                  <w:sz w:val="26"/>
                  <w:szCs w:val="26"/>
                </w:rPr>
              </m:ctrlPr>
            </m:e>
            <m:sup>
              <m:r>
                <m:rPr/>
                <w:rPr>
                  <w:rFonts w:ascii="Cambria Math" w:hAnsi="Cambria Math" w:cs="Times New Roman"/>
                  <w:sz w:val="26"/>
                  <w:szCs w:val="26"/>
                </w:rPr>
                <m:t>−1</m:t>
              </m:r>
              <m:ctrlPr>
                <w:rPr>
                  <w:rFonts w:ascii="Cambria Math" w:hAnsi="Cambria Math" w:cs="Times New Roman"/>
                  <w:sz w:val="26"/>
                  <w:szCs w:val="26"/>
                </w:rPr>
              </m:ctrlPr>
            </m:sup>
          </m:sSup>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T</m:t>
              </m:r>
              <m:ctrlPr>
                <w:rPr>
                  <w:rFonts w:ascii="Cambria Math" w:hAnsi="Cambria Math" w:cs="Times New Roman"/>
                  <w:sz w:val="26"/>
                  <w:szCs w:val="26"/>
                </w:rPr>
              </m:ctrlPr>
            </m:sup>
          </m:sSup>
          <m:r>
            <m:rPr/>
            <w:rPr>
              <w:rFonts w:ascii="Cambria Math" w:hAnsi="Cambria Math" w:cs="Times New Roman"/>
              <w:sz w:val="26"/>
              <w:szCs w:val="26"/>
            </w:rPr>
            <m:t>Y</m:t>
          </m:r>
        </m:oMath>
      </m:oMathPara>
    </w:p>
    <w:p w14:paraId="7E3F0FD9">
      <w:pPr>
        <w:spacing w:line="360" w:lineRule="auto"/>
        <w:jc w:val="both"/>
        <w:rPr>
          <w:rFonts w:hint="default" w:hAnsi="Cambria Math" w:cs="Times New Roman"/>
          <w:i w:val="0"/>
          <w:sz w:val="26"/>
          <w:szCs w:val="26"/>
          <w:lang w:val="vi-VN"/>
        </w:rPr>
      </w:pPr>
      <m:oMathPara>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 xml:space="preserve">X = </m:t>
          </m:r>
          <m:d>
            <m:dPr>
              <m:ctrlPr>
                <w:rPr>
                  <w:rFonts w:hint="default" w:ascii="Cambria Math" w:hAnsi="Cambria Math" w:cs="Times New Roman"/>
                  <w:i/>
                  <w:sz w:val="26"/>
                  <w:szCs w:val="26"/>
                  <w:lang w:val="vi-VN"/>
                </w:rPr>
              </m:ctrlPr>
            </m:dPr>
            <m:e>
              <m:m>
                <m:mPr>
                  <m:mcs>
                    <m:mc>
                      <m:mcPr>
                        <m:count m:val="3"/>
                        <m:mcJc m:val="center"/>
                      </m:mcPr>
                    </m:mc>
                  </m:mcs>
                  <m:ctrlPr>
                    <w:rPr>
                      <w:rFonts w:hint="default" w:ascii="Cambria Math" w:hAnsi="Cambria Math" w:cs="Times New Roman"/>
                      <w:i/>
                      <w:sz w:val="26"/>
                      <w:szCs w:val="26"/>
                      <w:lang w:val="vi-VN"/>
                    </w:rPr>
                  </m:ctrlPr>
                </m:mPr>
                <m:mr>
                  <m:e>
                    <m:r>
                      <m:rPr/>
                      <w:rPr>
                        <w:rFonts w:hint="default" w:ascii="Cambria Math" w:hAnsi="Cambria Math" w:cs="Times New Roman"/>
                        <w:sz w:val="26"/>
                        <w:szCs w:val="26"/>
                        <w:lang w:val="vi-VN"/>
                      </w:rPr>
                      <m:t>4</m:t>
                    </m:r>
                    <m:ctrlPr>
                      <w:rPr>
                        <w:rFonts w:hint="default" w:ascii="Cambria Math" w:hAnsi="Cambria Math" w:cs="Times New Roman"/>
                        <w:i/>
                        <w:sz w:val="26"/>
                        <w:szCs w:val="26"/>
                        <w:lang w:val="vi-VN"/>
                      </w:rPr>
                    </m:ctrlPr>
                  </m:e>
                  <m:e>
                    <m:r>
                      <m:rPr/>
                      <w:rPr>
                        <w:rFonts w:hint="default" w:ascii="Cambria Math" w:hAnsi="Cambria Math" w:cs="Times New Roman"/>
                        <w:sz w:val="26"/>
                        <w:szCs w:val="26"/>
                        <w:lang w:val="vi-VN"/>
                      </w:rPr>
                      <m:t>10</m:t>
                    </m:r>
                    <m:ctrlPr>
                      <w:rPr>
                        <w:rFonts w:hint="default" w:ascii="Cambria Math" w:hAnsi="Cambria Math" w:cs="Times New Roman"/>
                        <w:i/>
                        <w:sz w:val="26"/>
                        <w:szCs w:val="26"/>
                        <w:lang w:val="vi-VN"/>
                      </w:rPr>
                    </m:ctrlPr>
                  </m:e>
                  <m:e>
                    <m:r>
                      <m:rPr/>
                      <w:rPr>
                        <w:rFonts w:hint="default" w:ascii="Cambria Math" w:hAnsi="Cambria Math" w:cs="Times New Roman"/>
                        <w:sz w:val="26"/>
                        <w:szCs w:val="26"/>
                        <w:lang w:val="vi-VN"/>
                      </w:rPr>
                      <m:t>19</m:t>
                    </m:r>
                    <m:ctrlPr>
                      <w:rPr>
                        <w:rFonts w:hint="default" w:ascii="Cambria Math" w:hAnsi="Cambria Math" w:cs="Times New Roman"/>
                        <w:i/>
                        <w:sz w:val="26"/>
                        <w:szCs w:val="26"/>
                        <w:lang w:val="vi-VN"/>
                      </w:rPr>
                    </m:ctrlPr>
                  </m:e>
                </m:mr>
                <m:mr>
                  <m:e>
                    <m:r>
                      <m:rPr/>
                      <w:rPr>
                        <w:rFonts w:hint="default" w:ascii="Cambria Math" w:hAnsi="Cambria Math" w:cs="Times New Roman"/>
                        <w:sz w:val="26"/>
                        <w:szCs w:val="26"/>
                        <w:lang w:val="vi-VN"/>
                      </w:rPr>
                      <m:t>10</m:t>
                    </m:r>
                    <m:ctrlPr>
                      <w:rPr>
                        <w:rFonts w:hint="default" w:ascii="Cambria Math" w:hAnsi="Cambria Math" w:cs="Times New Roman"/>
                        <w:i/>
                        <w:sz w:val="26"/>
                        <w:szCs w:val="26"/>
                        <w:lang w:val="vi-VN"/>
                      </w:rPr>
                    </m:ctrlPr>
                  </m:e>
                  <m:e>
                    <m:r>
                      <m:rPr/>
                      <w:rPr>
                        <w:rFonts w:hint="default" w:ascii="Cambria Math" w:hAnsi="Cambria Math" w:cs="Times New Roman"/>
                        <w:sz w:val="26"/>
                        <w:szCs w:val="26"/>
                        <w:lang w:val="vi-VN"/>
                      </w:rPr>
                      <m:t>30</m:t>
                    </m:r>
                    <m:ctrlPr>
                      <w:rPr>
                        <w:rFonts w:hint="default" w:ascii="Cambria Math" w:hAnsi="Cambria Math" w:cs="Times New Roman"/>
                        <w:i/>
                        <w:sz w:val="26"/>
                        <w:szCs w:val="26"/>
                        <w:lang w:val="vi-VN"/>
                      </w:rPr>
                    </m:ctrlPr>
                  </m:e>
                  <m:e>
                    <m:r>
                      <m:rPr/>
                      <w:rPr>
                        <w:rFonts w:hint="default" w:ascii="Cambria Math" w:hAnsi="Cambria Math" w:cs="Times New Roman"/>
                        <w:sz w:val="26"/>
                        <w:szCs w:val="26"/>
                        <w:lang w:val="vi-VN"/>
                      </w:rPr>
                      <m:t>46</m:t>
                    </m:r>
                    <m:ctrlPr>
                      <w:rPr>
                        <w:rFonts w:hint="default" w:ascii="Cambria Math" w:hAnsi="Cambria Math" w:cs="Times New Roman"/>
                        <w:i/>
                        <w:sz w:val="26"/>
                        <w:szCs w:val="26"/>
                        <w:lang w:val="vi-VN"/>
                      </w:rPr>
                    </m:ctrlPr>
                  </m:e>
                </m:mr>
                <m:mr>
                  <m:e>
                    <m:r>
                      <m:rPr/>
                      <w:rPr>
                        <w:rFonts w:hint="default" w:ascii="Cambria Math" w:hAnsi="Cambria Math" w:cs="Times New Roman"/>
                        <w:sz w:val="26"/>
                        <w:szCs w:val="26"/>
                        <w:lang w:val="vi-VN"/>
                      </w:rPr>
                      <m:t>19</m:t>
                    </m:r>
                    <m:ctrlPr>
                      <w:rPr>
                        <w:rFonts w:hint="default" w:ascii="Cambria Math" w:hAnsi="Cambria Math" w:cs="Times New Roman"/>
                        <w:i/>
                        <w:sz w:val="26"/>
                        <w:szCs w:val="26"/>
                        <w:lang w:val="vi-VN"/>
                      </w:rPr>
                    </m:ctrlPr>
                  </m:e>
                  <m:e>
                    <m:r>
                      <m:rPr/>
                      <w:rPr>
                        <w:rFonts w:hint="default" w:ascii="Cambria Math" w:hAnsi="Cambria Math" w:cs="Times New Roman"/>
                        <w:sz w:val="26"/>
                        <w:szCs w:val="26"/>
                        <w:lang w:val="vi-VN"/>
                      </w:rPr>
                      <m:t>46</m:t>
                    </m:r>
                    <m:ctrlPr>
                      <w:rPr>
                        <w:rFonts w:hint="default" w:ascii="Cambria Math" w:hAnsi="Cambria Math" w:cs="Times New Roman"/>
                        <w:i/>
                        <w:sz w:val="26"/>
                        <w:szCs w:val="26"/>
                        <w:lang w:val="vi-VN"/>
                      </w:rPr>
                    </m:ctrlPr>
                  </m:e>
                  <m:e>
                    <m:r>
                      <m:rPr/>
                      <w:rPr>
                        <w:rFonts w:hint="default" w:ascii="Cambria Math" w:hAnsi="Cambria Math" w:cs="Times New Roman"/>
                        <w:sz w:val="26"/>
                        <w:szCs w:val="26"/>
                        <w:lang w:val="vi-VN"/>
                      </w:rPr>
                      <m:t>109</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r>
            <m:rPr/>
            <w:rPr>
              <w:rFonts w:hint="default" w:ascii="Cambria Math" w:hAnsi="Cambria Math" w:cs="Times New Roman"/>
              <w:sz w:val="26"/>
              <w:szCs w:val="26"/>
              <w:lang w:val="vi-VN"/>
            </w:rPr>
            <m:t xml:space="preserve">, </m:t>
          </m:r>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 xml:space="preserve">Y = </m:t>
          </m:r>
          <m:d>
            <m:dPr>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w:rPr>
                        <w:rFonts w:hint="default" w:ascii="Cambria Math" w:hAnsi="Cambria Math" w:cs="Times New Roman"/>
                        <w:sz w:val="26"/>
                        <w:szCs w:val="26"/>
                        <w:lang w:val="vi-VN"/>
                      </w:rPr>
                      <m:t>27</m:t>
                    </m:r>
                    <m:ctrlPr>
                      <w:rPr>
                        <w:rFonts w:hint="default" w:ascii="Cambria Math" w:hAnsi="Cambria Math" w:cs="Times New Roman"/>
                        <w:i/>
                        <w:sz w:val="26"/>
                        <w:szCs w:val="26"/>
                        <w:lang w:val="vi-VN"/>
                      </w:rPr>
                    </m:ctrlPr>
                  </m:e>
                </m:mr>
                <m:mr>
                  <m:e>
                    <m:r>
                      <m:rPr/>
                      <w:rPr>
                        <w:rFonts w:hint="default" w:ascii="Cambria Math" w:hAnsi="Cambria Math" w:cs="Times New Roman"/>
                        <w:sz w:val="26"/>
                        <w:szCs w:val="26"/>
                        <w:lang w:val="vi-VN"/>
                      </w:rPr>
                      <m:t>85</m:t>
                    </m:r>
                    <m:ctrlPr>
                      <w:rPr>
                        <w:rFonts w:hint="default" w:ascii="Cambria Math" w:hAnsi="Cambria Math" w:cs="Times New Roman"/>
                        <w:i/>
                        <w:sz w:val="26"/>
                        <w:szCs w:val="26"/>
                        <w:lang w:val="vi-VN"/>
                      </w:rPr>
                    </m:ctrlPr>
                  </m:e>
                </m:mr>
                <m:mr>
                  <m:e>
                    <m:r>
                      <m:rPr/>
                      <w:rPr>
                        <w:rFonts w:hint="default" w:ascii="Cambria Math" w:hAnsi="Cambria Math" w:cs="Times New Roman"/>
                        <w:sz w:val="26"/>
                        <w:szCs w:val="26"/>
                        <w:lang w:val="vi-VN"/>
                      </w:rPr>
                      <m:t>122</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m:oMathPara>
    </w:p>
    <w:p w14:paraId="7B4DF5F9">
      <w:pPr>
        <w:spacing w:line="360" w:lineRule="auto"/>
        <w:jc w:val="both"/>
        <w:rPr>
          <w:rFonts w:hint="default" w:ascii="Times New Roman" w:hAnsi="Cambria Math" w:cs="Times New Roman"/>
          <w:i w:val="0"/>
          <w:sz w:val="26"/>
          <w:szCs w:val="26"/>
          <w:lang w:val="vi-VN"/>
        </w:rPr>
      </w:pPr>
      <w:r>
        <w:rPr>
          <w:rFonts w:hint="default" w:ascii="Times New Roman" w:hAnsi="Times New Roman" w:cs="Times New Roman"/>
          <w:i w:val="0"/>
          <w:sz w:val="26"/>
          <w:szCs w:val="26"/>
          <w:lang w:val="vi-VN" w:eastAsia="zh-CN"/>
        </w:rPr>
        <w:t xml:space="preserve">Giải hệ phương trình </w:t>
      </w:r>
      <m:oMath>
        <m:r>
          <m:rPr/>
          <w:rPr>
            <w:rFonts w:hint="default" w:ascii="Cambria Math" w:hAnsi="Cambria Math" w:cs="Times New Roman"/>
            <w:kern w:val="2"/>
            <w:sz w:val="26"/>
            <w:szCs w:val="26"/>
            <w:lang w:val="vi-VN" w:eastAsia="zh-CN" w:bidi="ar-SA"/>
            <w14:ligatures w14:val="standardContextual"/>
          </w:rPr>
          <m:t>(</m:t>
        </m:r>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 xml:space="preserve">X)a = </m:t>
        </m:r>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Y</m:t>
        </m:r>
      </m:oMath>
      <w:r>
        <w:rPr>
          <w:rFonts w:hint="default" w:ascii="Times New Roman" w:hAnsi="Cambria Math" w:cs="Times New Roman"/>
          <w:i w:val="0"/>
          <w:sz w:val="26"/>
          <w:szCs w:val="26"/>
          <w:lang w:val="vi-VN"/>
        </w:rPr>
        <w:t>:</w:t>
      </w:r>
    </w:p>
    <w:p w14:paraId="3ED23E98">
      <w:pPr>
        <w:spacing w:line="360" w:lineRule="auto"/>
        <w:jc w:val="both"/>
        <w:rPr>
          <w:rFonts w:hint="default" w:hAnsi="Cambria Math" w:cs="Times New Roman"/>
          <w:i w:val="0"/>
          <w:sz w:val="26"/>
          <w:szCs w:val="26"/>
          <w:lang w:val="vi-VN"/>
        </w:rPr>
      </w:pPr>
      <m:oMathPara>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a</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 xml:space="preserve"> =</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311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183</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 xml:space="preserve"> </m:t>
          </m:r>
          <m:r>
            <m:rPr/>
            <w:rPr>
              <w:rFonts w:hint="default" w:ascii="Cambria Math" w:hAnsi="Cambria Math" w:cs="Cambria Math"/>
              <w:sz w:val="26"/>
              <w:szCs w:val="26"/>
              <w:lang w:val="vi-VN"/>
            </w:rPr>
            <m:t>≈ −1.700</m:t>
          </m:r>
        </m:oMath>
      </m:oMathPara>
    </w:p>
    <w:p w14:paraId="57711A9E">
      <w:pPr>
        <w:spacing w:line="360" w:lineRule="auto"/>
        <w:jc w:val="both"/>
        <w:rPr>
          <w:rFonts w:hint="default" w:hAnsi="Cambria Math" w:cs="Times New Roman"/>
          <w:i w:val="0"/>
          <w:sz w:val="26"/>
          <w:szCs w:val="26"/>
          <w:lang w:val="vi-VN"/>
        </w:rPr>
      </w:pPr>
      <m:oMathPara>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a</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 xml:space="preserve"> = </m:t>
          </m:r>
          <m:r>
            <m:rPr/>
            <w:rPr>
              <w:rFonts w:hint="default" w:ascii="Cambria Math" w:hAnsi="Cambria Math" w:cs="Cambria Math"/>
              <w:sz w:val="26"/>
              <w:szCs w:val="26"/>
              <w:lang w:val="vi-VN"/>
            </w:rPr>
            <m:t>−</m:t>
          </m:r>
          <m:f>
            <m:fPr>
              <m:ctrlPr>
                <w:rPr>
                  <w:rFonts w:hint="default" w:ascii="Cambria Math" w:hAnsi="Cambria Math" w:cs="Cambria Math"/>
                  <w:b w:val="0"/>
                  <w:i/>
                  <w:sz w:val="26"/>
                  <w:szCs w:val="26"/>
                  <w:lang w:val="vi-VN"/>
                </w:rPr>
              </m:ctrlPr>
            </m:fPr>
            <m:num>
              <m:r>
                <m:rPr/>
                <w:rPr>
                  <w:rFonts w:hint="default" w:ascii="Cambria Math" w:hAnsi="Cambria Math" w:cs="Cambria Math"/>
                  <w:sz w:val="26"/>
                  <w:szCs w:val="26"/>
                  <w:lang w:val="vi-VN"/>
                </w:rPr>
                <m:t>425</m:t>
              </m:r>
              <m:ctrlPr>
                <w:rPr>
                  <w:rFonts w:hint="default" w:ascii="Cambria Math" w:hAnsi="Cambria Math" w:cs="Cambria Math"/>
                  <w:b w:val="0"/>
                  <w:i/>
                  <w:sz w:val="26"/>
                  <w:szCs w:val="26"/>
                  <w:lang w:val="vi-VN"/>
                </w:rPr>
              </m:ctrlPr>
            </m:num>
            <m:den>
              <m:r>
                <m:rPr/>
                <w:rPr>
                  <w:rFonts w:hint="default" w:ascii="Cambria Math" w:hAnsi="Cambria Math" w:cs="Cambria Math"/>
                  <w:sz w:val="26"/>
                  <w:szCs w:val="26"/>
                  <w:lang w:val="vi-VN"/>
                </w:rPr>
                <m:t>122</m:t>
              </m:r>
              <m:ctrlPr>
                <w:rPr>
                  <w:rFonts w:hint="default" w:ascii="Cambria Math" w:hAnsi="Cambria Math" w:cs="Cambria Math"/>
                  <w:b w:val="0"/>
                  <w:i/>
                  <w:sz w:val="26"/>
                  <w:szCs w:val="26"/>
                  <w:lang w:val="vi-VN"/>
                </w:rPr>
              </m:ctrlPr>
            </m:den>
          </m:f>
          <m:r>
            <m:rPr/>
            <w:rPr>
              <w:rFonts w:hint="default" w:ascii="Cambria Math" w:hAnsi="Cambria Math" w:cs="Cambria Math"/>
              <w:sz w:val="26"/>
              <w:szCs w:val="26"/>
              <w:lang w:val="vi-VN"/>
            </w:rPr>
            <m:t xml:space="preserve"> ≈ 3.484</m:t>
          </m:r>
        </m:oMath>
      </m:oMathPara>
    </w:p>
    <w:p w14:paraId="404CA40E">
      <w:pPr>
        <w:spacing w:line="360" w:lineRule="auto"/>
        <w:jc w:val="both"/>
        <w:rPr>
          <w:rFonts w:hint="default" w:hAnsi="Cambria Math" w:cs="Times New Roman"/>
          <w:i w:val="0"/>
          <w:sz w:val="26"/>
          <w:szCs w:val="26"/>
          <w:lang w:val="vi-VN"/>
        </w:rPr>
      </w:pPr>
      <m:oMathPara>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a</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 xml:space="preserve"> =</m:t>
          </m:r>
          <m:r>
            <m:rPr/>
            <w:rPr>
              <w:rFonts w:ascii="Cambria Math" w:hAnsi="Cambria Math" w:cs="Times New Roman"/>
              <w:sz w:val="26"/>
              <w:szCs w:val="26"/>
              <w:lang w:val="vi-VN"/>
            </w:rPr>
            <m:t>−</m:t>
          </m:r>
          <m:f>
            <m:fPr>
              <m:ctrlPr>
                <w:rPr>
                  <w:rFonts w:ascii="Cambria Math" w:hAnsi="Cambria Math" w:cs="Times New Roman"/>
                  <w:i/>
                  <w:sz w:val="26"/>
                  <w:szCs w:val="26"/>
                  <w:lang w:val="vi-VN"/>
                </w:rPr>
              </m:ctrlPr>
            </m:fPr>
            <m:num>
              <m:r>
                <m:rPr/>
                <w:rPr>
                  <w:rFonts w:hint="default" w:ascii="Cambria Math" w:hAnsi="Cambria Math" w:cs="Times New Roman"/>
                  <w:sz w:val="26"/>
                  <w:szCs w:val="26"/>
                  <w:lang w:val="vi-VN"/>
                </w:rPr>
                <m:t>10</m:t>
              </m:r>
              <m:ctrlPr>
                <w:rPr>
                  <w:rFonts w:ascii="Cambria Math" w:hAnsi="Cambria Math" w:cs="Times New Roman"/>
                  <w:i/>
                  <w:sz w:val="26"/>
                  <w:szCs w:val="26"/>
                  <w:lang w:val="vi-VN"/>
                </w:rPr>
              </m:ctrlPr>
            </m:num>
            <m:den>
              <m:r>
                <m:rPr/>
                <w:rPr>
                  <w:rFonts w:hint="default" w:ascii="Cambria Math" w:hAnsi="Cambria Math" w:cs="Times New Roman"/>
                  <w:sz w:val="26"/>
                  <w:szCs w:val="26"/>
                  <w:lang w:val="vi-VN"/>
                </w:rPr>
                <m:t>183</m:t>
              </m:r>
              <m:ctrlPr>
                <w:rPr>
                  <w:rFonts w:ascii="Cambria Math" w:hAnsi="Cambria Math" w:cs="Times New Roman"/>
                  <w:i/>
                  <w:sz w:val="26"/>
                  <w:szCs w:val="26"/>
                  <w:lang w:val="vi-VN"/>
                </w:rPr>
              </m:ctrlPr>
            </m:den>
          </m:f>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−0.055 </m:t>
          </m:r>
        </m:oMath>
      </m:oMathPara>
    </w:p>
    <w:p w14:paraId="169EA467">
      <w:pPr>
        <w:spacing w:line="360" w:lineRule="auto"/>
        <w:jc w:val="both"/>
        <w:rPr>
          <w:rFonts w:ascii="Times New Roman" w:hAnsi="Times New Roman" w:cs="Times New Roman"/>
          <w:sz w:val="26"/>
          <w:szCs w:val="26"/>
        </w:rPr>
      </w:pPr>
      <w:r>
        <w:rPr>
          <w:rFonts w:ascii="Times New Roman" w:hAnsi="Times New Roman" w:cs="Times New Roman"/>
          <w:sz w:val="26"/>
          <w:szCs w:val="26"/>
        </w:rPr>
        <w:t>c) Viết mô hình hồi quy thu được.</w:t>
      </w:r>
    </w:p>
    <w:p w14:paraId="41E43087">
      <w:pPr>
        <w:spacing w:line="360" w:lineRule="auto"/>
        <w:jc w:val="both"/>
        <w:rPr>
          <w:rFonts w:hint="default" w:hAnsi="Cambria Math" w:cs="Times New Roman"/>
          <w:i w:val="0"/>
          <w:sz w:val="26"/>
          <w:szCs w:val="26"/>
          <w:lang w:val="vi-VN"/>
        </w:rPr>
      </w:pPr>
      <m:oMathPara>
        <m:oMath>
          <m:acc>
            <m:accPr>
              <m:ctrlPr>
                <w:rPr>
                  <w:rFonts w:ascii="Cambria Math" w:hAnsi="Cambria Math" w:cs="Times New Roman"/>
                  <w:i/>
                  <w:sz w:val="26"/>
                  <w:szCs w:val="26"/>
                  <w:lang w:val="vi-VN"/>
                </w:rPr>
              </m:ctrlPr>
            </m:accPr>
            <m:e>
              <m:r>
                <m:rPr/>
                <w:rPr>
                  <w:rFonts w:hint="default" w:ascii="Cambria Math" w:hAnsi="Cambria Math" w:cs="Times New Roman"/>
                  <w:sz w:val="26"/>
                  <w:szCs w:val="26"/>
                  <w:lang w:val="vi-VN"/>
                </w:rPr>
                <m:t xml:space="preserve">y </m:t>
              </m:r>
              <m:ctrlPr>
                <w:rPr>
                  <w:rFonts w:ascii="Cambria Math" w:hAnsi="Cambria Math" w:cs="Times New Roman"/>
                  <w:i/>
                  <w:sz w:val="26"/>
                  <w:szCs w:val="26"/>
                  <w:lang w:val="vi-VN"/>
                </w:rPr>
              </m:ctrlPr>
            </m:e>
          </m:acc>
          <m:r>
            <m:rPr/>
            <w:rPr>
              <w:rFonts w:hint="default" w:ascii="Cambria Math" w:hAnsi="Cambria Math" w:cs="Times New Roman"/>
              <w:sz w:val="26"/>
              <w:szCs w:val="26"/>
              <w:lang w:val="vi-VN"/>
            </w:rPr>
            <m:t xml:space="preserve"> = −1.700 +3.483</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 xml:space="preserve"> − 0.055</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i/>
                  <w:sz w:val="26"/>
                  <w:szCs w:val="26"/>
                  <w:lang w:val="vi-VN"/>
                </w:rPr>
              </m:ctrlPr>
            </m:sub>
          </m:sSub>
        </m:oMath>
      </m:oMathPara>
    </w:p>
    <w:p w14:paraId="05336FC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d) Dự đoán </w:t>
      </w:r>
      <m:oMath>
        <m:r>
          <m:rPr/>
          <w:rPr>
            <w:rFonts w:ascii="Cambria Math" w:hAnsi="Cambria Math" w:cs="Times New Roman"/>
            <w:sz w:val="26"/>
            <w:szCs w:val="26"/>
          </w:rPr>
          <m:t>y</m:t>
        </m:r>
      </m:oMath>
      <w:r>
        <w:rPr>
          <w:rFonts w:hint="default" w:ascii="Times New Roman" w:hAnsi="Cambria Math" w:cs="Times New Roman"/>
          <w:i w:val="0"/>
          <w:sz w:val="26"/>
          <w:szCs w:val="26"/>
          <w:lang w:val="vi-VN"/>
        </w:rPr>
        <w:t xml:space="preserve"> </w:t>
      </w:r>
      <w:r>
        <w:rPr>
          <w:rFonts w:ascii="Times New Roman" w:hAnsi="Times New Roman" w:cs="Times New Roman"/>
          <w:sz w:val="26"/>
          <w:szCs w:val="26"/>
        </w:rPr>
        <w:t xml:space="preserve">khi </w:t>
      </w:r>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r>
          <m:rPr/>
          <w:rPr>
            <w:rFonts w:ascii="Cambria Math" w:hAnsi="Cambria Math" w:cs="Times New Roman"/>
            <w:sz w:val="26"/>
            <w:szCs w:val="26"/>
          </w:rPr>
          <m:t>=5</m:t>
        </m:r>
      </m:oMath>
      <w:r>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r>
          <m:rPr/>
          <w:rPr>
            <w:rFonts w:ascii="Cambria Math" w:hAnsi="Cambria Math" w:cs="Times New Roman"/>
            <w:sz w:val="26"/>
            <w:szCs w:val="26"/>
          </w:rPr>
          <m:t>=6</m:t>
        </m:r>
      </m:oMath>
      <w:r>
        <w:rPr>
          <w:rFonts w:ascii="Times New Roman" w:hAnsi="Times New Roman" w:cs="Times New Roman"/>
          <w:sz w:val="26"/>
          <w:szCs w:val="26"/>
        </w:rPr>
        <w:t>.</w:t>
      </w:r>
    </w:p>
    <w:p w14:paraId="04BA4BFF">
      <w:pPr>
        <w:spacing w:line="360" w:lineRule="auto"/>
        <w:jc w:val="both"/>
        <w:rPr>
          <w:rFonts w:hint="default" w:hAnsi="Cambria Math" w:cs="Times New Roman"/>
          <w:i w:val="0"/>
          <w:sz w:val="26"/>
          <w:szCs w:val="26"/>
          <w:lang w:val="vi-VN"/>
        </w:rPr>
      </w:pPr>
      <m:oMathPara>
        <m:oMath>
          <m:acc>
            <m:accPr>
              <m:ctrlPr>
                <w:rPr>
                  <w:rFonts w:ascii="Cambria Math" w:hAnsi="Cambria Math" w:cs="Times New Roman"/>
                  <w:i/>
                  <w:sz w:val="26"/>
                  <w:szCs w:val="26"/>
                  <w:lang w:val="vi-VN"/>
                </w:rPr>
              </m:ctrlPr>
            </m:accPr>
            <m:e>
              <m:r>
                <m:rPr/>
                <w:rPr>
                  <w:rFonts w:hint="default" w:ascii="Cambria Math" w:hAnsi="Cambria Math" w:cs="Times New Roman"/>
                  <w:sz w:val="26"/>
                  <w:szCs w:val="26"/>
                  <w:lang w:val="vi-VN"/>
                </w:rPr>
                <m:t xml:space="preserve">y </m:t>
              </m:r>
              <m:ctrlPr>
                <w:rPr>
                  <w:rFonts w:ascii="Cambria Math" w:hAnsi="Cambria Math" w:cs="Times New Roman"/>
                  <w:i/>
                  <w:sz w:val="26"/>
                  <w:szCs w:val="26"/>
                  <w:lang w:val="vi-VN"/>
                </w:rPr>
              </m:ctrlPr>
            </m:e>
          </m:acc>
          <m:r>
            <m:rPr/>
            <w:rPr>
              <w:rFonts w:hint="default" w:ascii="Cambria Math" w:hAnsi="Cambria Math" w:cs="Times New Roman"/>
              <w:sz w:val="26"/>
              <w:szCs w:val="26"/>
              <w:lang w:val="vi-VN"/>
            </w:rPr>
            <m:t xml:space="preserve"> =−1.700 + 3.484(5) − 0.055(6)</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15.39 </m:t>
          </m:r>
        </m:oMath>
      </m:oMathPara>
    </w:p>
    <w:p w14:paraId="4510BDED">
      <w:pPr>
        <w:spacing w:line="360" w:lineRule="auto"/>
        <w:jc w:val="both"/>
        <w:rPr>
          <w:rFonts w:hint="default" w:hAnsi="Cambria Math" w:cs="Times New Roman"/>
          <w:i w:val="0"/>
          <w:sz w:val="26"/>
          <w:szCs w:val="26"/>
          <w:lang w:val="vi-VN"/>
        </w:rPr>
      </w:pPr>
    </w:p>
    <w:p w14:paraId="0B44A213">
      <w:pPr>
        <w:spacing w:after="0" w:line="360" w:lineRule="auto"/>
        <w:jc w:val="both"/>
        <w:rPr>
          <w:rFonts w:ascii="Times New Roman" w:hAnsi="Times New Roman" w:cs="Times New Roman"/>
          <w:b/>
          <w:bCs/>
          <w:sz w:val="26"/>
          <w:szCs w:val="26"/>
        </w:rPr>
      </w:pPr>
      <w:r>
        <w:rPr>
          <w:rFonts w:hint="default" w:ascii="Times New Roman" w:hAnsi="Times New Roman" w:cs="Times New Roman"/>
          <w:b/>
          <w:bCs/>
          <w:sz w:val="26"/>
          <w:szCs w:val="26"/>
          <w:lang w:val="vi-VN"/>
        </w:rPr>
        <w:t>C</w:t>
      </w:r>
      <w:r>
        <w:rPr>
          <w:rFonts w:ascii="Times New Roman" w:hAnsi="Times New Roman" w:cs="Times New Roman"/>
          <w:b/>
          <w:bCs/>
          <w:sz w:val="26"/>
          <w:szCs w:val="26"/>
        </w:rPr>
        <w:t>ÂU 7. HỒI QUY ĐA THỨC BẬC 2</w:t>
      </w:r>
    </w:p>
    <w:p w14:paraId="630A770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Cho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
        <w:gridCol w:w="476"/>
      </w:tblGrid>
      <w:tr w14:paraId="2F7D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848C34">
            <w:pPr>
              <w:widowControl w:val="0"/>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x</w:t>
            </w:r>
          </w:p>
        </w:tc>
        <w:tc>
          <w:tcPr>
            <w:tcW w:w="0" w:type="auto"/>
          </w:tcPr>
          <w:p w14:paraId="2F035FC3">
            <w:pPr>
              <w:widowControl w:val="0"/>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y</w:t>
            </w:r>
          </w:p>
        </w:tc>
      </w:tr>
      <w:tr w14:paraId="0369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1DAECE">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0" w:type="auto"/>
          </w:tcPr>
          <w:p w14:paraId="30C7FE09">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p>
        </w:tc>
      </w:tr>
      <w:tr w14:paraId="1782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7A774C">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0" w:type="auto"/>
          </w:tcPr>
          <w:p w14:paraId="753F468B">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4</w:t>
            </w:r>
          </w:p>
        </w:tc>
      </w:tr>
      <w:tr w14:paraId="0A67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349685">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0" w:type="auto"/>
          </w:tcPr>
          <w:p w14:paraId="4E7F72E3">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9</w:t>
            </w:r>
          </w:p>
        </w:tc>
      </w:tr>
      <w:tr w14:paraId="798C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9B1B02">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0" w:type="auto"/>
          </w:tcPr>
          <w:p w14:paraId="3167E36F">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15</w:t>
            </w:r>
          </w:p>
        </w:tc>
      </w:tr>
    </w:tbl>
    <w:p w14:paraId="2E5F4F2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Mô hình hồi quy đa thức bậc 2:</w:t>
      </w:r>
    </w:p>
    <w:p w14:paraId="189869A7">
      <w:pPr>
        <w:spacing w:after="0" w:line="360" w:lineRule="auto"/>
        <w:jc w:val="both"/>
        <w:rPr>
          <w:rFonts w:ascii="Times New Roman" w:hAnsi="Times New Roman" w:cs="Times New Roman"/>
          <w:sz w:val="26"/>
          <w:szCs w:val="26"/>
        </w:rPr>
      </w:pPr>
      <m:oMathPara>
        <m:oMath>
          <m:r>
            <m:rPr/>
            <w:rPr>
              <w:rFonts w:ascii="Cambria Math" w:hAnsi="Cambria Math" w:cs="Times New Roman"/>
              <w:sz w:val="26"/>
              <w:szCs w:val="26"/>
            </w:rPr>
            <m:t>y=</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0</m:t>
              </m:r>
              <m:ctrlPr>
                <w:rPr>
                  <w:rFonts w:ascii="Cambria Math" w:hAnsi="Cambria Math" w:cs="Times New Roman"/>
                  <w:sz w:val="26"/>
                  <w:szCs w:val="26"/>
                </w:rPr>
              </m:ctrlPr>
            </m:sub>
          </m:sSub>
          <m:r>
            <m:rPr/>
            <w:rPr>
              <w:rFonts w:ascii="Cambria Math" w:hAnsi="Cambria Math" w:cs="Times New Roman"/>
              <w:sz w:val="26"/>
              <w:szCs w:val="26"/>
            </w:rPr>
            <m:t>+</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r>
            <m:rPr/>
            <w:rPr>
              <w:rFonts w:ascii="Cambria Math" w:hAnsi="Cambria Math" w:cs="Times New Roman"/>
              <w:sz w:val="26"/>
              <w:szCs w:val="26"/>
            </w:rPr>
            <m:t>x+</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r>
            <w:rPr>
              <w:rFonts w:ascii="Times New Roman" w:hAnsi="Times New Roman" w:cs="Times New Roman"/>
              <w:sz w:val="26"/>
              <w:szCs w:val="26"/>
            </w:rPr>
            <w:br w:type="textWrapping"/>
          </m:r>
        </m:oMath>
      </m:oMathPara>
      <w:r>
        <w:rPr>
          <w:rFonts w:ascii="Times New Roman" w:hAnsi="Times New Roman" w:cs="Times New Roman"/>
          <w:sz w:val="26"/>
          <w:szCs w:val="26"/>
        </w:rPr>
        <w:t>Yêu cầu:</w:t>
      </w:r>
    </w:p>
    <w:p w14:paraId="2A19F2C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 Lập bảng tính các cột:</w:t>
      </w:r>
    </w:p>
    <w:p w14:paraId="6C53030F">
      <w:pPr>
        <w:spacing w:line="360" w:lineRule="auto"/>
        <w:jc w:val="both"/>
        <w:rPr>
          <w:rFonts w:hAnsi="Cambria Math" w:cs="Times New Roman"/>
          <w:i w:val="0"/>
          <w:sz w:val="26"/>
          <w:szCs w:val="26"/>
        </w:rPr>
      </w:pPr>
      <m:oMathPara>
        <m:oMath>
          <m:r>
            <m:rPr/>
            <w:rPr>
              <w:rFonts w:ascii="Cambria Math" w:hAnsi="Cambria Math" w:cs="Times New Roman"/>
              <w:sz w:val="26"/>
              <w:szCs w:val="26"/>
            </w:rPr>
            <m:t>x,</m:t>
          </m:r>
          <m:r>
            <m:rPr>
              <m:sty m:val="p"/>
            </m:rPr>
            <w:rPr>
              <w:rFonts w:ascii="Cambria Math" w:hAnsi="Cambria Math" w:cs="Times New Roman"/>
              <w:sz w:val="26"/>
              <w:szCs w:val="26"/>
            </w:rPr>
            <m:t> </m:t>
          </m:r>
          <m:r>
            <m:rPr/>
            <w:rPr>
              <w:rFonts w:ascii="Cambria Math" w:hAnsi="Cambria Math" w:cs="Times New Roman"/>
              <w:sz w:val="26"/>
              <w:szCs w:val="26"/>
            </w:rPr>
            <m:t>y,</m:t>
          </m:r>
          <m:r>
            <m:rPr>
              <m:sty m:val="p"/>
            </m:rPr>
            <w:rPr>
              <w:rFonts w:ascii="Cambria Math" w:hAnsi="Cambria Math" w:cs="Times New Roman"/>
              <w:sz w:val="26"/>
              <w:szCs w:val="26"/>
            </w:rPr>
            <m:t> </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r>
            <m:rPr/>
            <w:rPr>
              <w:rFonts w:ascii="Cambria Math" w:hAnsi="Cambria Math" w:cs="Times New Roman"/>
              <w:sz w:val="26"/>
              <w:szCs w:val="26"/>
            </w:rPr>
            <m:t>,</m:t>
          </m:r>
          <m:r>
            <m:rPr>
              <m:sty m:val="p"/>
            </m:rPr>
            <w:rPr>
              <w:rFonts w:ascii="Cambria Math" w:hAnsi="Cambria Math" w:cs="Times New Roman"/>
              <w:sz w:val="26"/>
              <w:szCs w:val="26"/>
            </w:rPr>
            <m:t> </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3</m:t>
              </m:r>
              <m:ctrlPr>
                <w:rPr>
                  <w:rFonts w:ascii="Cambria Math" w:hAnsi="Cambria Math" w:cs="Times New Roman"/>
                  <w:sz w:val="26"/>
                  <w:szCs w:val="26"/>
                </w:rPr>
              </m:ctrlPr>
            </m:sup>
          </m:sSup>
          <m:r>
            <m:rPr/>
            <w:rPr>
              <w:rFonts w:ascii="Cambria Math" w:hAnsi="Cambria Math" w:cs="Times New Roman"/>
              <w:sz w:val="26"/>
              <w:szCs w:val="26"/>
            </w:rPr>
            <m:t>,</m:t>
          </m:r>
          <m:r>
            <m:rPr>
              <m:sty m:val="p"/>
            </m:rPr>
            <w:rPr>
              <w:rFonts w:ascii="Cambria Math" w:hAnsi="Cambria Math" w:cs="Times New Roman"/>
              <w:sz w:val="26"/>
              <w:szCs w:val="26"/>
            </w:rPr>
            <m:t> </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4</m:t>
              </m:r>
              <m:ctrlPr>
                <w:rPr>
                  <w:rFonts w:ascii="Cambria Math" w:hAnsi="Cambria Math" w:cs="Times New Roman"/>
                  <w:sz w:val="26"/>
                  <w:szCs w:val="26"/>
                </w:rPr>
              </m:ctrlPr>
            </m:sup>
          </m:sSup>
          <m:r>
            <m:rPr/>
            <w:rPr>
              <w:rFonts w:ascii="Cambria Math" w:hAnsi="Cambria Math" w:cs="Times New Roman"/>
              <w:sz w:val="26"/>
              <w:szCs w:val="26"/>
            </w:rPr>
            <m:t>,</m:t>
          </m:r>
          <m:r>
            <m:rPr>
              <m:sty m:val="p"/>
            </m:rPr>
            <w:rPr>
              <w:rFonts w:ascii="Cambria Math" w:hAnsi="Cambria Math" w:cs="Times New Roman"/>
              <w:sz w:val="26"/>
              <w:szCs w:val="26"/>
            </w:rPr>
            <m:t> </m:t>
          </m:r>
          <m:r>
            <m:rPr/>
            <w:rPr>
              <w:rFonts w:ascii="Cambria Math" w:hAnsi="Cambria Math" w:cs="Times New Roman"/>
              <w:sz w:val="26"/>
              <w:szCs w:val="26"/>
            </w:rPr>
            <m:t>xy,</m:t>
          </m:r>
          <m:r>
            <m:rPr>
              <m:sty m:val="p"/>
            </m:rPr>
            <w:rPr>
              <w:rFonts w:ascii="Cambria Math" w:hAnsi="Cambria Math" w:cs="Times New Roman"/>
              <w:sz w:val="26"/>
              <w:szCs w:val="26"/>
            </w:rPr>
            <m:t> </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r>
            <m:rPr/>
            <w:rPr>
              <w:rFonts w:ascii="Cambria Math" w:hAnsi="Cambria Math" w:cs="Times New Roman"/>
              <w:sz w:val="26"/>
              <w:szCs w:val="26"/>
            </w:rPr>
            <m:t>y</m:t>
          </m:r>
        </m:oMath>
      </m:oMathPara>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132B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455A97C">
            <w:pPr>
              <w:widowControl w:val="0"/>
              <w:spacing w:line="360" w:lineRule="auto"/>
              <w:jc w:val="both"/>
              <w:rPr>
                <w:rFonts w:hint="default" w:ascii="Cambria Math" w:hAnsi="Cambria Math" w:cs="Cambria Math"/>
                <w:i w:val="0"/>
                <w:sz w:val="26"/>
                <w:szCs w:val="26"/>
                <w:vertAlign w:val="baseline"/>
                <w:lang w:val="vi-VN" w:eastAsia="zh-CN"/>
              </w:rPr>
            </w:pPr>
            <m:oMathPara>
              <m:oMath>
                <m:r>
                  <m:rPr/>
                  <w:rPr>
                    <w:rFonts w:hint="default" w:ascii="Cambria Math" w:hAnsi="Cambria Math" w:cs="Cambria Math"/>
                    <w:kern w:val="2"/>
                    <w:sz w:val="26"/>
                    <w:szCs w:val="26"/>
                    <w:vertAlign w:val="baseline"/>
                    <w:lang w:val="vi-VN" w:eastAsia="zh-CN" w:bidi="ar-SA"/>
                    <w14:ligatures w14:val="standardContextual"/>
                  </w:rPr>
                  <m:t>x</m:t>
                </m:r>
              </m:oMath>
            </m:oMathPara>
          </w:p>
        </w:tc>
        <w:tc>
          <w:tcPr>
            <w:tcW w:w="1217" w:type="dxa"/>
          </w:tcPr>
          <w:p w14:paraId="5927078D">
            <w:pPr>
              <w:widowControl w:val="0"/>
              <w:spacing w:line="360" w:lineRule="auto"/>
              <w:jc w:val="both"/>
              <w:rPr>
                <w:rFonts w:hint="default" w:ascii="Cambria Math" w:hAnsi="Cambria Math" w:cs="Cambria Math"/>
                <w:i w:val="0"/>
                <w:sz w:val="26"/>
                <w:szCs w:val="26"/>
                <w:vertAlign w:val="baseline"/>
                <w:lang w:val="vi-VN" w:eastAsia="zh-CN"/>
              </w:rPr>
            </w:pPr>
            <m:oMathPara>
              <m:oMath>
                <m:r>
                  <m:rPr/>
                  <w:rPr>
                    <w:rFonts w:hint="default" w:ascii="Cambria Math" w:hAnsi="Cambria Math" w:cs="Cambria Math"/>
                    <w:kern w:val="2"/>
                    <w:sz w:val="26"/>
                    <w:szCs w:val="26"/>
                    <w:vertAlign w:val="baseline"/>
                    <w:lang w:val="vi-VN" w:eastAsia="zh-CN" w:bidi="ar-SA"/>
                    <w14:ligatures w14:val="standardContextual"/>
                  </w:rPr>
                  <m:t>y</m:t>
                </m:r>
              </m:oMath>
            </m:oMathPara>
          </w:p>
        </w:tc>
        <w:tc>
          <w:tcPr>
            <w:tcW w:w="1217" w:type="dxa"/>
          </w:tcPr>
          <w:p w14:paraId="31E7C04B">
            <w:pPr>
              <w:widowControl w:val="0"/>
              <w:spacing w:line="360" w:lineRule="auto"/>
              <w:jc w:val="both"/>
              <w:rPr>
                <w:rFonts w:hint="default" w:ascii="Cambria Math" w:hAnsi="Cambria Math" w:cs="Cambria Math"/>
                <w:i w:val="0"/>
                <w:sz w:val="26"/>
                <w:szCs w:val="26"/>
                <w:vertAlign w:val="baseline"/>
                <w:lang w:val="vi-VN" w:eastAsia="zh-CN"/>
              </w:rPr>
            </w:pPr>
            <m:oMathPara>
              <m:oMath>
                <m:sSup>
                  <m:sSupPr>
                    <m:ctrlPr>
                      <w:rPr>
                        <w:rFonts w:hint="default" w:ascii="Cambria Math" w:hAnsi="Cambria Math" w:cs="Cambria Math"/>
                        <w:i/>
                        <w:sz w:val="26"/>
                        <w:szCs w:val="26"/>
                        <w:vertAlign w:val="baseline"/>
                        <w:lang w:val="vi-VN"/>
                      </w:rPr>
                    </m:ctrlPr>
                  </m:sSupPr>
                  <m:e>
                    <m:r>
                      <m:rPr/>
                      <w:rPr>
                        <w:rFonts w:hint="default" w:ascii="Cambria Math" w:hAnsi="Cambria Math" w:cs="Cambria Math"/>
                        <w:sz w:val="26"/>
                        <w:szCs w:val="26"/>
                        <w:vertAlign w:val="baseline"/>
                        <w:lang w:val="vi-VN"/>
                      </w:rPr>
                      <m:t>x</m:t>
                    </m:r>
                    <m:ctrlPr>
                      <w:rPr>
                        <w:rFonts w:hint="default" w:ascii="Cambria Math" w:hAnsi="Cambria Math" w:cs="Cambria Math"/>
                        <w:i/>
                        <w:sz w:val="26"/>
                        <w:szCs w:val="26"/>
                        <w:vertAlign w:val="baseline"/>
                        <w:lang w:val="vi-VN"/>
                      </w:rPr>
                    </m:ctrlPr>
                  </m:e>
                  <m:sup>
                    <m:r>
                      <m:rPr/>
                      <w:rPr>
                        <w:rFonts w:hint="default" w:ascii="Cambria Math" w:hAnsi="Cambria Math" w:cs="Cambria Math"/>
                        <w:sz w:val="26"/>
                        <w:szCs w:val="26"/>
                        <w:vertAlign w:val="baseline"/>
                        <w:lang w:val="vi-VN"/>
                      </w:rPr>
                      <m:t>2</m:t>
                    </m:r>
                    <m:ctrlPr>
                      <w:rPr>
                        <w:rFonts w:hint="default" w:ascii="Cambria Math" w:hAnsi="Cambria Math" w:cs="Cambria Math"/>
                        <w:i/>
                        <w:sz w:val="26"/>
                        <w:szCs w:val="26"/>
                        <w:vertAlign w:val="baseline"/>
                        <w:lang w:val="vi-VN"/>
                      </w:rPr>
                    </m:ctrlPr>
                  </m:sup>
                </m:sSup>
              </m:oMath>
            </m:oMathPara>
          </w:p>
        </w:tc>
        <w:tc>
          <w:tcPr>
            <w:tcW w:w="1217" w:type="dxa"/>
          </w:tcPr>
          <w:p w14:paraId="79DA0B11">
            <w:pPr>
              <w:widowControl w:val="0"/>
              <w:spacing w:line="360" w:lineRule="auto"/>
              <w:jc w:val="both"/>
              <w:rPr>
                <w:rFonts w:hint="default" w:ascii="Cambria Math" w:hAnsi="Cambria Math" w:cs="Cambria Math"/>
                <w:i w:val="0"/>
                <w:sz w:val="26"/>
                <w:szCs w:val="26"/>
                <w:vertAlign w:val="baseline"/>
                <w:lang w:val="vi-VN" w:eastAsia="zh-CN"/>
              </w:rPr>
            </w:pPr>
            <m:oMathPara>
              <m:oMath>
                <m:sSup>
                  <m:sSupPr>
                    <m:ctrlPr>
                      <w:rPr>
                        <w:rFonts w:hint="default" w:ascii="Cambria Math" w:hAnsi="Cambria Math" w:cs="Cambria Math"/>
                        <w:i/>
                        <w:sz w:val="26"/>
                        <w:szCs w:val="26"/>
                        <w:vertAlign w:val="baseline"/>
                        <w:lang w:val="vi-VN"/>
                      </w:rPr>
                    </m:ctrlPr>
                  </m:sSupPr>
                  <m:e>
                    <m:r>
                      <m:rPr/>
                      <w:rPr>
                        <w:rFonts w:hint="default" w:ascii="Cambria Math" w:hAnsi="Cambria Math" w:cs="Cambria Math"/>
                        <w:sz w:val="26"/>
                        <w:szCs w:val="26"/>
                        <w:vertAlign w:val="baseline"/>
                        <w:lang w:val="vi-VN"/>
                      </w:rPr>
                      <m:t>x</m:t>
                    </m:r>
                    <m:ctrlPr>
                      <w:rPr>
                        <w:rFonts w:hint="default" w:ascii="Cambria Math" w:hAnsi="Cambria Math" w:cs="Cambria Math"/>
                        <w:i/>
                        <w:sz w:val="26"/>
                        <w:szCs w:val="26"/>
                        <w:vertAlign w:val="baseline"/>
                        <w:lang w:val="vi-VN"/>
                      </w:rPr>
                    </m:ctrlPr>
                  </m:e>
                  <m:sup>
                    <m:r>
                      <m:rPr/>
                      <w:rPr>
                        <w:rFonts w:hint="default" w:ascii="Cambria Math" w:hAnsi="Cambria Math" w:cs="Cambria Math"/>
                        <w:sz w:val="26"/>
                        <w:szCs w:val="26"/>
                        <w:vertAlign w:val="baseline"/>
                        <w:lang w:val="vi-VN"/>
                      </w:rPr>
                      <m:t>3</m:t>
                    </m:r>
                    <m:ctrlPr>
                      <w:rPr>
                        <w:rFonts w:hint="default" w:ascii="Cambria Math" w:hAnsi="Cambria Math" w:cs="Cambria Math"/>
                        <w:i/>
                        <w:sz w:val="26"/>
                        <w:szCs w:val="26"/>
                        <w:vertAlign w:val="baseline"/>
                        <w:lang w:val="vi-VN"/>
                      </w:rPr>
                    </m:ctrlPr>
                  </m:sup>
                </m:sSup>
              </m:oMath>
            </m:oMathPara>
          </w:p>
        </w:tc>
        <w:tc>
          <w:tcPr>
            <w:tcW w:w="1218" w:type="dxa"/>
          </w:tcPr>
          <w:p w14:paraId="770CE219">
            <w:pPr>
              <w:widowControl w:val="0"/>
              <w:spacing w:line="360" w:lineRule="auto"/>
              <w:jc w:val="both"/>
              <w:rPr>
                <w:rFonts w:hint="default" w:ascii="Cambria Math" w:hAnsi="Cambria Math" w:cs="Cambria Math"/>
                <w:i w:val="0"/>
                <w:sz w:val="26"/>
                <w:szCs w:val="26"/>
                <w:vertAlign w:val="baseline"/>
                <w:lang w:val="vi-VN" w:eastAsia="zh-CN"/>
              </w:rPr>
            </w:pPr>
            <m:oMathPara>
              <m:oMath>
                <m:sSup>
                  <m:sSupPr>
                    <m:ctrlPr>
                      <w:rPr>
                        <w:rFonts w:hint="default" w:ascii="Cambria Math" w:hAnsi="Cambria Math" w:cs="Cambria Math"/>
                        <w:i/>
                        <w:sz w:val="26"/>
                        <w:szCs w:val="26"/>
                        <w:vertAlign w:val="baseline"/>
                        <w:lang w:val="vi-VN"/>
                      </w:rPr>
                    </m:ctrlPr>
                  </m:sSupPr>
                  <m:e>
                    <m:r>
                      <m:rPr/>
                      <w:rPr>
                        <w:rFonts w:hint="default" w:ascii="Cambria Math" w:hAnsi="Cambria Math" w:cs="Cambria Math"/>
                        <w:sz w:val="26"/>
                        <w:szCs w:val="26"/>
                        <w:vertAlign w:val="baseline"/>
                        <w:lang w:val="vi-VN"/>
                      </w:rPr>
                      <m:t>x</m:t>
                    </m:r>
                    <m:ctrlPr>
                      <w:rPr>
                        <w:rFonts w:hint="default" w:ascii="Cambria Math" w:hAnsi="Cambria Math" w:cs="Cambria Math"/>
                        <w:i/>
                        <w:sz w:val="26"/>
                        <w:szCs w:val="26"/>
                        <w:vertAlign w:val="baseline"/>
                        <w:lang w:val="vi-VN"/>
                      </w:rPr>
                    </m:ctrlPr>
                  </m:e>
                  <m:sup>
                    <m:r>
                      <m:rPr/>
                      <w:rPr>
                        <w:rFonts w:hint="default" w:ascii="Cambria Math" w:hAnsi="Cambria Math" w:cs="Cambria Math"/>
                        <w:sz w:val="26"/>
                        <w:szCs w:val="26"/>
                        <w:vertAlign w:val="baseline"/>
                        <w:lang w:val="vi-VN"/>
                      </w:rPr>
                      <m:t>4</m:t>
                    </m:r>
                    <m:ctrlPr>
                      <w:rPr>
                        <w:rFonts w:hint="default" w:ascii="Cambria Math" w:hAnsi="Cambria Math" w:cs="Cambria Math"/>
                        <w:i/>
                        <w:sz w:val="26"/>
                        <w:szCs w:val="26"/>
                        <w:vertAlign w:val="baseline"/>
                        <w:lang w:val="vi-VN"/>
                      </w:rPr>
                    </m:ctrlPr>
                  </m:sup>
                </m:sSup>
              </m:oMath>
            </m:oMathPara>
          </w:p>
        </w:tc>
        <w:tc>
          <w:tcPr>
            <w:tcW w:w="1218" w:type="dxa"/>
          </w:tcPr>
          <w:p w14:paraId="7C5047E2">
            <w:pPr>
              <w:widowControl w:val="0"/>
              <w:spacing w:line="360" w:lineRule="auto"/>
              <w:jc w:val="both"/>
              <w:rPr>
                <w:rFonts w:hint="default" w:ascii="Cambria Math" w:hAnsi="Cambria Math" w:cs="Cambria Math"/>
                <w:i w:val="0"/>
                <w:sz w:val="26"/>
                <w:szCs w:val="26"/>
                <w:vertAlign w:val="baseline"/>
                <w:lang w:val="vi-VN" w:eastAsia="zh-CN"/>
              </w:rPr>
            </w:pPr>
            <m:oMathPara>
              <m:oMath>
                <m:r>
                  <m:rPr/>
                  <w:rPr>
                    <w:rFonts w:hint="default" w:ascii="Cambria Math" w:hAnsi="Cambria Math" w:cs="Cambria Math"/>
                    <w:kern w:val="2"/>
                    <w:sz w:val="26"/>
                    <w:szCs w:val="26"/>
                    <w:vertAlign w:val="baseline"/>
                    <w:lang w:val="vi-VN" w:eastAsia="zh-CN" w:bidi="ar-SA"/>
                    <w14:ligatures w14:val="standardContextual"/>
                  </w:rPr>
                  <m:t>xy</m:t>
                </m:r>
              </m:oMath>
            </m:oMathPara>
          </w:p>
        </w:tc>
        <w:tc>
          <w:tcPr>
            <w:tcW w:w="1218" w:type="dxa"/>
          </w:tcPr>
          <w:p w14:paraId="1F445192">
            <w:pPr>
              <w:widowControl w:val="0"/>
              <w:spacing w:line="360" w:lineRule="auto"/>
              <w:jc w:val="both"/>
              <w:rPr>
                <w:rFonts w:hint="default" w:ascii="Cambria Math" w:hAnsi="Cambria Math" w:cs="Cambria Math"/>
                <w:i w:val="0"/>
                <w:sz w:val="26"/>
                <w:szCs w:val="26"/>
                <w:vertAlign w:val="baseline"/>
                <w:lang w:val="vi-VN" w:eastAsia="zh-CN"/>
              </w:rPr>
            </w:pPr>
            <m:oMathPara>
              <m:oMath>
                <m:sSup>
                  <m:sSupPr>
                    <m:ctrlPr>
                      <w:rPr>
                        <w:rFonts w:hint="default" w:ascii="Cambria Math" w:hAnsi="Cambria Math" w:cs="Cambria Math"/>
                        <w:i/>
                        <w:sz w:val="26"/>
                        <w:szCs w:val="26"/>
                        <w:vertAlign w:val="baseline"/>
                        <w:lang w:val="vi-VN"/>
                      </w:rPr>
                    </m:ctrlPr>
                  </m:sSupPr>
                  <m:e>
                    <m:r>
                      <m:rPr/>
                      <w:rPr>
                        <w:rFonts w:hint="default" w:ascii="Cambria Math" w:hAnsi="Cambria Math" w:cs="Cambria Math"/>
                        <w:sz w:val="26"/>
                        <w:szCs w:val="26"/>
                        <w:vertAlign w:val="baseline"/>
                        <w:lang w:val="vi-VN"/>
                      </w:rPr>
                      <m:t>x</m:t>
                    </m:r>
                    <m:ctrlPr>
                      <w:rPr>
                        <w:rFonts w:hint="default" w:ascii="Cambria Math" w:hAnsi="Cambria Math" w:cs="Cambria Math"/>
                        <w:i/>
                        <w:sz w:val="26"/>
                        <w:szCs w:val="26"/>
                        <w:vertAlign w:val="baseline"/>
                        <w:lang w:val="vi-VN"/>
                      </w:rPr>
                    </m:ctrlPr>
                  </m:e>
                  <m:sup>
                    <m:r>
                      <m:rPr/>
                      <w:rPr>
                        <w:rFonts w:hint="default" w:ascii="Cambria Math" w:hAnsi="Cambria Math" w:cs="Cambria Math"/>
                        <w:sz w:val="26"/>
                        <w:szCs w:val="26"/>
                        <w:vertAlign w:val="baseline"/>
                        <w:lang w:val="vi-VN"/>
                      </w:rPr>
                      <m:t>2</m:t>
                    </m:r>
                    <m:ctrlPr>
                      <w:rPr>
                        <w:rFonts w:hint="default" w:ascii="Cambria Math" w:hAnsi="Cambria Math" w:cs="Cambria Math"/>
                        <w:i/>
                        <w:sz w:val="26"/>
                        <w:szCs w:val="26"/>
                        <w:vertAlign w:val="baseline"/>
                        <w:lang w:val="vi-VN"/>
                      </w:rPr>
                    </m:ctrlPr>
                  </m:sup>
                </m:sSup>
                <m:r>
                  <m:rPr/>
                  <w:rPr>
                    <w:rFonts w:hint="default" w:ascii="Cambria Math" w:hAnsi="Cambria Math" w:cs="Cambria Math"/>
                    <w:sz w:val="26"/>
                    <w:szCs w:val="26"/>
                    <w:vertAlign w:val="baseline"/>
                    <w:lang w:val="vi-VN"/>
                  </w:rPr>
                  <m:t>y</m:t>
                </m:r>
              </m:oMath>
            </m:oMathPara>
          </w:p>
        </w:tc>
      </w:tr>
      <w:tr w14:paraId="1503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C9C0126">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w:t>
            </w:r>
          </w:p>
        </w:tc>
        <w:tc>
          <w:tcPr>
            <w:tcW w:w="1217" w:type="dxa"/>
          </w:tcPr>
          <w:p w14:paraId="3A201FF9">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w:t>
            </w:r>
          </w:p>
        </w:tc>
        <w:tc>
          <w:tcPr>
            <w:tcW w:w="1217" w:type="dxa"/>
          </w:tcPr>
          <w:p w14:paraId="2EA05D9A">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w:t>
            </w:r>
          </w:p>
        </w:tc>
        <w:tc>
          <w:tcPr>
            <w:tcW w:w="1217" w:type="dxa"/>
          </w:tcPr>
          <w:p w14:paraId="0586724C">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w:t>
            </w:r>
          </w:p>
        </w:tc>
        <w:tc>
          <w:tcPr>
            <w:tcW w:w="1218" w:type="dxa"/>
          </w:tcPr>
          <w:p w14:paraId="6549257C">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w:t>
            </w:r>
          </w:p>
        </w:tc>
        <w:tc>
          <w:tcPr>
            <w:tcW w:w="1218" w:type="dxa"/>
          </w:tcPr>
          <w:p w14:paraId="5A25547C">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w:t>
            </w:r>
          </w:p>
        </w:tc>
        <w:tc>
          <w:tcPr>
            <w:tcW w:w="1218" w:type="dxa"/>
          </w:tcPr>
          <w:p w14:paraId="0737818F">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w:t>
            </w:r>
          </w:p>
        </w:tc>
      </w:tr>
      <w:tr w14:paraId="06B4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0A7DD12">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2</w:t>
            </w:r>
          </w:p>
        </w:tc>
        <w:tc>
          <w:tcPr>
            <w:tcW w:w="1217" w:type="dxa"/>
          </w:tcPr>
          <w:p w14:paraId="68071107">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4</w:t>
            </w:r>
          </w:p>
        </w:tc>
        <w:tc>
          <w:tcPr>
            <w:tcW w:w="1217" w:type="dxa"/>
          </w:tcPr>
          <w:p w14:paraId="2A66EDD5">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4</w:t>
            </w:r>
          </w:p>
        </w:tc>
        <w:tc>
          <w:tcPr>
            <w:tcW w:w="1217" w:type="dxa"/>
          </w:tcPr>
          <w:p w14:paraId="6C181FFB">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8</w:t>
            </w:r>
          </w:p>
        </w:tc>
        <w:tc>
          <w:tcPr>
            <w:tcW w:w="1218" w:type="dxa"/>
          </w:tcPr>
          <w:p w14:paraId="22FC3D8D">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16</w:t>
            </w:r>
          </w:p>
        </w:tc>
        <w:tc>
          <w:tcPr>
            <w:tcW w:w="1218" w:type="dxa"/>
          </w:tcPr>
          <w:p w14:paraId="2B59DE62">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8</w:t>
            </w:r>
          </w:p>
        </w:tc>
        <w:tc>
          <w:tcPr>
            <w:tcW w:w="1218" w:type="dxa"/>
          </w:tcPr>
          <w:p w14:paraId="4CA9890C">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16</w:t>
            </w:r>
          </w:p>
        </w:tc>
      </w:tr>
      <w:tr w14:paraId="14F8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59D0EB4">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3</w:t>
            </w:r>
          </w:p>
        </w:tc>
        <w:tc>
          <w:tcPr>
            <w:tcW w:w="1217" w:type="dxa"/>
          </w:tcPr>
          <w:p w14:paraId="4E5BFFE4">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9</w:t>
            </w:r>
          </w:p>
        </w:tc>
        <w:tc>
          <w:tcPr>
            <w:tcW w:w="1217" w:type="dxa"/>
          </w:tcPr>
          <w:p w14:paraId="2975011C">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9</w:t>
            </w:r>
          </w:p>
        </w:tc>
        <w:tc>
          <w:tcPr>
            <w:tcW w:w="1217" w:type="dxa"/>
          </w:tcPr>
          <w:p w14:paraId="36080B84">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27</w:t>
            </w:r>
          </w:p>
        </w:tc>
        <w:tc>
          <w:tcPr>
            <w:tcW w:w="1218" w:type="dxa"/>
          </w:tcPr>
          <w:p w14:paraId="1FCB6581">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81</w:t>
            </w:r>
          </w:p>
        </w:tc>
        <w:tc>
          <w:tcPr>
            <w:tcW w:w="1218" w:type="dxa"/>
          </w:tcPr>
          <w:p w14:paraId="46ED1F08">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27</w:t>
            </w:r>
          </w:p>
        </w:tc>
        <w:tc>
          <w:tcPr>
            <w:tcW w:w="1218" w:type="dxa"/>
          </w:tcPr>
          <w:p w14:paraId="198BF1D0">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81</w:t>
            </w:r>
          </w:p>
        </w:tc>
      </w:tr>
      <w:tr w14:paraId="0D20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49827CE">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4</w:t>
            </w:r>
          </w:p>
        </w:tc>
        <w:tc>
          <w:tcPr>
            <w:tcW w:w="1217" w:type="dxa"/>
          </w:tcPr>
          <w:p w14:paraId="5699059F">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15</w:t>
            </w:r>
          </w:p>
        </w:tc>
        <w:tc>
          <w:tcPr>
            <w:tcW w:w="1217" w:type="dxa"/>
          </w:tcPr>
          <w:p w14:paraId="32258104">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16</w:t>
            </w:r>
          </w:p>
        </w:tc>
        <w:tc>
          <w:tcPr>
            <w:tcW w:w="1217" w:type="dxa"/>
          </w:tcPr>
          <w:p w14:paraId="4F68775F">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64</w:t>
            </w:r>
          </w:p>
        </w:tc>
        <w:tc>
          <w:tcPr>
            <w:tcW w:w="1218" w:type="dxa"/>
          </w:tcPr>
          <w:p w14:paraId="57E4CFB3">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256</w:t>
            </w:r>
          </w:p>
        </w:tc>
        <w:tc>
          <w:tcPr>
            <w:tcW w:w="1218" w:type="dxa"/>
          </w:tcPr>
          <w:p w14:paraId="2739C830">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60</w:t>
            </w:r>
          </w:p>
        </w:tc>
        <w:tc>
          <w:tcPr>
            <w:tcW w:w="1218" w:type="dxa"/>
          </w:tcPr>
          <w:p w14:paraId="66381FAE">
            <w:pPr>
              <w:widowControl w:val="0"/>
              <w:spacing w:line="360" w:lineRule="auto"/>
              <w:jc w:val="both"/>
              <w:rPr>
                <w:rFonts w:hint="default" w:ascii="Cambria Math" w:hAnsi="Cambria Math" w:cs="Cambria Math"/>
                <w:i w:val="0"/>
                <w:sz w:val="26"/>
                <w:szCs w:val="26"/>
                <w:vertAlign w:val="baseline"/>
                <w:lang w:val="vi-VN" w:eastAsia="zh-CN"/>
              </w:rPr>
            </w:pPr>
            <w:r>
              <w:rPr>
                <w:rFonts w:hint="default" w:ascii="Cambria Math" w:hAnsi="Cambria Math" w:cs="Cambria Math"/>
                <w:i w:val="0"/>
                <w:sz w:val="26"/>
                <w:szCs w:val="26"/>
                <w:vertAlign w:val="baseline"/>
                <w:lang w:val="vi-VN" w:eastAsia="zh-CN"/>
              </w:rPr>
              <w:t>240</w:t>
            </w:r>
          </w:p>
        </w:tc>
      </w:tr>
    </w:tbl>
    <w:p w14:paraId="4C49B98A">
      <w:pPr>
        <w:spacing w:line="360" w:lineRule="auto"/>
        <w:jc w:val="both"/>
        <w:rPr>
          <w:rFonts w:hint="default" w:hAnsi="Cambria Math" w:cs="Times New Roman"/>
          <w:i w:val="0"/>
          <w:sz w:val="26"/>
          <w:szCs w:val="26"/>
          <w:lang w:val="vi-VN" w:eastAsia="zh-CN"/>
        </w:rPr>
      </w:pPr>
    </w:p>
    <w:p w14:paraId="0F8E714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 Tính các tổng:</w:t>
      </w:r>
    </w:p>
    <w:p w14:paraId="298BA7A8">
      <w:pPr>
        <w:spacing w:line="360" w:lineRule="auto"/>
        <w:jc w:val="both"/>
        <w:rPr>
          <w:rFonts w:hAnsi="Times New Roman" w:cs="Times New Roman"/>
          <w:i w:val="0"/>
          <w:sz w:val="26"/>
          <w:szCs w:val="26"/>
        </w:rPr>
      </w:pPr>
      <m:oMathPara>
        <m:oMath>
          <m:r>
            <m:rPr/>
            <w:rPr>
              <w:rFonts w:ascii="Cambria Math" w:hAnsi="Cambria Math" w:cs="Times New Roman"/>
              <w:sz w:val="26"/>
              <w:szCs w:val="26"/>
            </w:rPr>
            <m:t>∑x,</m:t>
          </m:r>
          <m:r>
            <m:rPr>
              <m:sty m:val="p"/>
            </m:rPr>
            <w:rPr>
              <w:rFonts w:ascii="Cambria Math" w:hAnsi="Cambria Math" w:cs="Times New Roman"/>
              <w:sz w:val="26"/>
              <w:szCs w:val="26"/>
            </w:rPr>
            <m:t> </m:t>
          </m:r>
          <m:r>
            <m:rPr/>
            <w:rPr>
              <w:rFonts w:ascii="Cambria Math" w:hAnsi="Cambria Math" w:cs="Times New Roman"/>
              <w:sz w:val="26"/>
              <w:szCs w:val="26"/>
            </w:rPr>
            <m:t>∑y,</m:t>
          </m:r>
          <m:r>
            <m:rPr>
              <m:sty m:val="p"/>
            </m:rPr>
            <w:rPr>
              <w:rFonts w:ascii="Cambria Math" w:hAnsi="Cambria Math" w:cs="Times New Roman"/>
              <w:sz w:val="26"/>
              <w:szCs w:val="26"/>
            </w:rPr>
            <m:t> </m:t>
          </m:r>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r>
            <m:rPr/>
            <w:rPr>
              <w:rFonts w:ascii="Cambria Math" w:hAnsi="Cambria Math" w:cs="Times New Roman"/>
              <w:sz w:val="26"/>
              <w:szCs w:val="26"/>
            </w:rPr>
            <m:t>,</m:t>
          </m:r>
          <m:r>
            <m:rPr>
              <m:sty m:val="p"/>
            </m:rPr>
            <w:rPr>
              <w:rFonts w:ascii="Cambria Math" w:hAnsi="Cambria Math" w:cs="Times New Roman"/>
              <w:sz w:val="26"/>
              <w:szCs w:val="26"/>
            </w:rPr>
            <m:t> </m:t>
          </m:r>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3</m:t>
              </m:r>
              <m:ctrlPr>
                <w:rPr>
                  <w:rFonts w:ascii="Cambria Math" w:hAnsi="Cambria Math" w:cs="Times New Roman"/>
                  <w:sz w:val="26"/>
                  <w:szCs w:val="26"/>
                </w:rPr>
              </m:ctrlPr>
            </m:sup>
          </m:sSup>
          <m:r>
            <m:rPr/>
            <w:rPr>
              <w:rFonts w:ascii="Cambria Math" w:hAnsi="Cambria Math" w:cs="Times New Roman"/>
              <w:sz w:val="26"/>
              <w:szCs w:val="26"/>
            </w:rPr>
            <m:t>,</m:t>
          </m:r>
          <m:r>
            <m:rPr>
              <m:sty m:val="p"/>
            </m:rPr>
            <w:rPr>
              <w:rFonts w:ascii="Cambria Math" w:hAnsi="Cambria Math" w:cs="Times New Roman"/>
              <w:sz w:val="26"/>
              <w:szCs w:val="26"/>
            </w:rPr>
            <m:t> </m:t>
          </m:r>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4</m:t>
              </m:r>
              <m:ctrlPr>
                <w:rPr>
                  <w:rFonts w:ascii="Cambria Math" w:hAnsi="Cambria Math" w:cs="Times New Roman"/>
                  <w:sz w:val="26"/>
                  <w:szCs w:val="26"/>
                </w:rPr>
              </m:ctrlPr>
            </m:sup>
          </m:sSup>
          <m:r>
            <m:rPr/>
            <w:rPr>
              <w:rFonts w:ascii="Cambria Math" w:hAnsi="Cambria Math" w:cs="Times New Roman"/>
              <w:sz w:val="26"/>
              <w:szCs w:val="26"/>
            </w:rPr>
            <m:t>,</m:t>
          </m:r>
          <m:r>
            <m:rPr>
              <m:sty m:val="p"/>
            </m:rPr>
            <w:rPr>
              <w:rFonts w:ascii="Cambria Math" w:hAnsi="Cambria Math" w:cs="Times New Roman"/>
              <w:sz w:val="26"/>
              <w:szCs w:val="26"/>
            </w:rPr>
            <m:t> </m:t>
          </m:r>
          <m:r>
            <m:rPr/>
            <w:rPr>
              <w:rFonts w:ascii="Cambria Math" w:hAnsi="Cambria Math" w:cs="Times New Roman"/>
              <w:sz w:val="26"/>
              <w:szCs w:val="26"/>
            </w:rPr>
            <m:t>∑xy,</m:t>
          </m:r>
          <m:r>
            <m:rPr>
              <m:sty m:val="p"/>
            </m:rPr>
            <w:rPr>
              <w:rFonts w:ascii="Cambria Math" w:hAnsi="Cambria Math" w:cs="Times New Roman"/>
              <w:sz w:val="26"/>
              <w:szCs w:val="26"/>
            </w:rPr>
            <m:t> </m:t>
          </m:r>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r>
            <m:rPr/>
            <w:rPr>
              <w:rFonts w:ascii="Cambria Math" w:hAnsi="Cambria Math" w:cs="Times New Roman"/>
              <w:sz w:val="26"/>
              <w:szCs w:val="26"/>
            </w:rPr>
            <m:t>y</m:t>
          </m:r>
          <m:r>
            <w:rPr>
              <w:rFonts w:ascii="Times New Roman" w:hAnsi="Times New Roman" w:cs="Times New Roman"/>
              <w:sz w:val="26"/>
              <w:szCs w:val="26"/>
            </w:rPr>
            <w:br w:type="textWrapping"/>
          </m:r>
        </m:oMath>
      </m:oMathPara>
    </w:p>
    <w:p w14:paraId="3EF70D8F">
      <w:pPr>
        <w:spacing w:line="360" w:lineRule="auto"/>
        <w:jc w:val="both"/>
        <w:rPr>
          <w:rFonts w:hint="default" w:hAnsi="Cambria Math" w:cs="Times New Roman" w:eastAsiaTheme="minorEastAsia"/>
          <w:i w:val="0"/>
          <w:kern w:val="2"/>
          <w:sz w:val="26"/>
          <w:szCs w:val="26"/>
          <w:lang w:val="vi-VN" w:eastAsia="zh-CN" w:bidi="ar-SA"/>
          <w14:ligatures w14:val="standardContextual"/>
        </w:rPr>
      </w:pPr>
      <m:oMathPara>
        <m:oMath>
          <m:nary>
            <m:naryPr>
              <m:chr m:val="∑"/>
              <m:limLoc m:val="undOvr"/>
              <m:subHide m:val="1"/>
              <m:supHide m:val="1"/>
              <m:ctrlPr>
                <w:rPr>
                  <w:rFonts w:ascii="Cambria Math" w:hAnsi="Cambria Math" w:cs="Times New Roman"/>
                  <w:i/>
                  <w:kern w:val="2"/>
                  <w:sz w:val="26"/>
                  <w:szCs w:val="26"/>
                  <w:lang w:val="vi-VN" w:bidi="ar-SA"/>
                  <w14:ligatures w14:val="standardContextual"/>
                </w:rPr>
              </m:ctrlPr>
            </m:naryPr>
            <m:sub>
              <m:ctrlPr>
                <w:rPr>
                  <w:rFonts w:ascii="Cambria Math" w:hAnsi="Cambria Math" w:cs="Times New Roman"/>
                  <w:i/>
                  <w:kern w:val="2"/>
                  <w:sz w:val="26"/>
                  <w:szCs w:val="26"/>
                  <w:lang w:val="vi-VN" w:bidi="ar-SA"/>
                  <w14:ligatures w14:val="standardContextual"/>
                </w:rPr>
              </m:ctrlPr>
            </m:sub>
            <m:sup>
              <m:ctrlPr>
                <w:rPr>
                  <w:rFonts w:ascii="Cambria Math" w:hAnsi="Cambria Math" w:cs="Times New Roman"/>
                  <w:i/>
                  <w:kern w:val="2"/>
                  <w:sz w:val="26"/>
                  <w:szCs w:val="26"/>
                  <w:lang w:val="vi-VN" w:bidi="ar-SA"/>
                  <w14:ligatures w14:val="standardContextual"/>
                </w:rPr>
              </m:ctrlPr>
            </m:sup>
            <m:e>
              <m:r>
                <m:rPr/>
                <w:rPr>
                  <w:rFonts w:hint="default" w:ascii="Cambria Math" w:hAnsi="Cambria Math" w:cs="Times New Roman"/>
                  <w:kern w:val="2"/>
                  <w:sz w:val="26"/>
                  <w:szCs w:val="26"/>
                  <w:lang w:val="vi-VN" w:bidi="ar-SA"/>
                  <w14:ligatures w14:val="standardContextual"/>
                </w:rPr>
                <m:t>x</m:t>
              </m:r>
              <m:ctrlPr>
                <w:rPr>
                  <w:rFonts w:ascii="Cambria Math" w:hAnsi="Cambria Math" w:cs="Times New Roman"/>
                  <w:i/>
                  <w:kern w:val="2"/>
                  <w:sz w:val="26"/>
                  <w:szCs w:val="26"/>
                  <w:lang w:val="vi-VN" w:bidi="ar-SA"/>
                  <w14:ligatures w14:val="standardContextual"/>
                </w:rPr>
              </m:ctrlPr>
            </m:e>
          </m:nary>
          <m:r>
            <m:rPr/>
            <w:rPr>
              <w:rFonts w:hint="default" w:ascii="Cambria Math" w:hAnsi="Cambria Math" w:cs="Times New Roman"/>
              <w:kern w:val="2"/>
              <w:sz w:val="26"/>
              <w:szCs w:val="26"/>
              <w:lang w:val="vi-VN" w:bidi="ar-SA"/>
              <w14:ligatures w14:val="standardContextual"/>
            </w:rPr>
            <m:t xml:space="preserve"> = 10, </m:t>
          </m:r>
          <m:nary>
            <m:naryPr>
              <m:chr m:val="∑"/>
              <m:limLoc m:val="undOvr"/>
              <m:subHide m:val="1"/>
              <m:supHide m:val="1"/>
              <m:ctrlPr>
                <w:rPr>
                  <w:rFonts w:ascii="Cambria Math" w:hAnsi="Cambria Math" w:cs="Times New Roman"/>
                  <w:i/>
                  <w:kern w:val="2"/>
                  <w:sz w:val="26"/>
                  <w:szCs w:val="26"/>
                  <w:lang w:val="vi-VN" w:bidi="ar-SA"/>
                  <w14:ligatures w14:val="standardContextual"/>
                </w:rPr>
              </m:ctrlPr>
            </m:naryPr>
            <m:sub>
              <m:ctrlPr>
                <w:rPr>
                  <w:rFonts w:ascii="Cambria Math" w:hAnsi="Cambria Math" w:cs="Times New Roman"/>
                  <w:i/>
                  <w:kern w:val="2"/>
                  <w:sz w:val="26"/>
                  <w:szCs w:val="26"/>
                  <w:lang w:val="vi-VN" w:bidi="ar-SA"/>
                  <w14:ligatures w14:val="standardContextual"/>
                </w:rPr>
              </m:ctrlPr>
            </m:sub>
            <m:sup>
              <m:ctrlPr>
                <w:rPr>
                  <w:rFonts w:ascii="Cambria Math" w:hAnsi="Cambria Math" w:cs="Times New Roman"/>
                  <w:i/>
                  <w:kern w:val="2"/>
                  <w:sz w:val="26"/>
                  <w:szCs w:val="26"/>
                  <w:lang w:val="vi-VN" w:bidi="ar-SA"/>
                  <w14:ligatures w14:val="standardContextual"/>
                </w:rPr>
              </m:ctrlPr>
            </m:sup>
            <m:e>
              <m:r>
                <m:rPr/>
                <w:rPr>
                  <w:rFonts w:hint="default" w:ascii="Cambria Math" w:hAnsi="Cambria Math" w:cs="Times New Roman"/>
                  <w:kern w:val="2"/>
                  <w:sz w:val="26"/>
                  <w:szCs w:val="26"/>
                  <w:lang w:val="vi-VN" w:bidi="ar-SA"/>
                  <w14:ligatures w14:val="standardContextual"/>
                </w:rPr>
                <m:t xml:space="preserve">y = 29, </m:t>
              </m:r>
              <m:nary>
                <m:naryPr>
                  <m:chr m:val="∑"/>
                  <m:limLoc m:val="undOvr"/>
                  <m:subHide m:val="1"/>
                  <m:supHide m:val="1"/>
                  <m:ctrlPr>
                    <w:rPr>
                      <w:rFonts w:ascii="Cambria Math" w:hAnsi="Cambria Math" w:cs="Times New Roman"/>
                      <w:i/>
                      <w:kern w:val="2"/>
                      <w:sz w:val="26"/>
                      <w:szCs w:val="26"/>
                      <w:lang w:val="vi-VN" w:bidi="ar-SA"/>
                      <w14:ligatures w14:val="standardContextual"/>
                    </w:rPr>
                  </m:ctrlPr>
                </m:naryPr>
                <m:sub>
                  <m:ctrlPr>
                    <w:rPr>
                      <w:rFonts w:ascii="Cambria Math" w:hAnsi="Cambria Math" w:cs="Times New Roman"/>
                      <w:i/>
                      <w:kern w:val="2"/>
                      <w:sz w:val="26"/>
                      <w:szCs w:val="26"/>
                      <w:lang w:val="vi-VN" w:bidi="ar-SA"/>
                      <w14:ligatures w14:val="standardContextual"/>
                    </w:rPr>
                  </m:ctrlPr>
                </m:sub>
                <m:sup>
                  <m:ctrlPr>
                    <w:rPr>
                      <w:rFonts w:ascii="Cambria Math" w:hAnsi="Cambria Math" w:cs="Times New Roman"/>
                      <w:i/>
                      <w:kern w:val="2"/>
                      <w:sz w:val="26"/>
                      <w:szCs w:val="26"/>
                      <w:lang w:val="vi-VN" w:bidi="ar-SA"/>
                      <w14:ligatures w14:val="standardContextual"/>
                    </w:rPr>
                  </m:ctrlPr>
                </m:sup>
                <m:e>
                  <m:sSup>
                    <m:sSupPr>
                      <m:ctrlPr>
                        <w:rPr>
                          <w:rFonts w:ascii="Cambria Math" w:hAnsi="Cambria Math" w:cs="Times New Roman"/>
                          <w:i/>
                          <w:kern w:val="2"/>
                          <w:sz w:val="26"/>
                          <w:szCs w:val="26"/>
                          <w:lang w:val="vi-VN" w:bidi="ar-SA"/>
                          <w14:ligatures w14:val="standardContextual"/>
                        </w:rPr>
                      </m:ctrlPr>
                    </m:sSupPr>
                    <m:e>
                      <m:r>
                        <m:rPr/>
                        <w:rPr>
                          <w:rFonts w:hint="default" w:ascii="Cambria Math" w:hAnsi="Cambria Math" w:cs="Times New Roman"/>
                          <w:kern w:val="2"/>
                          <w:sz w:val="26"/>
                          <w:szCs w:val="26"/>
                          <w:lang w:val="vi-VN" w:bidi="ar-SA"/>
                          <w14:ligatures w14:val="standardContextual"/>
                        </w:rPr>
                        <m:t>x</m:t>
                      </m:r>
                      <m:ctrlPr>
                        <w:rPr>
                          <w:rFonts w:ascii="Cambria Math" w:hAnsi="Cambria Math" w:cs="Times New Roman"/>
                          <w:i/>
                          <w:kern w:val="2"/>
                          <w:sz w:val="26"/>
                          <w:szCs w:val="26"/>
                          <w:lang w:val="vi-VN" w:bidi="ar-SA"/>
                          <w14:ligatures w14:val="standardContextual"/>
                        </w:rPr>
                      </m:ctrlPr>
                    </m:e>
                    <m:sup>
                      <m:r>
                        <m:rPr/>
                        <w:rPr>
                          <w:rFonts w:hint="default" w:ascii="Cambria Math" w:hAnsi="Cambria Math" w:cs="Times New Roman"/>
                          <w:kern w:val="2"/>
                          <w:sz w:val="26"/>
                          <w:szCs w:val="26"/>
                          <w:lang w:val="vi-VN" w:bidi="ar-SA"/>
                          <w14:ligatures w14:val="standardContextual"/>
                        </w:rPr>
                        <m:t>2</m:t>
                      </m:r>
                      <m:ctrlPr>
                        <w:rPr>
                          <w:rFonts w:ascii="Cambria Math" w:hAnsi="Cambria Math" w:cs="Times New Roman"/>
                          <w:i/>
                          <w:kern w:val="2"/>
                          <w:sz w:val="26"/>
                          <w:szCs w:val="26"/>
                          <w:lang w:val="vi-VN" w:bidi="ar-SA"/>
                          <w14:ligatures w14:val="standardContextual"/>
                        </w:rPr>
                      </m:ctrlPr>
                    </m:sup>
                  </m:sSup>
                  <m:r>
                    <m:rPr/>
                    <w:rPr>
                      <w:rFonts w:hint="default" w:ascii="Cambria Math" w:hAnsi="Cambria Math" w:cs="Times New Roman"/>
                      <w:kern w:val="2"/>
                      <w:sz w:val="26"/>
                      <w:szCs w:val="26"/>
                      <w:lang w:val="vi-VN" w:bidi="ar-SA"/>
                      <w14:ligatures w14:val="standardContextual"/>
                    </w:rPr>
                    <m:t xml:space="preserve"> = 30</m:t>
                  </m:r>
                  <m:ctrlPr>
                    <w:rPr>
                      <w:rFonts w:ascii="Cambria Math" w:hAnsi="Cambria Math" w:cs="Times New Roman"/>
                      <w:i/>
                      <w:kern w:val="2"/>
                      <w:sz w:val="26"/>
                      <w:szCs w:val="26"/>
                      <w:lang w:val="vi-VN" w:bidi="ar-SA"/>
                      <w14:ligatures w14:val="standardContextual"/>
                    </w:rPr>
                  </m:ctrlPr>
                </m:e>
              </m:nary>
              <m:ctrlPr>
                <w:rPr>
                  <w:rFonts w:ascii="Cambria Math" w:hAnsi="Cambria Math" w:cs="Times New Roman"/>
                  <w:i/>
                  <w:kern w:val="2"/>
                  <w:sz w:val="26"/>
                  <w:szCs w:val="26"/>
                  <w:lang w:val="vi-VN" w:bidi="ar-SA"/>
                  <w14:ligatures w14:val="standardContextual"/>
                </w:rPr>
              </m:ctrlPr>
            </m:e>
          </m:nary>
        </m:oMath>
      </m:oMathPara>
    </w:p>
    <w:p w14:paraId="146BDDDB">
      <w:pPr>
        <w:spacing w:line="360" w:lineRule="auto"/>
        <w:jc w:val="both"/>
        <w:rPr>
          <w:rFonts w:hAnsi="Cambria Math" w:cs="Times New Roman" w:eastAsiaTheme="minorEastAsia"/>
          <w:i w:val="0"/>
          <w:kern w:val="2"/>
          <w:sz w:val="26"/>
          <w:szCs w:val="26"/>
          <w:lang w:val="vi-VN" w:eastAsia="zh-CN" w:bidi="ar-SA"/>
          <w14:ligatures w14:val="standardContextual"/>
        </w:rPr>
      </w:pPr>
      <m:oMathPara>
        <m:oMath>
          <m:nary>
            <m:naryPr>
              <m:chr m:val="∑"/>
              <m:limLoc m:val="undOvr"/>
              <m:subHide m:val="1"/>
              <m:supHide m:val="1"/>
              <m:ctrlPr>
                <w:rPr>
                  <w:rFonts w:ascii="Cambria Math" w:hAnsi="Cambria Math" w:cs="Times New Roman"/>
                  <w:i/>
                  <w:kern w:val="2"/>
                  <w:sz w:val="26"/>
                  <w:szCs w:val="26"/>
                  <w:lang w:val="vi-VN" w:bidi="ar-SA"/>
                  <w14:ligatures w14:val="standardContextual"/>
                </w:rPr>
              </m:ctrlPr>
            </m:naryPr>
            <m:sub>
              <m:ctrlPr>
                <w:rPr>
                  <w:rFonts w:ascii="Cambria Math" w:hAnsi="Cambria Math" w:cs="Times New Roman"/>
                  <w:i/>
                  <w:kern w:val="2"/>
                  <w:sz w:val="26"/>
                  <w:szCs w:val="26"/>
                  <w:lang w:val="vi-VN" w:bidi="ar-SA"/>
                  <w14:ligatures w14:val="standardContextual"/>
                </w:rPr>
              </m:ctrlPr>
            </m:sub>
            <m:sup>
              <m:ctrlPr>
                <w:rPr>
                  <w:rFonts w:ascii="Cambria Math" w:hAnsi="Cambria Math" w:cs="Times New Roman"/>
                  <w:i/>
                  <w:kern w:val="2"/>
                  <w:sz w:val="26"/>
                  <w:szCs w:val="26"/>
                  <w:lang w:val="vi-VN" w:bidi="ar-SA"/>
                  <w14:ligatures w14:val="standardContextual"/>
                </w:rPr>
              </m:ctrlPr>
            </m:sup>
            <m:e>
              <m:sSup>
                <m:sSupPr>
                  <m:ctrlPr>
                    <w:rPr>
                      <w:rFonts w:ascii="Cambria Math" w:hAnsi="Cambria Math" w:cs="Times New Roman"/>
                      <w:i/>
                      <w:kern w:val="2"/>
                      <w:sz w:val="26"/>
                      <w:szCs w:val="26"/>
                      <w:lang w:val="vi-VN" w:bidi="ar-SA"/>
                      <w14:ligatures w14:val="standardContextual"/>
                    </w:rPr>
                  </m:ctrlPr>
                </m:sSupPr>
                <m:e>
                  <m:r>
                    <m:rPr/>
                    <w:rPr>
                      <w:rFonts w:hint="default" w:ascii="Cambria Math" w:hAnsi="Cambria Math" w:cs="Times New Roman"/>
                      <w:kern w:val="2"/>
                      <w:sz w:val="26"/>
                      <w:szCs w:val="26"/>
                      <w:lang w:val="vi-VN" w:bidi="ar-SA"/>
                      <w14:ligatures w14:val="standardContextual"/>
                    </w:rPr>
                    <m:t>x</m:t>
                  </m:r>
                  <m:ctrlPr>
                    <w:rPr>
                      <w:rFonts w:ascii="Cambria Math" w:hAnsi="Cambria Math" w:cs="Times New Roman"/>
                      <w:i/>
                      <w:kern w:val="2"/>
                      <w:sz w:val="26"/>
                      <w:szCs w:val="26"/>
                      <w:lang w:val="vi-VN" w:bidi="ar-SA"/>
                      <w14:ligatures w14:val="standardContextual"/>
                    </w:rPr>
                  </m:ctrlPr>
                </m:e>
                <m:sup>
                  <m:r>
                    <m:rPr/>
                    <w:rPr>
                      <w:rFonts w:hint="default" w:ascii="Cambria Math" w:hAnsi="Cambria Math" w:cs="Times New Roman"/>
                      <w:kern w:val="2"/>
                      <w:sz w:val="26"/>
                      <w:szCs w:val="26"/>
                      <w:lang w:val="vi-VN" w:bidi="ar-SA"/>
                      <w14:ligatures w14:val="standardContextual"/>
                    </w:rPr>
                    <m:t>3</m:t>
                  </m:r>
                  <m:ctrlPr>
                    <w:rPr>
                      <w:rFonts w:ascii="Cambria Math" w:hAnsi="Cambria Math" w:cs="Times New Roman"/>
                      <w:i/>
                      <w:kern w:val="2"/>
                      <w:sz w:val="26"/>
                      <w:szCs w:val="26"/>
                      <w:lang w:val="vi-VN" w:bidi="ar-SA"/>
                      <w14:ligatures w14:val="standardContextual"/>
                    </w:rPr>
                  </m:ctrlPr>
                </m:sup>
              </m:sSup>
              <m:r>
                <m:rPr/>
                <w:rPr>
                  <w:rFonts w:hint="default" w:ascii="Cambria Math" w:hAnsi="Cambria Math" w:cs="Times New Roman"/>
                  <w:kern w:val="2"/>
                  <w:sz w:val="26"/>
                  <w:szCs w:val="26"/>
                  <w:lang w:val="vi-VN" w:bidi="ar-SA"/>
                  <w14:ligatures w14:val="standardContextual"/>
                </w:rPr>
                <m:t xml:space="preserve"> = 100, </m:t>
              </m:r>
              <m:nary>
                <m:naryPr>
                  <m:chr m:val="∑"/>
                  <m:limLoc m:val="undOvr"/>
                  <m:subHide m:val="1"/>
                  <m:supHide m:val="1"/>
                  <m:ctrlPr>
                    <w:rPr>
                      <w:rFonts w:ascii="Cambria Math" w:hAnsi="Cambria Math" w:cs="Times New Roman"/>
                      <w:i/>
                      <w:kern w:val="2"/>
                      <w:sz w:val="26"/>
                      <w:szCs w:val="26"/>
                      <w:lang w:val="vi-VN" w:bidi="ar-SA"/>
                      <w14:ligatures w14:val="standardContextual"/>
                    </w:rPr>
                  </m:ctrlPr>
                </m:naryPr>
                <m:sub>
                  <m:ctrlPr>
                    <w:rPr>
                      <w:rFonts w:ascii="Cambria Math" w:hAnsi="Cambria Math" w:cs="Times New Roman"/>
                      <w:i/>
                      <w:kern w:val="2"/>
                      <w:sz w:val="26"/>
                      <w:szCs w:val="26"/>
                      <w:lang w:val="vi-VN" w:bidi="ar-SA"/>
                      <w14:ligatures w14:val="standardContextual"/>
                    </w:rPr>
                  </m:ctrlPr>
                </m:sub>
                <m:sup>
                  <m:ctrlPr>
                    <w:rPr>
                      <w:rFonts w:ascii="Cambria Math" w:hAnsi="Cambria Math" w:cs="Times New Roman"/>
                      <w:i/>
                      <w:kern w:val="2"/>
                      <w:sz w:val="26"/>
                      <w:szCs w:val="26"/>
                      <w:lang w:val="vi-VN" w:bidi="ar-SA"/>
                      <w14:ligatures w14:val="standardContextual"/>
                    </w:rPr>
                  </m:ctrlPr>
                </m:sup>
                <m:e>
                  <m:sSup>
                    <m:sSupPr>
                      <m:ctrlPr>
                        <w:rPr>
                          <w:rFonts w:ascii="Cambria Math" w:hAnsi="Cambria Math" w:cs="Times New Roman"/>
                          <w:i/>
                          <w:kern w:val="2"/>
                          <w:sz w:val="26"/>
                          <w:szCs w:val="26"/>
                          <w:lang w:val="vi-VN" w:bidi="ar-SA"/>
                          <w14:ligatures w14:val="standardContextual"/>
                        </w:rPr>
                      </m:ctrlPr>
                    </m:sSupPr>
                    <m:e>
                      <m:r>
                        <m:rPr/>
                        <w:rPr>
                          <w:rFonts w:hint="default" w:ascii="Cambria Math" w:hAnsi="Cambria Math" w:cs="Times New Roman"/>
                          <w:kern w:val="2"/>
                          <w:sz w:val="26"/>
                          <w:szCs w:val="26"/>
                          <w:lang w:val="vi-VN" w:bidi="ar-SA"/>
                          <w14:ligatures w14:val="standardContextual"/>
                        </w:rPr>
                        <m:t>x</m:t>
                      </m:r>
                      <m:ctrlPr>
                        <w:rPr>
                          <w:rFonts w:ascii="Cambria Math" w:hAnsi="Cambria Math" w:cs="Times New Roman"/>
                          <w:i/>
                          <w:kern w:val="2"/>
                          <w:sz w:val="26"/>
                          <w:szCs w:val="26"/>
                          <w:lang w:val="vi-VN" w:bidi="ar-SA"/>
                          <w14:ligatures w14:val="standardContextual"/>
                        </w:rPr>
                      </m:ctrlPr>
                    </m:e>
                    <m:sup>
                      <m:r>
                        <m:rPr/>
                        <w:rPr>
                          <w:rFonts w:hint="default" w:ascii="Cambria Math" w:hAnsi="Cambria Math" w:cs="Times New Roman"/>
                          <w:kern w:val="2"/>
                          <w:sz w:val="26"/>
                          <w:szCs w:val="26"/>
                          <w:lang w:val="vi-VN" w:bidi="ar-SA"/>
                          <w14:ligatures w14:val="standardContextual"/>
                        </w:rPr>
                        <m:t>4</m:t>
                      </m:r>
                      <m:ctrlPr>
                        <w:rPr>
                          <w:rFonts w:ascii="Cambria Math" w:hAnsi="Cambria Math" w:cs="Times New Roman"/>
                          <w:i/>
                          <w:kern w:val="2"/>
                          <w:sz w:val="26"/>
                          <w:szCs w:val="26"/>
                          <w:lang w:val="vi-VN" w:bidi="ar-SA"/>
                          <w14:ligatures w14:val="standardContextual"/>
                        </w:rPr>
                      </m:ctrlPr>
                    </m:sup>
                  </m:sSup>
                  <m:r>
                    <m:rPr/>
                    <w:rPr>
                      <w:rFonts w:hint="default" w:ascii="Cambria Math" w:hAnsi="Cambria Math" w:cs="Times New Roman"/>
                      <w:kern w:val="2"/>
                      <w:sz w:val="26"/>
                      <w:szCs w:val="26"/>
                      <w:lang w:val="vi-VN" w:bidi="ar-SA"/>
                      <w14:ligatures w14:val="standardContextual"/>
                    </w:rPr>
                    <m:t xml:space="preserve"> = 354</m:t>
                  </m:r>
                  <m:ctrlPr>
                    <w:rPr>
                      <w:rFonts w:ascii="Cambria Math" w:hAnsi="Cambria Math" w:cs="Times New Roman"/>
                      <w:i/>
                      <w:kern w:val="2"/>
                      <w:sz w:val="26"/>
                      <w:szCs w:val="26"/>
                      <w:lang w:val="vi-VN" w:bidi="ar-SA"/>
                      <w14:ligatures w14:val="standardContextual"/>
                    </w:rPr>
                  </m:ctrlPr>
                </m:e>
              </m:nary>
              <m:ctrlPr>
                <w:rPr>
                  <w:rFonts w:ascii="Cambria Math" w:hAnsi="Cambria Math" w:cs="Times New Roman"/>
                  <w:i/>
                  <w:kern w:val="2"/>
                  <w:sz w:val="26"/>
                  <w:szCs w:val="26"/>
                  <w:lang w:val="vi-VN" w:bidi="ar-SA"/>
                  <w14:ligatures w14:val="standardContextual"/>
                </w:rPr>
              </m:ctrlPr>
            </m:e>
          </m:nary>
        </m:oMath>
      </m:oMathPara>
    </w:p>
    <w:p w14:paraId="0FCF7A43">
      <w:pPr>
        <w:spacing w:line="360" w:lineRule="auto"/>
        <w:jc w:val="both"/>
        <w:rPr>
          <w:rFonts w:hAnsi="Cambria Math" w:cs="Times New Roman"/>
          <w:i w:val="0"/>
          <w:kern w:val="2"/>
          <w:sz w:val="26"/>
          <w:szCs w:val="26"/>
          <w:lang w:val="vi-VN" w:bidi="ar-SA"/>
          <w14:ligatures w14:val="standardContextual"/>
        </w:rPr>
      </w:pPr>
      <m:oMathPara>
        <m:oMath>
          <m:nary>
            <m:naryPr>
              <m:chr m:val="∑"/>
              <m:limLoc m:val="undOvr"/>
              <m:subHide m:val="1"/>
              <m:supHide m:val="1"/>
              <m:ctrlPr>
                <w:rPr>
                  <w:rFonts w:ascii="Cambria Math" w:hAnsi="Cambria Math" w:cs="Times New Roman"/>
                  <w:i/>
                  <w:kern w:val="2"/>
                  <w:sz w:val="26"/>
                  <w:szCs w:val="26"/>
                  <w:lang w:val="vi-VN" w:bidi="ar-SA"/>
                  <w14:ligatures w14:val="standardContextual"/>
                </w:rPr>
              </m:ctrlPr>
            </m:naryPr>
            <m:sub>
              <m:ctrlPr>
                <w:rPr>
                  <w:rFonts w:ascii="Cambria Math" w:hAnsi="Cambria Math" w:cs="Times New Roman"/>
                  <w:i/>
                  <w:kern w:val="2"/>
                  <w:sz w:val="26"/>
                  <w:szCs w:val="26"/>
                  <w:lang w:val="vi-VN" w:bidi="ar-SA"/>
                  <w14:ligatures w14:val="standardContextual"/>
                </w:rPr>
              </m:ctrlPr>
            </m:sub>
            <m:sup>
              <m:ctrlPr>
                <w:rPr>
                  <w:rFonts w:ascii="Cambria Math" w:hAnsi="Cambria Math" w:cs="Times New Roman"/>
                  <w:i/>
                  <w:kern w:val="2"/>
                  <w:sz w:val="26"/>
                  <w:szCs w:val="26"/>
                  <w:lang w:val="vi-VN" w:bidi="ar-SA"/>
                  <w14:ligatures w14:val="standardContextual"/>
                </w:rPr>
              </m:ctrlPr>
            </m:sup>
            <m:e>
              <m:r>
                <m:rPr/>
                <w:rPr>
                  <w:rFonts w:hint="default" w:ascii="Cambria Math" w:hAnsi="Cambria Math" w:cs="Times New Roman"/>
                  <w:kern w:val="2"/>
                  <w:sz w:val="26"/>
                  <w:szCs w:val="26"/>
                  <w:lang w:val="vi-VN" w:bidi="ar-SA"/>
                  <w14:ligatures w14:val="standardContextual"/>
                </w:rPr>
                <m:t>xy</m:t>
              </m:r>
              <m:ctrlPr>
                <w:rPr>
                  <w:rFonts w:ascii="Cambria Math" w:hAnsi="Cambria Math" w:cs="Times New Roman"/>
                  <w:i/>
                  <w:kern w:val="2"/>
                  <w:sz w:val="26"/>
                  <w:szCs w:val="26"/>
                  <w:lang w:val="vi-VN" w:bidi="ar-SA"/>
                  <w14:ligatures w14:val="standardContextual"/>
                </w:rPr>
              </m:ctrlPr>
            </m:e>
          </m:nary>
          <m:r>
            <m:rPr/>
            <w:rPr>
              <w:rFonts w:hint="default" w:ascii="Cambria Math" w:hAnsi="Cambria Math" w:cs="Times New Roman"/>
              <w:kern w:val="2"/>
              <w:sz w:val="26"/>
              <w:szCs w:val="26"/>
              <w:lang w:val="vi-VN" w:bidi="ar-SA"/>
              <w14:ligatures w14:val="standardContextual"/>
            </w:rPr>
            <m:t xml:space="preserve">= 96, </m:t>
          </m:r>
          <m:nary>
            <m:naryPr>
              <m:chr m:val="∑"/>
              <m:limLoc m:val="undOvr"/>
              <m:subHide m:val="1"/>
              <m:supHide m:val="1"/>
              <m:ctrlPr>
                <w:rPr>
                  <w:rFonts w:ascii="Cambria Math" w:hAnsi="Cambria Math" w:cs="Times New Roman"/>
                  <w:i/>
                  <w:kern w:val="2"/>
                  <w:sz w:val="26"/>
                  <w:szCs w:val="26"/>
                  <w:lang w:val="vi-VN" w:bidi="ar-SA"/>
                  <w14:ligatures w14:val="standardContextual"/>
                </w:rPr>
              </m:ctrlPr>
            </m:naryPr>
            <m:sub>
              <m:ctrlPr>
                <w:rPr>
                  <w:rFonts w:ascii="Cambria Math" w:hAnsi="Cambria Math" w:cs="Times New Roman"/>
                  <w:i/>
                  <w:kern w:val="2"/>
                  <w:sz w:val="26"/>
                  <w:szCs w:val="26"/>
                  <w:lang w:val="vi-VN" w:bidi="ar-SA"/>
                  <w14:ligatures w14:val="standardContextual"/>
                </w:rPr>
              </m:ctrlPr>
            </m:sub>
            <m:sup>
              <m:ctrlPr>
                <w:rPr>
                  <w:rFonts w:ascii="Cambria Math" w:hAnsi="Cambria Math" w:cs="Times New Roman"/>
                  <w:i/>
                  <w:kern w:val="2"/>
                  <w:sz w:val="26"/>
                  <w:szCs w:val="26"/>
                  <w:lang w:val="vi-VN" w:bidi="ar-SA"/>
                  <w14:ligatures w14:val="standardContextual"/>
                </w:rPr>
              </m:ctrlPr>
            </m:sup>
            <m:e>
              <m:sSup>
                <m:sSupPr>
                  <m:ctrlPr>
                    <w:rPr>
                      <w:rFonts w:ascii="Cambria Math" w:hAnsi="Cambria Math" w:cs="Times New Roman"/>
                      <w:i/>
                      <w:kern w:val="2"/>
                      <w:sz w:val="26"/>
                      <w:szCs w:val="26"/>
                      <w:lang w:val="vi-VN" w:bidi="ar-SA"/>
                      <w14:ligatures w14:val="standardContextual"/>
                    </w:rPr>
                  </m:ctrlPr>
                </m:sSupPr>
                <m:e>
                  <m:r>
                    <m:rPr/>
                    <w:rPr>
                      <w:rFonts w:hint="default" w:ascii="Cambria Math" w:hAnsi="Cambria Math" w:cs="Times New Roman"/>
                      <w:kern w:val="2"/>
                      <w:sz w:val="26"/>
                      <w:szCs w:val="26"/>
                      <w:lang w:val="vi-VN" w:bidi="ar-SA"/>
                      <w14:ligatures w14:val="standardContextual"/>
                    </w:rPr>
                    <m:t>x</m:t>
                  </m:r>
                  <m:ctrlPr>
                    <w:rPr>
                      <w:rFonts w:ascii="Cambria Math" w:hAnsi="Cambria Math" w:cs="Times New Roman"/>
                      <w:i/>
                      <w:kern w:val="2"/>
                      <w:sz w:val="26"/>
                      <w:szCs w:val="26"/>
                      <w:lang w:val="vi-VN" w:bidi="ar-SA"/>
                      <w14:ligatures w14:val="standardContextual"/>
                    </w:rPr>
                  </m:ctrlPr>
                </m:e>
                <m:sup>
                  <m:r>
                    <m:rPr/>
                    <w:rPr>
                      <w:rFonts w:hint="default" w:ascii="Cambria Math" w:hAnsi="Cambria Math" w:cs="Times New Roman"/>
                      <w:kern w:val="2"/>
                      <w:sz w:val="26"/>
                      <w:szCs w:val="26"/>
                      <w:lang w:val="vi-VN" w:bidi="ar-SA"/>
                      <w14:ligatures w14:val="standardContextual"/>
                    </w:rPr>
                    <m:t>2</m:t>
                  </m:r>
                  <m:ctrlPr>
                    <w:rPr>
                      <w:rFonts w:ascii="Cambria Math" w:hAnsi="Cambria Math" w:cs="Times New Roman"/>
                      <w:i/>
                      <w:kern w:val="2"/>
                      <w:sz w:val="26"/>
                      <w:szCs w:val="26"/>
                      <w:lang w:val="vi-VN" w:bidi="ar-SA"/>
                      <w14:ligatures w14:val="standardContextual"/>
                    </w:rPr>
                  </m:ctrlPr>
                </m:sup>
              </m:sSup>
              <m:r>
                <m:rPr/>
                <w:rPr>
                  <w:rFonts w:hint="default" w:ascii="Cambria Math" w:hAnsi="Cambria Math" w:cs="Times New Roman"/>
                  <w:kern w:val="2"/>
                  <w:sz w:val="26"/>
                  <w:szCs w:val="26"/>
                  <w:lang w:val="vi-VN" w:bidi="ar-SA"/>
                  <w14:ligatures w14:val="standardContextual"/>
                </w:rPr>
                <m:t>y = 338</m:t>
              </m:r>
              <m:ctrlPr>
                <w:rPr>
                  <w:rFonts w:ascii="Cambria Math" w:hAnsi="Cambria Math" w:cs="Times New Roman"/>
                  <w:i/>
                  <w:kern w:val="2"/>
                  <w:sz w:val="26"/>
                  <w:szCs w:val="26"/>
                  <w:lang w:val="vi-VN" w:bidi="ar-SA"/>
                  <w14:ligatures w14:val="standardContextual"/>
                </w:rPr>
              </m:ctrlPr>
            </m:e>
          </m:nary>
        </m:oMath>
      </m:oMathPara>
    </w:p>
    <w:p w14:paraId="1FF7C99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 Lập hệ phương trình chuẩn:</w:t>
      </w:r>
    </w:p>
    <w:p w14:paraId="1DA85085">
      <w:pPr>
        <w:spacing w:line="360" w:lineRule="auto"/>
        <w:jc w:val="both"/>
        <w:rPr>
          <w:rFonts w:hAnsi="Times New Roman" w:cs="Times New Roman"/>
          <w:i/>
          <w:sz w:val="26"/>
          <w:szCs w:val="26"/>
        </w:rPr>
      </w:pPr>
      <m:oMathPara>
        <m:oMath>
          <m:d>
            <m:dPr>
              <m:begChr m:val="["/>
              <m:endChr m:val="]"/>
              <m:ctrlPr>
                <w:rPr>
                  <w:rFonts w:ascii="Cambria Math" w:hAnsi="Cambria Math" w:cs="Times New Roman"/>
                  <w:sz w:val="26"/>
                  <w:szCs w:val="26"/>
                </w:rPr>
              </m:ctrlPr>
            </m:dPr>
            <m:e>
              <m:m>
                <m:mPr>
                  <m:mcs>
                    <m:mc>
                      <m:mcPr>
                        <m:count m:val="3"/>
                        <m:mcJc m:val="center"/>
                      </m:mcPr>
                    </m:mc>
                  </m:mcs>
                  <m:plcHide m:val="1"/>
                  <m:ctrlPr>
                    <w:rPr>
                      <w:rFonts w:ascii="Cambria Math" w:hAnsi="Cambria Math" w:cs="Times New Roman"/>
                      <w:sz w:val="26"/>
                      <w:szCs w:val="26"/>
                    </w:rPr>
                  </m:ctrlPr>
                </m:mPr>
                <m:mr>
                  <m:e>
                    <m:r>
                      <m:rPr/>
                      <w:rPr>
                        <w:rFonts w:ascii="Cambria Math" w:hAnsi="Cambria Math" w:cs="Times New Roman"/>
                        <w:sz w:val="26"/>
                        <w:szCs w:val="26"/>
                      </w:rPr>
                      <m:t>n</m:t>
                    </m:r>
                    <m:ctrlPr>
                      <w:rPr>
                        <w:rFonts w:ascii="Cambria Math" w:hAnsi="Cambria Math" w:cs="Times New Roman"/>
                        <w:sz w:val="26"/>
                        <w:szCs w:val="26"/>
                      </w:rPr>
                    </m:ctrlPr>
                  </m:e>
                  <m:e>
                    <m:r>
                      <m:rPr/>
                      <w:rPr>
                        <w:rFonts w:ascii="Cambria Math" w:hAnsi="Cambria Math" w:cs="Times New Roman"/>
                        <w:sz w:val="26"/>
                        <w:szCs w:val="26"/>
                      </w:rPr>
                      <m:t>∑x</m:t>
                    </m:r>
                    <m:ctrlPr>
                      <w:rPr>
                        <w:rFonts w:ascii="Cambria Math" w:hAnsi="Cambria Math" w:cs="Times New Roman"/>
                        <w:sz w:val="26"/>
                        <w:szCs w:val="26"/>
                      </w:rPr>
                    </m:ctrlPr>
                  </m:e>
                  <m:e>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ctrlPr>
                      <w:rPr>
                        <w:rFonts w:ascii="Cambria Math" w:hAnsi="Cambria Math" w:cs="Times New Roman"/>
                        <w:sz w:val="26"/>
                        <w:szCs w:val="26"/>
                      </w:rPr>
                    </m:ctrlPr>
                  </m:e>
                </m:mr>
                <m:mr>
                  <m:e>
                    <m:r>
                      <m:rPr/>
                      <w:rPr>
                        <w:rFonts w:ascii="Cambria Math" w:hAnsi="Cambria Math" w:cs="Times New Roman"/>
                        <w:sz w:val="26"/>
                        <w:szCs w:val="26"/>
                      </w:rPr>
                      <m:t>∑x</m:t>
                    </m:r>
                    <m:ctrlPr>
                      <w:rPr>
                        <w:rFonts w:ascii="Cambria Math" w:hAnsi="Cambria Math" w:cs="Times New Roman"/>
                        <w:sz w:val="26"/>
                        <w:szCs w:val="26"/>
                      </w:rPr>
                    </m:ctrlPr>
                  </m:e>
                  <m:e>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ctrlPr>
                      <w:rPr>
                        <w:rFonts w:ascii="Cambria Math" w:hAnsi="Cambria Math" w:cs="Times New Roman"/>
                        <w:sz w:val="26"/>
                        <w:szCs w:val="26"/>
                      </w:rPr>
                    </m:ctrlPr>
                  </m:e>
                  <m:e>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3</m:t>
                        </m:r>
                        <m:ctrlPr>
                          <w:rPr>
                            <w:rFonts w:ascii="Cambria Math" w:hAnsi="Cambria Math" w:cs="Times New Roman"/>
                            <w:sz w:val="26"/>
                            <w:szCs w:val="26"/>
                          </w:rPr>
                        </m:ctrlPr>
                      </m:sup>
                    </m:sSup>
                    <m:ctrlPr>
                      <w:rPr>
                        <w:rFonts w:ascii="Cambria Math" w:hAnsi="Cambria Math" w:cs="Times New Roman"/>
                        <w:sz w:val="26"/>
                        <w:szCs w:val="26"/>
                      </w:rPr>
                    </m:ctrlPr>
                  </m:e>
                </m:mr>
                <m:mr>
                  <m:e>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ctrlPr>
                      <w:rPr>
                        <w:rFonts w:ascii="Cambria Math" w:hAnsi="Cambria Math" w:cs="Times New Roman"/>
                        <w:sz w:val="26"/>
                        <w:szCs w:val="26"/>
                      </w:rPr>
                    </m:ctrlPr>
                  </m:e>
                  <m:e>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3</m:t>
                        </m:r>
                        <m:ctrlPr>
                          <w:rPr>
                            <w:rFonts w:ascii="Cambria Math" w:hAnsi="Cambria Math" w:cs="Times New Roman"/>
                            <w:sz w:val="26"/>
                            <w:szCs w:val="26"/>
                          </w:rPr>
                        </m:ctrlPr>
                      </m:sup>
                    </m:sSup>
                    <m:ctrlPr>
                      <w:rPr>
                        <w:rFonts w:ascii="Cambria Math" w:hAnsi="Cambria Math" w:cs="Times New Roman"/>
                        <w:sz w:val="26"/>
                        <w:szCs w:val="26"/>
                      </w:rPr>
                    </m:ctrlPr>
                  </m:e>
                  <m:e>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4</m:t>
                        </m:r>
                        <m:ctrlPr>
                          <w:rPr>
                            <w:rFonts w:ascii="Cambria Math" w:hAnsi="Cambria Math" w:cs="Times New Roman"/>
                            <w:sz w:val="26"/>
                            <w:szCs w:val="26"/>
                          </w:rPr>
                        </m:ctrlPr>
                      </m:sup>
                    </m:sSup>
                    <m:ctrlPr>
                      <w:rPr>
                        <w:rFonts w:ascii="Cambria Math" w:hAnsi="Cambria Math" w:cs="Times New Roman"/>
                        <w:sz w:val="26"/>
                        <w:szCs w:val="26"/>
                      </w:rPr>
                    </m:ctrlPr>
                  </m:e>
                </m:mr>
              </m:m>
              <m:ctrlPr>
                <w:rPr>
                  <w:rFonts w:ascii="Cambria Math" w:hAnsi="Cambria Math" w:cs="Times New Roman"/>
                  <w:sz w:val="26"/>
                  <w:szCs w:val="26"/>
                </w:rPr>
              </m:ctrlPr>
            </m:e>
          </m:d>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0</m:t>
                      </m:r>
                      <m:ctrlPr>
                        <w:rPr>
                          <w:rFonts w:ascii="Cambria Math" w:hAnsi="Cambria Math" w:cs="Times New Roman"/>
                          <w:sz w:val="26"/>
                          <w:szCs w:val="26"/>
                        </w:rPr>
                      </m:ctrlPr>
                    </m:sub>
                  </m:sSub>
                  <m:ctrlPr>
                    <w:rPr>
                      <w:rFonts w:ascii="Cambria Math" w:hAnsi="Cambria Math" w:cs="Times New Roman"/>
                      <w:sz w:val="26"/>
                      <w:szCs w:val="26"/>
                    </w:rPr>
                  </m:ctrlPr>
                </m:e>
                <m:e>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ctrlPr>
                    <w:rPr>
                      <w:rFonts w:ascii="Cambria Math" w:hAnsi="Cambria Math" w:cs="Times New Roman"/>
                      <w:sz w:val="26"/>
                      <w:szCs w:val="26"/>
                    </w:rPr>
                  </m:ctrlPr>
                </m:e>
                <m:e>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ctrlPr>
                    <w:rPr>
                      <w:rFonts w:ascii="Cambria Math" w:hAnsi="Cambria Math" w:cs="Times New Roman"/>
                      <w:sz w:val="26"/>
                      <w:szCs w:val="26"/>
                    </w:rPr>
                  </m:ctrlPr>
                </m:e>
              </m:eqArr>
              <m:ctrlPr>
                <w:rPr>
                  <w:rFonts w:ascii="Cambria Math" w:hAnsi="Cambria Math" w:cs="Times New Roman"/>
                  <w:sz w:val="26"/>
                  <w:szCs w:val="26"/>
                </w:rPr>
              </m:ctrlPr>
            </m:e>
          </m:d>
          <m:r>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w:rPr>
                      <w:rFonts w:ascii="Cambria Math" w:hAnsi="Cambria Math" w:cs="Times New Roman"/>
                      <w:sz w:val="26"/>
                      <w:szCs w:val="26"/>
                    </w:rPr>
                    <m:t>∑y</m:t>
                  </m:r>
                  <m:ctrlPr>
                    <w:rPr>
                      <w:rFonts w:ascii="Cambria Math" w:hAnsi="Cambria Math" w:cs="Times New Roman"/>
                      <w:sz w:val="26"/>
                      <w:szCs w:val="26"/>
                    </w:rPr>
                  </m:ctrlPr>
                </m:e>
                <m:e>
                  <m:r>
                    <m:rPr/>
                    <w:rPr>
                      <w:rFonts w:ascii="Cambria Math" w:hAnsi="Cambria Math" w:cs="Times New Roman"/>
                      <w:sz w:val="26"/>
                      <w:szCs w:val="26"/>
                    </w:rPr>
                    <m:t>∑xy</m:t>
                  </m:r>
                  <m:ctrlPr>
                    <w:rPr>
                      <w:rFonts w:ascii="Cambria Math" w:hAnsi="Cambria Math" w:cs="Times New Roman"/>
                      <w:sz w:val="26"/>
                      <w:szCs w:val="26"/>
                    </w:rPr>
                  </m:ctrlPr>
                </m:e>
                <m:e>
                  <m:r>
                    <m:rPr/>
                    <w:rPr>
                      <w:rFonts w:ascii="Cambria Math" w:hAnsi="Cambria Math" w:cs="Times New Roman"/>
                      <w:sz w:val="26"/>
                      <w:szCs w:val="26"/>
                    </w:rPr>
                    <m:t>∑</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r>
                    <m:rPr/>
                    <w:rPr>
                      <w:rFonts w:ascii="Cambria Math" w:hAnsi="Cambria Math" w:cs="Times New Roman"/>
                      <w:sz w:val="26"/>
                      <w:szCs w:val="26"/>
                    </w:rPr>
                    <m:t>y</m:t>
                  </m:r>
                  <m:ctrlPr>
                    <w:rPr>
                      <w:rFonts w:ascii="Cambria Math" w:hAnsi="Cambria Math" w:cs="Times New Roman"/>
                      <w:sz w:val="26"/>
                      <w:szCs w:val="26"/>
                    </w:rPr>
                  </m:ctrlPr>
                </m:e>
              </m:eqArr>
              <m:ctrlPr>
                <w:rPr>
                  <w:rFonts w:ascii="Cambria Math" w:hAnsi="Cambria Math" w:cs="Times New Roman"/>
                  <w:sz w:val="26"/>
                  <w:szCs w:val="26"/>
                </w:rPr>
              </m:ctrlPr>
            </m:e>
          </m:d>
          <m:r>
            <w:rPr>
              <w:rFonts w:ascii="Times New Roman" w:hAnsi="Times New Roman" w:cs="Times New Roman"/>
              <w:sz w:val="26"/>
              <w:szCs w:val="26"/>
            </w:rPr>
            <w:br w:type="textWrapping"/>
          </m:r>
        </m:oMath>
      </m:oMathPara>
    </w:p>
    <w:p w14:paraId="6FD73CE3">
      <w:pPr>
        <w:spacing w:line="360" w:lineRule="auto"/>
        <w:jc w:val="both"/>
        <w:rPr>
          <w:rFonts w:hint="default" w:hAnsi="Cambria Math" w:cs="Times New Roman"/>
          <w:i w:val="0"/>
          <w:sz w:val="26"/>
          <w:szCs w:val="26"/>
          <w:lang w:val="vi-VN"/>
        </w:rPr>
      </w:pPr>
      <m:oMathPara>
        <m:oMath>
          <m:d>
            <m:dPr>
              <m:ctrlPr>
                <w:rPr>
                  <w:rFonts w:ascii="Cambria Math" w:hAnsi="Cambria Math" w:cs="Times New Roman"/>
                  <w:i/>
                  <w:sz w:val="26"/>
                  <w:szCs w:val="26"/>
                </w:rPr>
              </m:ctrlPr>
            </m:dPr>
            <m:e>
              <m:m>
                <m:mPr>
                  <m:mcs>
                    <m:mc>
                      <m:mcPr>
                        <m:count m:val="3"/>
                        <m:mcJc m:val="center"/>
                      </m:mcPr>
                    </m:mc>
                  </m:mcs>
                  <m:ctrlPr>
                    <w:rPr>
                      <w:rFonts w:ascii="Cambria Math" w:hAnsi="Cambria Math" w:cs="Times New Roman"/>
                      <w:i/>
                      <w:sz w:val="26"/>
                      <w:szCs w:val="26"/>
                    </w:rPr>
                  </m:ctrlPr>
                </m:mPr>
                <m:mr>
                  <m:e>
                    <m:r>
                      <m:rPr/>
                      <w:rPr>
                        <w:rFonts w:hint="default" w:ascii="Cambria Math" w:hAnsi="Cambria Math" w:cs="Times New Roman"/>
                        <w:sz w:val="26"/>
                        <w:szCs w:val="26"/>
                        <w:lang w:val="vi-VN"/>
                      </w:rPr>
                      <m:t>4</m:t>
                    </m:r>
                    <m:ctrlPr>
                      <w:rPr>
                        <w:rFonts w:ascii="Cambria Math" w:hAnsi="Cambria Math" w:cs="Times New Roman"/>
                        <w:i/>
                        <w:sz w:val="26"/>
                        <w:szCs w:val="26"/>
                      </w:rPr>
                    </m:ctrlPr>
                  </m:e>
                  <m:e>
                    <m:r>
                      <m:rPr/>
                      <w:rPr>
                        <w:rFonts w:hint="default" w:ascii="Cambria Math" w:hAnsi="Cambria Math" w:cs="Times New Roman"/>
                        <w:sz w:val="26"/>
                        <w:szCs w:val="26"/>
                        <w:lang w:val="vi-VN"/>
                      </w:rPr>
                      <m:t>10</m:t>
                    </m:r>
                    <m:ctrlPr>
                      <w:rPr>
                        <w:rFonts w:ascii="Cambria Math" w:hAnsi="Cambria Math" w:cs="Times New Roman"/>
                        <w:i/>
                        <w:sz w:val="26"/>
                        <w:szCs w:val="26"/>
                      </w:rPr>
                    </m:ctrlPr>
                  </m:e>
                  <m:e>
                    <m:r>
                      <m:rPr/>
                      <w:rPr>
                        <w:rFonts w:hint="default" w:ascii="Cambria Math" w:hAnsi="Cambria Math" w:cs="Times New Roman"/>
                        <w:sz w:val="26"/>
                        <w:szCs w:val="26"/>
                        <w:lang w:val="vi-VN"/>
                      </w:rPr>
                      <m:t>30</m:t>
                    </m:r>
                    <m:ctrlPr>
                      <w:rPr>
                        <w:rFonts w:ascii="Cambria Math" w:hAnsi="Cambria Math" w:cs="Times New Roman"/>
                        <w:i/>
                        <w:sz w:val="26"/>
                        <w:szCs w:val="26"/>
                      </w:rPr>
                    </m:ctrlPr>
                  </m:e>
                </m:mr>
                <m:mr>
                  <m:e>
                    <m:r>
                      <m:rPr/>
                      <w:rPr>
                        <w:rFonts w:hint="default" w:ascii="Cambria Math" w:hAnsi="Cambria Math" w:cs="Times New Roman"/>
                        <w:sz w:val="26"/>
                        <w:szCs w:val="26"/>
                        <w:lang w:val="vi-VN"/>
                      </w:rPr>
                      <m:t>10</m:t>
                    </m:r>
                    <m:ctrlPr>
                      <w:rPr>
                        <w:rFonts w:ascii="Cambria Math" w:hAnsi="Cambria Math" w:cs="Times New Roman"/>
                        <w:i/>
                        <w:sz w:val="26"/>
                        <w:szCs w:val="26"/>
                      </w:rPr>
                    </m:ctrlPr>
                  </m:e>
                  <m:e>
                    <m:r>
                      <m:rPr/>
                      <w:rPr>
                        <w:rFonts w:hint="default" w:ascii="Cambria Math" w:hAnsi="Cambria Math" w:cs="Times New Roman"/>
                        <w:sz w:val="26"/>
                        <w:szCs w:val="26"/>
                        <w:lang w:val="vi-VN"/>
                      </w:rPr>
                      <m:t>30</m:t>
                    </m:r>
                    <m:ctrlPr>
                      <w:rPr>
                        <w:rFonts w:ascii="Cambria Math" w:hAnsi="Cambria Math" w:cs="Times New Roman"/>
                        <w:i/>
                        <w:sz w:val="26"/>
                        <w:szCs w:val="26"/>
                      </w:rPr>
                    </m:ctrlPr>
                  </m:e>
                  <m:e>
                    <m:r>
                      <m:rPr/>
                      <w:rPr>
                        <w:rFonts w:hint="default" w:ascii="Cambria Math" w:hAnsi="Cambria Math" w:cs="Times New Roman"/>
                        <w:sz w:val="26"/>
                        <w:szCs w:val="26"/>
                        <w:lang w:val="vi-VN"/>
                      </w:rPr>
                      <m:t>100</m:t>
                    </m:r>
                    <m:ctrlPr>
                      <w:rPr>
                        <w:rFonts w:ascii="Cambria Math" w:hAnsi="Cambria Math" w:cs="Times New Roman"/>
                        <w:i/>
                        <w:sz w:val="26"/>
                        <w:szCs w:val="26"/>
                      </w:rPr>
                    </m:ctrlPr>
                  </m:e>
                </m:mr>
                <m:mr>
                  <m:e>
                    <m:r>
                      <m:rPr/>
                      <w:rPr>
                        <w:rFonts w:hint="default" w:ascii="Cambria Math" w:hAnsi="Cambria Math" w:cs="Times New Roman"/>
                        <w:sz w:val="26"/>
                        <w:szCs w:val="26"/>
                        <w:lang w:val="vi-VN"/>
                      </w:rPr>
                      <m:t>30</m:t>
                    </m:r>
                    <m:ctrlPr>
                      <w:rPr>
                        <w:rFonts w:ascii="Cambria Math" w:hAnsi="Cambria Math" w:cs="Times New Roman"/>
                        <w:i/>
                        <w:sz w:val="26"/>
                        <w:szCs w:val="26"/>
                      </w:rPr>
                    </m:ctrlPr>
                  </m:e>
                  <m:e>
                    <m:r>
                      <m:rPr/>
                      <w:rPr>
                        <w:rFonts w:hint="default" w:ascii="Cambria Math" w:hAnsi="Cambria Math" w:cs="Times New Roman"/>
                        <w:sz w:val="26"/>
                        <w:szCs w:val="26"/>
                        <w:lang w:val="vi-VN"/>
                      </w:rPr>
                      <m:t>100</m:t>
                    </m:r>
                    <m:ctrlPr>
                      <w:rPr>
                        <w:rFonts w:ascii="Cambria Math" w:hAnsi="Cambria Math" w:cs="Times New Roman"/>
                        <w:i/>
                        <w:sz w:val="26"/>
                        <w:szCs w:val="26"/>
                      </w:rPr>
                    </m:ctrlPr>
                  </m:e>
                  <m:e>
                    <m:r>
                      <m:rPr/>
                      <w:rPr>
                        <w:rFonts w:hint="default" w:ascii="Cambria Math" w:hAnsi="Cambria Math" w:cs="Times New Roman"/>
                        <w:sz w:val="26"/>
                        <w:szCs w:val="26"/>
                        <w:lang w:val="vi-VN"/>
                      </w:rPr>
                      <m:t>354</m:t>
                    </m:r>
                    <m:ctrlPr>
                      <w:rPr>
                        <w:rFonts w:ascii="Cambria Math" w:hAnsi="Cambria Math" w:cs="Times New Roman"/>
                        <w:i/>
                        <w:sz w:val="26"/>
                        <w:szCs w:val="26"/>
                      </w:rPr>
                    </m:ctrlPr>
                  </m:e>
                </m:mr>
              </m:m>
              <m:ctrlPr>
                <w:rPr>
                  <w:rFonts w:ascii="Cambria Math" w:hAnsi="Cambria Math" w:cs="Times New Roman"/>
                  <w:i/>
                  <w:sz w:val="26"/>
                  <w:szCs w:val="26"/>
                </w:rPr>
              </m:ctrlPr>
            </m:e>
          </m:d>
          <m:d>
            <m:dPr>
              <m:ctrlPr>
                <w:rPr>
                  <w:rFonts w:ascii="Cambria Math" w:hAnsi="Cambria Math" w:cs="Times New Roman"/>
                  <w:i/>
                  <w:sz w:val="26"/>
                  <w:szCs w:val="26"/>
                </w:rPr>
              </m:ctrlPr>
            </m:dPr>
            <m:e>
              <m:m>
                <m:mPr>
                  <m:mcs>
                    <m:mc>
                      <m:mcPr>
                        <m:count m:val="1"/>
                        <m:mcJc m:val="center"/>
                      </m:mcPr>
                    </m:mc>
                  </m:mcs>
                  <m:ctrlPr>
                    <w:rPr>
                      <w:rFonts w:ascii="Cambria Math" w:hAnsi="Cambria Math" w:cs="Times New Roman"/>
                      <w:i/>
                      <w:sz w:val="26"/>
                      <w:szCs w:val="26"/>
                    </w:rPr>
                  </m:ctrlPr>
                </m:mPr>
                <m:mr>
                  <m:e>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a</m:t>
                        </m:r>
                        <m:ctrlPr>
                          <w:rPr>
                            <w:rFonts w:ascii="Cambria Math" w:hAnsi="Cambria Math" w:cs="Times New Roman"/>
                            <w:i/>
                            <w:sz w:val="26"/>
                            <w:szCs w:val="26"/>
                          </w:rPr>
                        </m:ctrlPr>
                      </m:e>
                      <m:sub>
                        <m:r>
                          <m:rPr/>
                          <w:rPr>
                            <w:rFonts w:hint="default" w:ascii="Cambria Math" w:hAnsi="Cambria Math" w:cs="Times New Roman"/>
                            <w:sz w:val="26"/>
                            <w:szCs w:val="26"/>
                            <w:lang w:val="vi-VN"/>
                          </w:rPr>
                          <m:t>0</m:t>
                        </m:r>
                        <m:ctrlPr>
                          <w:rPr>
                            <w:rFonts w:ascii="Cambria Math" w:hAnsi="Cambria Math" w:cs="Times New Roman"/>
                            <w:i/>
                            <w:sz w:val="26"/>
                            <w:szCs w:val="26"/>
                          </w:rPr>
                        </m:ctrlPr>
                      </m:sub>
                    </m:sSub>
                    <m:ctrlPr>
                      <w:rPr>
                        <w:rFonts w:ascii="Cambria Math" w:hAnsi="Cambria Math" w:cs="Times New Roman"/>
                        <w:i/>
                        <w:sz w:val="26"/>
                        <w:szCs w:val="26"/>
                      </w:rPr>
                    </m:ctrlPr>
                  </m:e>
                </m:mr>
                <m:mr>
                  <m:e>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a</m:t>
                        </m:r>
                        <m:ctrlPr>
                          <w:rPr>
                            <w:rFonts w:ascii="Cambria Math" w:hAnsi="Cambria Math" w:cs="Times New Roman"/>
                            <w:i/>
                            <w:sz w:val="26"/>
                            <w:szCs w:val="26"/>
                          </w:rPr>
                        </m:ctrlPr>
                      </m:e>
                      <m:sub>
                        <m:r>
                          <m:rPr/>
                          <w:rPr>
                            <w:rFonts w:hint="default" w:ascii="Cambria Math" w:hAnsi="Cambria Math" w:cs="Times New Roman"/>
                            <w:sz w:val="26"/>
                            <w:szCs w:val="26"/>
                            <w:lang w:val="vi-VN"/>
                          </w:rPr>
                          <m:t>1</m:t>
                        </m:r>
                        <m:ctrlPr>
                          <w:rPr>
                            <w:rFonts w:ascii="Cambria Math" w:hAnsi="Cambria Math" w:cs="Times New Roman"/>
                            <w:i/>
                            <w:sz w:val="26"/>
                            <w:szCs w:val="26"/>
                          </w:rPr>
                        </m:ctrlPr>
                      </m:sub>
                    </m:sSub>
                    <m:ctrlPr>
                      <w:rPr>
                        <w:rFonts w:ascii="Cambria Math" w:hAnsi="Cambria Math" w:cs="Times New Roman"/>
                        <w:i/>
                        <w:sz w:val="26"/>
                        <w:szCs w:val="26"/>
                      </w:rPr>
                    </m:ctrlPr>
                  </m:e>
                </m:mr>
                <m:mr>
                  <m:e>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a</m:t>
                        </m:r>
                        <m:ctrlPr>
                          <w:rPr>
                            <w:rFonts w:ascii="Cambria Math" w:hAnsi="Cambria Math" w:cs="Times New Roman"/>
                            <w:i/>
                            <w:sz w:val="26"/>
                            <w:szCs w:val="26"/>
                          </w:rPr>
                        </m:ctrlPr>
                      </m:e>
                      <m:sub>
                        <m:r>
                          <m:rPr/>
                          <w:rPr>
                            <w:rFonts w:hint="default" w:ascii="Cambria Math" w:hAnsi="Cambria Math" w:cs="Times New Roman"/>
                            <w:sz w:val="26"/>
                            <w:szCs w:val="26"/>
                            <w:lang w:val="vi-VN"/>
                          </w:rPr>
                          <m:t>2</m:t>
                        </m:r>
                        <m:ctrlPr>
                          <w:rPr>
                            <w:rFonts w:ascii="Cambria Math" w:hAnsi="Cambria Math" w:cs="Times New Roman"/>
                            <w:i/>
                            <w:sz w:val="26"/>
                            <w:szCs w:val="26"/>
                          </w:rPr>
                        </m:ctrlPr>
                      </m:sub>
                    </m:sSub>
                    <m:ctrlPr>
                      <w:rPr>
                        <w:rFonts w:ascii="Cambria Math" w:hAnsi="Cambria Math" w:cs="Times New Roman"/>
                        <w:i/>
                        <w:sz w:val="26"/>
                        <w:szCs w:val="26"/>
                      </w:rPr>
                    </m:ctrlPr>
                  </m:e>
                </m:mr>
              </m:m>
              <m:ctrlPr>
                <w:rPr>
                  <w:rFonts w:ascii="Cambria Math" w:hAnsi="Cambria Math" w:cs="Times New Roman"/>
                  <w:i/>
                  <w:sz w:val="26"/>
                  <w:szCs w:val="26"/>
                </w:rPr>
              </m:ctrlPr>
            </m:e>
          </m:d>
          <m:r>
            <m:rPr/>
            <w:rPr>
              <w:rFonts w:hint="default" w:ascii="Cambria Math" w:hAnsi="Cambria Math" w:cs="Times New Roman"/>
              <w:sz w:val="26"/>
              <w:szCs w:val="26"/>
              <w:lang w:val="vi-VN"/>
            </w:rPr>
            <m:t xml:space="preserve"> = </m:t>
          </m:r>
          <m:d>
            <m:dPr>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w:rPr>
                        <w:rFonts w:hint="default" w:ascii="Cambria Math" w:hAnsi="Cambria Math" w:cs="Times New Roman"/>
                        <w:sz w:val="26"/>
                        <w:szCs w:val="26"/>
                        <w:lang w:val="vi-VN"/>
                      </w:rPr>
                      <m:t>29</m:t>
                    </m:r>
                    <m:ctrlPr>
                      <w:rPr>
                        <w:rFonts w:hint="default" w:ascii="Cambria Math" w:hAnsi="Cambria Math" w:cs="Times New Roman"/>
                        <w:i/>
                        <w:sz w:val="26"/>
                        <w:szCs w:val="26"/>
                        <w:lang w:val="vi-VN"/>
                      </w:rPr>
                    </m:ctrlPr>
                  </m:e>
                </m:mr>
                <m:mr>
                  <m:e>
                    <m:r>
                      <m:rPr/>
                      <w:rPr>
                        <w:rFonts w:hint="default" w:ascii="Cambria Math" w:hAnsi="Cambria Math" w:cs="Times New Roman"/>
                        <w:sz w:val="26"/>
                        <w:szCs w:val="26"/>
                        <w:lang w:val="vi-VN"/>
                      </w:rPr>
                      <m:t>96</m:t>
                    </m:r>
                    <m:ctrlPr>
                      <w:rPr>
                        <w:rFonts w:hint="default" w:ascii="Cambria Math" w:hAnsi="Cambria Math" w:cs="Times New Roman"/>
                        <w:i/>
                        <w:sz w:val="26"/>
                        <w:szCs w:val="26"/>
                        <w:lang w:val="vi-VN"/>
                      </w:rPr>
                    </m:ctrlPr>
                  </m:e>
                </m:mr>
                <m:mr>
                  <m:e>
                    <m:r>
                      <m:rPr/>
                      <w:rPr>
                        <w:rFonts w:hint="default" w:ascii="Cambria Math" w:hAnsi="Cambria Math" w:cs="Times New Roman"/>
                        <w:sz w:val="26"/>
                        <w:szCs w:val="26"/>
                        <w:lang w:val="vi-VN"/>
                      </w:rPr>
                      <m:t>338</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m:oMathPara>
    </w:p>
    <w:p w14:paraId="2BE3E04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 Giải hệ để tìm </w:t>
      </w:r>
      <m:oMath>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0</m:t>
            </m:r>
            <m:ctrlPr>
              <w:rPr>
                <w:rFonts w:ascii="Cambria Math" w:hAnsi="Cambria Math" w:cs="Times New Roman"/>
                <w:sz w:val="26"/>
                <w:szCs w:val="26"/>
              </w:rPr>
            </m:ctrlPr>
          </m:sub>
        </m:sSub>
        <m:r>
          <m:rPr/>
          <w:rPr>
            <w:rFonts w:ascii="Cambria Math" w:hAnsi="Cambria Math" w:cs="Times New Roman"/>
            <w:sz w:val="26"/>
            <w:szCs w:val="26"/>
          </w:rPr>
          <m:t>,</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r>
          <m:rPr/>
          <w:rPr>
            <w:rFonts w:ascii="Cambria Math" w:hAnsi="Cambria Math" w:cs="Times New Roman"/>
            <w:sz w:val="26"/>
            <w:szCs w:val="26"/>
          </w:rPr>
          <m:t>,</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oMath>
      <w:r>
        <w:rPr>
          <w:rFonts w:ascii="Times New Roman" w:hAnsi="Times New Roman" w:cs="Times New Roman"/>
          <w:sz w:val="26"/>
          <w:szCs w:val="26"/>
        </w:rPr>
        <w:t>.</w:t>
      </w:r>
    </w:p>
    <w:p w14:paraId="0422AB63">
      <w:pPr>
        <w:keepNext w:val="0"/>
        <w:keepLines w:val="0"/>
        <w:widowControl/>
        <w:suppressLineNumbers w:val="0"/>
        <w:spacing w:before="0" w:beforeAutospacing="1" w:after="0" w:afterAutospacing="1" w:line="360" w:lineRule="auto"/>
        <w:ind w:left="0" w:right="0"/>
        <w:jc w:val="both"/>
        <w:rPr>
          <w:rFonts w:hint="default" w:hAnsi="Cambria Math" w:cs="Times New Roman"/>
          <w:i w:val="0"/>
          <w:sz w:val="26"/>
          <w:szCs w:val="26"/>
          <w:lang w:val="vi-VN"/>
        </w:rPr>
      </w:pPr>
      <m:oMathPara>
        <m:oMath>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a</m:t>
              </m:r>
              <m:ctrlPr>
                <w:rPr>
                  <w:rFonts w:ascii="Cambria Math" w:hAnsi="Cambria Math" w:cs="Times New Roman"/>
                  <w:i/>
                  <w:sz w:val="26"/>
                  <w:szCs w:val="26"/>
                </w:rPr>
              </m:ctrlPr>
            </m:e>
            <m:sub>
              <m:r>
                <m:rPr/>
                <w:rPr>
                  <w:rFonts w:hint="default" w:ascii="Cambria Math" w:hAnsi="Cambria Math" w:cs="Times New Roman"/>
                  <w:sz w:val="26"/>
                  <w:szCs w:val="26"/>
                  <w:lang w:val="vi-VN"/>
                </w:rPr>
                <m:t>0</m:t>
              </m:r>
              <m:ctrlPr>
                <w:rPr>
                  <w:rFonts w:ascii="Cambria Math" w:hAnsi="Cambria Math" w:cs="Times New Roman"/>
                  <w:i/>
                  <w:sz w:val="26"/>
                  <w:szCs w:val="26"/>
                </w:rPr>
              </m:ctrlPr>
            </m:sub>
          </m:sSub>
          <m:r>
            <m:rPr/>
            <w:rPr>
              <w:rFonts w:hint="default" w:ascii="Cambria Math" w:hAnsi="Cambria Math" w:cs="Times New Roman"/>
              <w:sz w:val="26"/>
              <w:szCs w:val="26"/>
              <w:lang w:val="vi-VN"/>
            </w:rPr>
            <m:t xml:space="preserve"> = −0.75 ,  </m:t>
          </m:r>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a</m:t>
              </m:r>
              <m:ctrlPr>
                <w:rPr>
                  <w:rFonts w:ascii="Cambria Math" w:hAnsi="Cambria Math" w:cs="Times New Roman"/>
                  <w:i/>
                  <w:sz w:val="26"/>
                  <w:szCs w:val="26"/>
                </w:rPr>
              </m:ctrlPr>
            </m:e>
            <m:sub>
              <m:r>
                <m:rPr/>
                <w:rPr>
                  <w:rFonts w:hint="default" w:ascii="Cambria Math" w:hAnsi="Cambria Math" w:cs="Times New Roman"/>
                  <w:sz w:val="26"/>
                  <w:szCs w:val="26"/>
                  <w:lang w:val="vi-VN"/>
                </w:rPr>
                <m:t>1</m:t>
              </m:r>
              <m:ctrlPr>
                <w:rPr>
                  <w:rFonts w:ascii="Cambria Math" w:hAnsi="Cambria Math" w:cs="Times New Roman"/>
                  <w:i/>
                  <w:sz w:val="26"/>
                  <w:szCs w:val="26"/>
                </w:rPr>
              </m:ctrlPr>
            </m:sub>
          </m:sSub>
          <m:r>
            <m:rPr/>
            <w:rPr>
              <w:rFonts w:hint="default" w:ascii="Cambria Math" w:hAnsi="Cambria Math" w:cs="Times New Roman"/>
              <w:sz w:val="26"/>
              <w:szCs w:val="26"/>
              <w:lang w:val="vi-VN"/>
            </w:rPr>
            <m:t xml:space="preserve"> = 0.95, </m:t>
          </m:r>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 xml:space="preserve"> a</m:t>
              </m:r>
              <m:ctrlPr>
                <w:rPr>
                  <w:rFonts w:ascii="Cambria Math" w:hAnsi="Cambria Math" w:cs="Times New Roman"/>
                  <w:i/>
                  <w:sz w:val="26"/>
                  <w:szCs w:val="26"/>
                </w:rPr>
              </m:ctrlPr>
            </m:e>
            <m:sub>
              <m:r>
                <m:rPr/>
                <w:rPr>
                  <w:rFonts w:hint="default" w:ascii="Cambria Math" w:hAnsi="Cambria Math" w:cs="Times New Roman"/>
                  <w:sz w:val="26"/>
                  <w:szCs w:val="26"/>
                  <w:lang w:val="vi-VN"/>
                </w:rPr>
                <m:t>2</m:t>
              </m:r>
              <m:ctrlPr>
                <w:rPr>
                  <w:rFonts w:ascii="Cambria Math" w:hAnsi="Cambria Math" w:cs="Times New Roman"/>
                  <w:i/>
                  <w:sz w:val="26"/>
                  <w:szCs w:val="26"/>
                </w:rPr>
              </m:ctrlPr>
            </m:sub>
          </m:sSub>
          <m:r>
            <m:rPr/>
            <w:rPr>
              <w:rFonts w:hint="default" w:ascii="Cambria Math" w:hAnsi="Cambria Math" w:cs="Times New Roman"/>
              <w:sz w:val="26"/>
              <w:szCs w:val="26"/>
              <w:lang w:val="vi-VN"/>
            </w:rPr>
            <m:t xml:space="preserve"> = 0.75</m:t>
          </m:r>
        </m:oMath>
      </m:oMathPara>
    </w:p>
    <w:p w14:paraId="1B76E05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e) Viết phương trình hồi quy đa thức.</w:t>
      </w:r>
    </w:p>
    <w:p w14:paraId="690FE1A3">
      <w:pPr>
        <w:spacing w:after="0" w:line="360" w:lineRule="auto"/>
        <w:jc w:val="both"/>
        <w:rPr>
          <w:rFonts w:hint="default" w:hAnsi="Cambria Math" w:cs="Times New Roman"/>
          <w:i w:val="0"/>
          <w:kern w:val="2"/>
          <w:sz w:val="26"/>
          <w:szCs w:val="26"/>
          <w:lang w:val="vi-VN" w:eastAsia="zh-CN" w:bidi="ar-SA"/>
          <w14:ligatures w14:val="standardContextual"/>
        </w:rPr>
      </w:pPr>
      <m:oMathPara>
        <m:oMath>
          <m:r>
            <m:rPr/>
            <w:rPr>
              <w:rFonts w:hint="default" w:ascii="Cambria Math" w:hAnsi="Cambria Math" w:cs="Times New Roman"/>
              <w:kern w:val="2"/>
              <w:sz w:val="26"/>
              <w:szCs w:val="26"/>
              <w:lang w:val="vi-VN" w:eastAsia="zh-CN" w:bidi="ar-SA"/>
              <w14:ligatures w14:val="standardContextual"/>
            </w:rPr>
            <m:t>y =−0.75 + 0.95x + 0.75</m:t>
          </m:r>
          <m:sSup>
            <m:sSupPr>
              <m:ctrlPr>
                <w:rPr>
                  <w:rFonts w:hint="default" w:ascii="Cambria Math" w:hAnsi="Cambria Math" w:cs="Times New Roman"/>
                  <w:i/>
                  <w:kern w:val="2"/>
                  <w:sz w:val="26"/>
                  <w:szCs w:val="26"/>
                  <w:lang w:val="vi-VN" w:eastAsia="zh-CN" w:bidi="ar-SA"/>
                  <w14:ligatures w14:val="standardContextual"/>
                </w:rPr>
              </m:ctrlPr>
            </m:sSupPr>
            <m:e>
              <m:r>
                <m:rPr/>
                <w:rPr>
                  <w:rFonts w:hint="default" w:ascii="Cambria Math" w:hAnsi="Cambria Math" w:cs="Times New Roman"/>
                  <w:kern w:val="2"/>
                  <w:sz w:val="26"/>
                  <w:szCs w:val="26"/>
                  <w:lang w:val="vi-VN" w:eastAsia="zh-CN" w:bidi="ar-SA"/>
                  <w14:ligatures w14:val="standardContextual"/>
                </w:rPr>
                <m:t>x</m:t>
              </m:r>
              <m:ctrlPr>
                <w:rPr>
                  <w:rFonts w:hint="default" w:ascii="Cambria Math" w:hAnsi="Cambria Math" w:cs="Times New Roman"/>
                  <w:i/>
                  <w:kern w:val="2"/>
                  <w:sz w:val="26"/>
                  <w:szCs w:val="26"/>
                  <w:lang w:val="vi-VN" w:eastAsia="zh-CN" w:bidi="ar-SA"/>
                  <w14:ligatures w14:val="standardContextual"/>
                </w:rPr>
              </m:ctrlPr>
            </m:e>
            <m:sup>
              <m:r>
                <m:rPr/>
                <w:rPr>
                  <w:rFonts w:hint="default" w:ascii="Cambria Math" w:hAnsi="Cambria Math" w:cs="Times New Roman"/>
                  <w:kern w:val="2"/>
                  <w:sz w:val="26"/>
                  <w:szCs w:val="26"/>
                  <w:lang w:val="vi-VN" w:eastAsia="zh-CN" w:bidi="ar-SA"/>
                  <w14:ligatures w14:val="standardContextual"/>
                </w:rPr>
                <m:t>2</m:t>
              </m:r>
              <m:ctrlPr>
                <w:rPr>
                  <w:rFonts w:hint="default" w:ascii="Cambria Math" w:hAnsi="Cambria Math" w:cs="Times New Roman"/>
                  <w:i/>
                  <w:kern w:val="2"/>
                  <w:sz w:val="26"/>
                  <w:szCs w:val="26"/>
                  <w:lang w:val="vi-VN" w:eastAsia="zh-CN" w:bidi="ar-SA"/>
                  <w14:ligatures w14:val="standardContextual"/>
                </w:rPr>
              </m:ctrlPr>
            </m:sup>
          </m:sSup>
        </m:oMath>
      </m:oMathPara>
    </w:p>
    <w:p w14:paraId="09123A99">
      <w:pPr>
        <w:spacing w:after="0" w:line="360" w:lineRule="auto"/>
        <w:jc w:val="both"/>
        <w:rPr>
          <w:rFonts w:hint="default" w:hAnsi="Cambria Math" w:cs="Times New Roman"/>
          <w:i w:val="0"/>
          <w:kern w:val="2"/>
          <w:sz w:val="26"/>
          <w:szCs w:val="26"/>
          <w:lang w:val="vi-VN" w:eastAsia="zh-CN" w:bidi="ar-SA"/>
          <w14:ligatures w14:val="standardContextual"/>
        </w:rPr>
      </w:pPr>
    </w:p>
    <w:p w14:paraId="422242AA">
      <w:pPr>
        <w:spacing w:after="0" w:line="360" w:lineRule="auto"/>
        <w:jc w:val="both"/>
        <w:rPr>
          <w:rFonts w:hint="default" w:hAnsi="Cambria Math" w:cs="Times New Roman"/>
          <w:i w:val="0"/>
          <w:kern w:val="2"/>
          <w:sz w:val="26"/>
          <w:szCs w:val="26"/>
          <w:lang w:val="vi-VN" w:eastAsia="zh-CN" w:bidi="ar-SA"/>
          <w14:ligatures w14:val="standardContextual"/>
        </w:rPr>
      </w:pPr>
      <w:r>
        <w:rPr>
          <w:rFonts w:ascii="Times New Roman" w:hAnsi="Times New Roman" w:cs="Times New Roman"/>
          <w:sz w:val="26"/>
          <w:szCs w:val="26"/>
        </w:rPr>
        <w:t xml:space="preserve">f) Dự đoán </w:t>
      </w:r>
      <m:oMath>
        <m:r>
          <m:rPr/>
          <w:rPr>
            <w:rFonts w:ascii="Cambria Math" w:hAnsi="Cambria Math" w:cs="Times New Roman"/>
            <w:sz w:val="26"/>
            <w:szCs w:val="26"/>
          </w:rPr>
          <m:t>y</m:t>
        </m:r>
      </m:oMath>
      <w:r>
        <w:rPr>
          <w:rFonts w:ascii="Times New Roman" w:hAnsi="Times New Roman" w:cs="Times New Roman"/>
          <w:sz w:val="26"/>
          <w:szCs w:val="26"/>
        </w:rPr>
        <w:t xml:space="preserve"> khi </w:t>
      </w:r>
      <m:oMath>
        <m:r>
          <m:rPr/>
          <w:rPr>
            <w:rFonts w:ascii="Cambria Math" w:hAnsi="Cambria Math" w:cs="Times New Roman"/>
            <w:sz w:val="26"/>
            <w:szCs w:val="26"/>
          </w:rPr>
          <m:t>x=5</m:t>
        </m:r>
      </m:oMath>
      <w:r>
        <w:rPr>
          <w:rFonts w:ascii="Times New Roman" w:hAnsi="Times New Roman" w:cs="Times New Roman"/>
          <w:sz w:val="26"/>
          <w:szCs w:val="26"/>
        </w:rPr>
        <w:t>.</w:t>
      </w:r>
    </w:p>
    <w:p w14:paraId="01E5A00A">
      <w:pPr>
        <w:keepNext w:val="0"/>
        <w:keepLines w:val="0"/>
        <w:widowControl/>
        <w:suppressLineNumbers w:val="0"/>
        <w:spacing w:before="0" w:beforeAutospacing="1" w:after="0" w:afterAutospacing="1" w:line="360" w:lineRule="auto"/>
        <w:ind w:left="0" w:right="0"/>
        <w:jc w:val="both"/>
        <w:rPr>
          <w:rFonts w:hint="default" w:hAnsi="Cambria Math" w:cs="Times New Roman"/>
          <w:i w:val="0"/>
          <w:kern w:val="2"/>
          <w:sz w:val="26"/>
          <w:szCs w:val="26"/>
          <w:lang w:val="vi-VN" w:eastAsia="zh-CN" w:bidi="ar-SA"/>
          <w14:ligatures w14:val="standardContextual"/>
        </w:rPr>
      </w:pPr>
      <m:oMathPara>
        <m:oMath>
          <m:r>
            <m:rPr/>
            <w:rPr>
              <w:rFonts w:hint="default" w:ascii="Cambria Math" w:hAnsi="Cambria Math" w:cs="Times New Roman"/>
              <w:kern w:val="2"/>
              <w:sz w:val="26"/>
              <w:szCs w:val="26"/>
              <w:lang w:val="vi-VN" w:eastAsia="zh-CN" w:bidi="ar-SA"/>
              <w14:ligatures w14:val="standardContextual"/>
            </w:rPr>
            <m:t>y = −0.75 + 0.95(5) + 0.75(</m:t>
          </m:r>
          <m:sSup>
            <m:sSupPr>
              <m:ctrlPr>
                <w:rPr>
                  <w:rFonts w:hint="default" w:ascii="Cambria Math" w:hAnsi="Cambria Math" w:cs="Times New Roman"/>
                  <w:i/>
                  <w:kern w:val="2"/>
                  <w:sz w:val="26"/>
                  <w:szCs w:val="26"/>
                  <w:lang w:val="vi-VN" w:eastAsia="zh-CN" w:bidi="ar-SA"/>
                  <w14:ligatures w14:val="standardContextual"/>
                </w:rPr>
              </m:ctrlPr>
            </m:sSupPr>
            <m:e>
              <m:r>
                <m:rPr/>
                <w:rPr>
                  <w:rFonts w:hint="default" w:ascii="Cambria Math" w:hAnsi="Cambria Math" w:cs="Times New Roman"/>
                  <w:kern w:val="2"/>
                  <w:sz w:val="26"/>
                  <w:szCs w:val="26"/>
                  <w:lang w:val="vi-VN" w:eastAsia="zh-CN" w:bidi="ar-SA"/>
                  <w14:ligatures w14:val="standardContextual"/>
                </w:rPr>
                <m:t>5</m:t>
              </m:r>
              <m:ctrlPr>
                <w:rPr>
                  <w:rFonts w:hint="default" w:ascii="Cambria Math" w:hAnsi="Cambria Math" w:cs="Times New Roman"/>
                  <w:i/>
                  <w:kern w:val="2"/>
                  <w:sz w:val="26"/>
                  <w:szCs w:val="26"/>
                  <w:lang w:val="vi-VN" w:eastAsia="zh-CN" w:bidi="ar-SA"/>
                  <w14:ligatures w14:val="standardContextual"/>
                </w:rPr>
              </m:ctrlPr>
            </m:e>
            <m:sup>
              <m:r>
                <m:rPr/>
                <w:rPr>
                  <w:rFonts w:hint="default" w:ascii="Cambria Math" w:hAnsi="Cambria Math" w:cs="Times New Roman"/>
                  <w:kern w:val="2"/>
                  <w:sz w:val="26"/>
                  <w:szCs w:val="26"/>
                  <w:lang w:val="vi-VN" w:eastAsia="zh-CN" w:bidi="ar-SA"/>
                  <w14:ligatures w14:val="standardContextual"/>
                </w:rPr>
                <m:t>2</m:t>
              </m:r>
              <m:ctrlPr>
                <w:rPr>
                  <w:rFonts w:hint="default" w:ascii="Cambria Math" w:hAnsi="Cambria Math" w:cs="Times New Roman"/>
                  <w:i/>
                  <w:kern w:val="2"/>
                  <w:sz w:val="26"/>
                  <w:szCs w:val="26"/>
                  <w:lang w:val="vi-VN" w:eastAsia="zh-CN" w:bidi="ar-SA"/>
                  <w14:ligatures w14:val="standardContextual"/>
                </w:rPr>
              </m:ctrlPr>
            </m:sup>
          </m:sSup>
          <m:r>
            <m:rPr/>
            <w:rPr>
              <w:rFonts w:hint="default" w:ascii="Cambria Math" w:hAnsi="Cambria Math" w:cs="Times New Roman"/>
              <w:kern w:val="2"/>
              <w:sz w:val="26"/>
              <w:szCs w:val="26"/>
              <w:lang w:val="vi-VN" w:eastAsia="zh-CN" w:bidi="ar-SA"/>
              <w14:ligatures w14:val="standardContextual"/>
            </w:rPr>
            <m:t>) = −0.75 + 4.75 +18.7 = 22.75</m:t>
          </m:r>
        </m:oMath>
      </m:oMathPara>
    </w:p>
    <w:p w14:paraId="42E157D3">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CÂU 8. LOGISTIC REGRESSION – TÍNH XÁC SUẤT VÀ PHÂN LỚP</w:t>
      </w:r>
    </w:p>
    <w:p w14:paraId="59F3133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Cho mô hình Logistic Regression:</w:t>
      </w:r>
    </w:p>
    <w:p w14:paraId="32FB393E">
      <w:pPr>
        <w:spacing w:after="0" w:line="360" w:lineRule="auto"/>
        <w:jc w:val="both"/>
        <w:rPr>
          <w:rFonts w:ascii="Times New Roman" w:hAnsi="Times New Roman" w:cs="Times New Roman"/>
          <w:sz w:val="26"/>
          <w:szCs w:val="26"/>
        </w:rPr>
      </w:pPr>
      <m:oMathPara>
        <m:oMath>
          <m:r>
            <m:rPr/>
            <w:rPr>
              <w:rFonts w:ascii="Cambria Math" w:hAnsi="Cambria Math" w:cs="Times New Roman"/>
              <w:sz w:val="26"/>
              <w:szCs w:val="26"/>
            </w:rPr>
            <m:t>p(x)=</m:t>
          </m:r>
          <m:f>
            <m:fPr>
              <m:ctrlPr>
                <w:rPr>
                  <w:rFonts w:ascii="Cambria Math" w:hAnsi="Cambria Math" w:cs="Times New Roman"/>
                  <w:sz w:val="26"/>
                  <w:szCs w:val="26"/>
                </w:rPr>
              </m:ctrlPr>
            </m:fPr>
            <m:num>
              <m:r>
                <m:rPr/>
                <w:rPr>
                  <w:rFonts w:ascii="Cambria Math" w:hAnsi="Cambria Math" w:cs="Times New Roman"/>
                  <w:sz w:val="26"/>
                  <w:szCs w:val="26"/>
                </w:rPr>
                <m:t>1</m:t>
              </m:r>
              <m:ctrlPr>
                <w:rPr>
                  <w:rFonts w:ascii="Cambria Math" w:hAnsi="Cambria Math" w:cs="Times New Roman"/>
                  <w:sz w:val="26"/>
                  <w:szCs w:val="26"/>
                </w:rPr>
              </m:ctrlPr>
            </m:num>
            <m:den>
              <m:r>
                <m:rPr/>
                <w:rPr>
                  <w:rFonts w:ascii="Cambria Math" w:hAnsi="Cambria Math" w:cs="Times New Roman"/>
                  <w:sz w:val="26"/>
                  <w:szCs w:val="26"/>
                </w:rPr>
                <m:t>1+</m:t>
              </m:r>
              <m:r>
                <m:rPr>
                  <m:sty m:val="p"/>
                </m:rPr>
                <w:rPr>
                  <w:rFonts w:ascii="Cambria Math" w:hAnsi="Cambria Math" w:cs="Times New Roman"/>
                  <w:sz w:val="26"/>
                  <w:szCs w:val="26"/>
                </w:rPr>
                <m:t>exp</m:t>
              </m:r>
              <m:r>
                <m:rPr/>
                <w:rPr>
                  <w:rFonts w:ascii="Cambria Math" w:hAnsi="Cambria Math" w:cs="Times New Roman"/>
                  <w:sz w:val="26"/>
                  <w:szCs w:val="26"/>
                </w:rPr>
                <m:t>⁡(−(</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0</m:t>
                  </m:r>
                  <m:ctrlPr>
                    <w:rPr>
                      <w:rFonts w:ascii="Cambria Math" w:hAnsi="Cambria Math" w:cs="Times New Roman"/>
                      <w:sz w:val="26"/>
                      <w:szCs w:val="26"/>
                    </w:rPr>
                  </m:ctrlPr>
                </m:sub>
              </m:sSub>
              <m:r>
                <m:rPr/>
                <w:rPr>
                  <w:rFonts w:ascii="Cambria Math" w:hAnsi="Cambria Math" w:cs="Times New Roman"/>
                  <w:sz w:val="26"/>
                  <w:szCs w:val="26"/>
                </w:rPr>
                <m:t>+</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r>
                <m:rPr/>
                <w:rPr>
                  <w:rFonts w:ascii="Cambria Math" w:hAnsi="Cambria Math" w:cs="Times New Roman"/>
                  <w:sz w:val="26"/>
                  <w:szCs w:val="26"/>
                </w:rPr>
                <m:t>x))</m:t>
              </m:r>
              <m:ctrlPr>
                <w:rPr>
                  <w:rFonts w:ascii="Cambria Math" w:hAnsi="Cambria Math" w:cs="Times New Roman"/>
                  <w:sz w:val="26"/>
                  <w:szCs w:val="26"/>
                </w:rPr>
              </m:ctrlPr>
            </m:den>
          </m:f>
          <m:r>
            <w:rPr>
              <w:rFonts w:ascii="Times New Roman" w:hAnsi="Times New Roman" w:cs="Times New Roman"/>
              <w:sz w:val="26"/>
              <w:szCs w:val="26"/>
            </w:rPr>
            <w:br w:type="textWrapping"/>
          </m:r>
        </m:oMath>
      </m:oMathPara>
      <w:r>
        <w:rPr>
          <w:rFonts w:ascii="Times New Roman" w:hAnsi="Times New Roman" w:cs="Times New Roman"/>
          <w:sz w:val="26"/>
          <w:szCs w:val="26"/>
        </w:rPr>
        <w:t>Biết:</w:t>
      </w:r>
    </w:p>
    <w:p w14:paraId="40DB8D17">
      <w:pPr>
        <w:spacing w:after="0" w:line="360"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0</m:t>
              </m:r>
              <m:ctrlPr>
                <w:rPr>
                  <w:rFonts w:ascii="Cambria Math" w:hAnsi="Cambria Math" w:cs="Times New Roman"/>
                  <w:sz w:val="26"/>
                  <w:szCs w:val="26"/>
                </w:rPr>
              </m:ctrlPr>
            </m:sub>
          </m:sSub>
          <m:r>
            <m:rPr/>
            <w:rPr>
              <w:rFonts w:ascii="Cambria Math" w:hAnsi="Cambria Math" w:cs="Times New Roman"/>
              <w:sz w:val="26"/>
              <w:szCs w:val="26"/>
            </w:rPr>
            <m:t>=−4,</m:t>
          </m:r>
          <m:sSub>
            <m:sSubPr>
              <m:ctrlPr>
                <w:rPr>
                  <w:rFonts w:ascii="Cambria Math" w:hAnsi="Cambria Math" w:cs="Times New Roman"/>
                  <w:sz w:val="26"/>
                  <w:szCs w:val="26"/>
                </w:rPr>
              </m:ctrlPr>
            </m:sSubPr>
            <m:e>
              <m:r>
                <m:rPr/>
                <w:rPr>
                  <w:rFonts w:ascii="Cambria Math" w:hAnsi="Cambria Math" w:cs="Times New Roman"/>
                  <w:sz w:val="26"/>
                  <w:szCs w:val="26"/>
                </w:rPr>
                <m:t>a</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r>
            <m:rPr/>
            <w:rPr>
              <w:rFonts w:ascii="Cambria Math" w:hAnsi="Cambria Math" w:cs="Times New Roman"/>
              <w:sz w:val="26"/>
              <w:szCs w:val="26"/>
            </w:rPr>
            <m:t>=0.08</m:t>
          </m:r>
          <m:r>
            <w:rPr>
              <w:rFonts w:ascii="Times New Roman" w:hAnsi="Times New Roman" w:cs="Times New Roman"/>
              <w:sz w:val="26"/>
              <w:szCs w:val="26"/>
            </w:rPr>
            <w:br w:type="textWrapping"/>
          </m:r>
        </m:oMath>
      </m:oMathPara>
      <w:r>
        <w:rPr>
          <w:rFonts w:ascii="Times New Roman" w:hAnsi="Times New Roman" w:cs="Times New Roman"/>
          <w:sz w:val="26"/>
          <w:szCs w:val="26"/>
        </w:rPr>
        <w:t xml:space="preserve">Trong đó </w:t>
      </w:r>
      <m:oMath>
        <m:r>
          <m:rPr/>
          <w:rPr>
            <w:rFonts w:ascii="Cambria Math" w:hAnsi="Cambria Math" w:cs="Times New Roman"/>
            <w:sz w:val="26"/>
            <w:szCs w:val="26"/>
          </w:rPr>
          <m:t>x</m:t>
        </m:r>
      </m:oMath>
      <w:r>
        <w:rPr>
          <w:rFonts w:ascii="Times New Roman" w:hAnsi="Times New Roman" w:cs="Times New Roman"/>
          <w:sz w:val="26"/>
          <w:szCs w:val="26"/>
        </w:rPr>
        <w:t>là điểm thi đầu vào của sinh viên.</w:t>
      </w:r>
    </w:p>
    <w:p w14:paraId="41C07D1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Yêu cầu:</w:t>
      </w:r>
    </w:p>
    <w:p w14:paraId="108C2EC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 Tính xác suất đậu khi </w:t>
      </w:r>
      <m:oMath>
        <m:r>
          <m:rPr/>
          <w:rPr>
            <w:rFonts w:ascii="Cambria Math" w:hAnsi="Cambria Math" w:cs="Times New Roman"/>
            <w:sz w:val="26"/>
            <w:szCs w:val="26"/>
          </w:rPr>
          <m:t>x=40</m:t>
        </m:r>
      </m:oMath>
      <w:r>
        <w:rPr>
          <w:rFonts w:ascii="Times New Roman" w:hAnsi="Times New Roman" w:cs="Times New Roman"/>
          <w:sz w:val="26"/>
          <w:szCs w:val="26"/>
        </w:rPr>
        <w:t>.</w:t>
      </w:r>
    </w:p>
    <w:p w14:paraId="5D204283">
      <w:pPr>
        <w:keepNext w:val="0"/>
        <w:keepLines w:val="0"/>
        <w:widowControl/>
        <w:suppressLineNumbers w:val="0"/>
        <w:spacing w:before="0" w:beforeAutospacing="1" w:after="0" w:afterAutospacing="1" w:line="360" w:lineRule="auto"/>
        <w:ind w:left="0" w:right="0"/>
        <w:jc w:val="both"/>
        <w:rPr>
          <w:rFonts w:hint="default" w:hAnsi="Cambria Math" w:cs="Cambria Math"/>
          <w:i w:val="0"/>
          <w:kern w:val="2"/>
          <w:sz w:val="26"/>
          <w:szCs w:val="26"/>
          <w:lang w:val="vi-VN" w:eastAsia="zh-CN" w:bidi="ar-SA"/>
          <w14:ligatures w14:val="standardContextual"/>
        </w:rPr>
      </w:pPr>
      <m:oMathPara>
        <m:oMath>
          <m:r>
            <m:rPr/>
            <w:rPr>
              <w:rFonts w:hint="default" w:ascii="Cambria Math" w:hAnsi="Cambria Math" w:cs="Times New Roman"/>
              <w:kern w:val="2"/>
              <w:sz w:val="26"/>
              <w:szCs w:val="26"/>
              <w:lang w:val="vi-VN" w:eastAsia="zh-CN" w:bidi="ar-SA"/>
              <w14:ligatures w14:val="standardContextual"/>
            </w:rPr>
            <m:t xml:space="preserve">x = 40: z = −4 + 0.08(40) = −0.8 </m:t>
          </m:r>
          <m:r>
            <m:rPr/>
            <w:rPr>
              <w:rFonts w:hint="default" w:ascii="Cambria Math" w:hAnsi="Cambria Math" w:cs="Cambria Math"/>
              <w:kern w:val="2"/>
              <w:sz w:val="26"/>
              <w:szCs w:val="26"/>
              <w:lang w:val="vi-VN" w:eastAsia="zh-CN" w:bidi="ar-SA"/>
              <w14:ligatures w14:val="standardContextual"/>
            </w:rPr>
            <m:t xml:space="preserve">⟹p = </m:t>
          </m:r>
          <m:f>
            <m:fPr>
              <m:ctrlPr>
                <w:rPr>
                  <w:rFonts w:hint="default" w:ascii="Cambria Math" w:hAnsi="Cambria Math" w:cs="Cambria Math"/>
                  <w:i/>
                  <w:kern w:val="2"/>
                  <w:sz w:val="26"/>
                  <w:szCs w:val="26"/>
                  <w:lang w:val="vi-VN" w:eastAsia="zh-CN" w:bidi="ar-SA"/>
                  <w14:ligatures w14:val="standardContextual"/>
                </w:rPr>
              </m:ctrlPr>
            </m:fPr>
            <m:num>
              <m:r>
                <m:rPr/>
                <w:rPr>
                  <w:rFonts w:hint="default" w:ascii="Cambria Math" w:hAnsi="Cambria Math" w:cs="Cambria Math"/>
                  <w:kern w:val="2"/>
                  <w:sz w:val="26"/>
                  <w:szCs w:val="26"/>
                  <w:lang w:val="vi-VN" w:eastAsia="zh-CN" w:bidi="ar-SA"/>
                  <w14:ligatures w14:val="standardContextual"/>
                </w:rPr>
                <m:t>1</m:t>
              </m:r>
              <m:ctrlPr>
                <w:rPr>
                  <w:rFonts w:hint="default" w:ascii="Cambria Math" w:hAnsi="Cambria Math" w:cs="Cambria Math"/>
                  <w:i/>
                  <w:kern w:val="2"/>
                  <w:sz w:val="26"/>
                  <w:szCs w:val="26"/>
                  <w:lang w:val="vi-VN" w:eastAsia="zh-CN" w:bidi="ar-SA"/>
                  <w14:ligatures w14:val="standardContextual"/>
                </w:rPr>
              </m:ctrlPr>
            </m:num>
            <m:den>
              <m:r>
                <m:rPr/>
                <w:rPr>
                  <w:rFonts w:hint="default" w:ascii="Cambria Math" w:hAnsi="Cambria Math" w:cs="Cambria Math"/>
                  <w:kern w:val="2"/>
                  <w:sz w:val="26"/>
                  <w:szCs w:val="26"/>
                  <w:lang w:val="vi-VN" w:eastAsia="zh-CN" w:bidi="ar-SA"/>
                  <w14:ligatures w14:val="standardContextual"/>
                </w:rPr>
                <m:t>1 +</m:t>
              </m:r>
              <m:sSup>
                <m:sSupPr>
                  <m:ctrlPr>
                    <w:rPr>
                      <w:rFonts w:hint="default" w:ascii="Cambria Math" w:hAnsi="Cambria Math" w:cs="Cambria Math"/>
                      <w:i/>
                      <w:kern w:val="2"/>
                      <w:sz w:val="26"/>
                      <w:szCs w:val="26"/>
                      <w:lang w:val="vi-VN" w:eastAsia="zh-CN" w:bidi="ar-SA"/>
                      <w14:ligatures w14:val="standardContextual"/>
                    </w:rPr>
                  </m:ctrlPr>
                </m:sSupPr>
                <m:e>
                  <m:r>
                    <m:rPr/>
                    <w:rPr>
                      <w:rFonts w:hint="default" w:ascii="Cambria Math" w:hAnsi="Cambria Math" w:cs="Cambria Math"/>
                      <w:kern w:val="2"/>
                      <w:sz w:val="26"/>
                      <w:szCs w:val="26"/>
                      <w:lang w:val="vi-VN" w:eastAsia="zh-CN" w:bidi="ar-SA"/>
                      <w14:ligatures w14:val="standardContextual"/>
                    </w:rPr>
                    <m:t>e</m:t>
                  </m:r>
                  <m:ctrlPr>
                    <w:rPr>
                      <w:rFonts w:hint="default" w:ascii="Cambria Math" w:hAnsi="Cambria Math" w:cs="Cambria Math"/>
                      <w:i/>
                      <w:kern w:val="2"/>
                      <w:sz w:val="26"/>
                      <w:szCs w:val="26"/>
                      <w:lang w:val="vi-VN" w:eastAsia="zh-CN" w:bidi="ar-SA"/>
                      <w14:ligatures w14:val="standardContextual"/>
                    </w:rPr>
                  </m:ctrlPr>
                </m:e>
                <m:sup>
                  <m:r>
                    <m:rPr/>
                    <w:rPr>
                      <w:rFonts w:hint="default" w:ascii="Cambria Math" w:hAnsi="Cambria Math" w:cs="Cambria Math"/>
                      <w:kern w:val="2"/>
                      <w:sz w:val="26"/>
                      <w:szCs w:val="26"/>
                      <w:lang w:val="vi-VN" w:eastAsia="zh-CN" w:bidi="ar-SA"/>
                      <w14:ligatures w14:val="standardContextual"/>
                    </w:rPr>
                    <m:t>0.8</m:t>
                  </m:r>
                  <m:ctrlPr>
                    <w:rPr>
                      <w:rFonts w:hint="default" w:ascii="Cambria Math" w:hAnsi="Cambria Math" w:cs="Cambria Math"/>
                      <w:i/>
                      <w:kern w:val="2"/>
                      <w:sz w:val="26"/>
                      <w:szCs w:val="26"/>
                      <w:lang w:val="vi-VN" w:eastAsia="zh-CN" w:bidi="ar-SA"/>
                      <w14:ligatures w14:val="standardContextual"/>
                    </w:rPr>
                  </m:ctrlPr>
                </m:sup>
              </m:sSup>
              <m:r>
                <m:rPr/>
                <w:rPr>
                  <w:rFonts w:hint="default" w:ascii="Cambria Math" w:hAnsi="Cambria Math" w:cs="Cambria Math"/>
                  <w:kern w:val="2"/>
                  <w:sz w:val="26"/>
                  <w:szCs w:val="26"/>
                  <w:lang w:val="vi-VN" w:eastAsia="zh-CN" w:bidi="ar-SA"/>
                  <w14:ligatures w14:val="standardContextual"/>
                </w:rPr>
                <m:t xml:space="preserve"> </m:t>
              </m:r>
              <m:ctrlPr>
                <w:rPr>
                  <w:rFonts w:hint="default" w:ascii="Cambria Math" w:hAnsi="Cambria Math" w:cs="Cambria Math"/>
                  <w:i/>
                  <w:kern w:val="2"/>
                  <w:sz w:val="26"/>
                  <w:szCs w:val="26"/>
                  <w:lang w:val="vi-VN" w:eastAsia="zh-CN" w:bidi="ar-SA"/>
                  <w14:ligatures w14:val="standardContextual"/>
                </w:rPr>
              </m:ctrlPr>
            </m:den>
          </m:f>
          <m:r>
            <m:rPr/>
            <w:rPr>
              <w:rFonts w:hint="default" w:ascii="Cambria Math" w:hAnsi="Cambria Math" w:cs="Cambria Math"/>
              <w:kern w:val="2"/>
              <w:sz w:val="26"/>
              <w:szCs w:val="26"/>
              <w:lang w:val="vi-VN" w:eastAsia="zh-CN" w:bidi="ar-SA"/>
              <w14:ligatures w14:val="standardContextual"/>
            </w:rPr>
            <m:t xml:space="preserve"> ≈ 0.31 (31%)</m:t>
          </m:r>
        </m:oMath>
      </m:oMathPara>
    </w:p>
    <w:p w14:paraId="6CEC5EF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 Tính xác suất đậu khi </w:t>
      </w:r>
      <m:oMath>
        <m:r>
          <m:rPr/>
          <w:rPr>
            <w:rFonts w:ascii="Cambria Math" w:hAnsi="Cambria Math" w:cs="Times New Roman"/>
            <w:sz w:val="26"/>
            <w:szCs w:val="26"/>
          </w:rPr>
          <m:t>x=60</m:t>
        </m:r>
      </m:oMath>
      <w:r>
        <w:rPr>
          <w:rFonts w:ascii="Times New Roman" w:hAnsi="Times New Roman" w:cs="Times New Roman"/>
          <w:sz w:val="26"/>
          <w:szCs w:val="26"/>
        </w:rPr>
        <w:t>.</w:t>
      </w:r>
    </w:p>
    <w:p w14:paraId="791A7B44">
      <w:pPr>
        <w:keepNext w:val="0"/>
        <w:keepLines w:val="0"/>
        <w:widowControl/>
        <w:suppressLineNumbers w:val="0"/>
        <w:spacing w:before="0" w:beforeAutospacing="1" w:after="0" w:afterAutospacing="1" w:line="360" w:lineRule="auto"/>
        <w:ind w:left="0" w:right="0"/>
        <w:jc w:val="both"/>
        <w:rPr>
          <w:rFonts w:hint="default" w:hAnsi="Cambria Math" w:cs="Cambria Math"/>
          <w:i w:val="0"/>
          <w:kern w:val="2"/>
          <w:sz w:val="26"/>
          <w:szCs w:val="26"/>
          <w:lang w:val="vi-VN" w:eastAsia="zh-CN" w:bidi="ar-SA"/>
          <w14:ligatures w14:val="standardContextual"/>
        </w:rPr>
      </w:pPr>
      <m:oMathPara>
        <m:oMath>
          <m:r>
            <m:rPr/>
            <w:rPr>
              <w:rFonts w:hint="default" w:ascii="Cambria Math" w:hAnsi="Cambria Math" w:cs="Times New Roman"/>
              <w:kern w:val="2"/>
              <w:sz w:val="26"/>
              <w:szCs w:val="26"/>
              <w:lang w:val="vi-VN" w:eastAsia="zh-CN" w:bidi="ar-SA"/>
              <w14:ligatures w14:val="standardContextual"/>
            </w:rPr>
            <m:t xml:space="preserve">x = 60: z = −4 + 0.08(60) = 0.8 </m:t>
          </m:r>
          <m:r>
            <m:rPr/>
            <w:rPr>
              <w:rFonts w:hint="default" w:ascii="Cambria Math" w:hAnsi="Cambria Math" w:cs="Cambria Math"/>
              <w:kern w:val="2"/>
              <w:sz w:val="26"/>
              <w:szCs w:val="26"/>
              <w:lang w:val="vi-VN" w:eastAsia="zh-CN" w:bidi="ar-SA"/>
              <w14:ligatures w14:val="standardContextual"/>
            </w:rPr>
            <m:t xml:space="preserve">⟹p = </m:t>
          </m:r>
          <m:f>
            <m:fPr>
              <m:ctrlPr>
                <w:rPr>
                  <w:rFonts w:hint="default" w:ascii="Cambria Math" w:hAnsi="Cambria Math" w:cs="Cambria Math"/>
                  <w:i/>
                  <w:kern w:val="2"/>
                  <w:sz w:val="26"/>
                  <w:szCs w:val="26"/>
                  <w:lang w:val="vi-VN" w:eastAsia="zh-CN" w:bidi="ar-SA"/>
                  <w14:ligatures w14:val="standardContextual"/>
                </w:rPr>
              </m:ctrlPr>
            </m:fPr>
            <m:num>
              <m:r>
                <m:rPr/>
                <w:rPr>
                  <w:rFonts w:hint="default" w:ascii="Cambria Math" w:hAnsi="Cambria Math" w:cs="Cambria Math"/>
                  <w:kern w:val="2"/>
                  <w:sz w:val="26"/>
                  <w:szCs w:val="26"/>
                  <w:lang w:val="vi-VN" w:eastAsia="zh-CN" w:bidi="ar-SA"/>
                  <w14:ligatures w14:val="standardContextual"/>
                </w:rPr>
                <m:t>1</m:t>
              </m:r>
              <m:ctrlPr>
                <w:rPr>
                  <w:rFonts w:hint="default" w:ascii="Cambria Math" w:hAnsi="Cambria Math" w:cs="Cambria Math"/>
                  <w:i/>
                  <w:kern w:val="2"/>
                  <w:sz w:val="26"/>
                  <w:szCs w:val="26"/>
                  <w:lang w:val="vi-VN" w:eastAsia="zh-CN" w:bidi="ar-SA"/>
                  <w14:ligatures w14:val="standardContextual"/>
                </w:rPr>
              </m:ctrlPr>
            </m:num>
            <m:den>
              <m:r>
                <m:rPr/>
                <w:rPr>
                  <w:rFonts w:hint="default" w:ascii="Cambria Math" w:hAnsi="Cambria Math" w:cs="Cambria Math"/>
                  <w:kern w:val="2"/>
                  <w:sz w:val="26"/>
                  <w:szCs w:val="26"/>
                  <w:lang w:val="vi-VN" w:eastAsia="zh-CN" w:bidi="ar-SA"/>
                  <w14:ligatures w14:val="standardContextual"/>
                </w:rPr>
                <m:t>1 +</m:t>
              </m:r>
              <m:sSup>
                <m:sSupPr>
                  <m:ctrlPr>
                    <w:rPr>
                      <w:rFonts w:hint="default" w:ascii="Cambria Math" w:hAnsi="Cambria Math" w:cs="Cambria Math"/>
                      <w:i/>
                      <w:kern w:val="2"/>
                      <w:sz w:val="26"/>
                      <w:szCs w:val="26"/>
                      <w:lang w:val="vi-VN" w:eastAsia="zh-CN" w:bidi="ar-SA"/>
                      <w14:ligatures w14:val="standardContextual"/>
                    </w:rPr>
                  </m:ctrlPr>
                </m:sSupPr>
                <m:e>
                  <m:r>
                    <m:rPr/>
                    <w:rPr>
                      <w:rFonts w:hint="default" w:ascii="Cambria Math" w:hAnsi="Cambria Math" w:cs="Cambria Math"/>
                      <w:kern w:val="2"/>
                      <w:sz w:val="26"/>
                      <w:szCs w:val="26"/>
                      <w:lang w:val="vi-VN" w:eastAsia="zh-CN" w:bidi="ar-SA"/>
                      <w14:ligatures w14:val="standardContextual"/>
                    </w:rPr>
                    <m:t>e</m:t>
                  </m:r>
                  <m:ctrlPr>
                    <w:rPr>
                      <w:rFonts w:hint="default" w:ascii="Cambria Math" w:hAnsi="Cambria Math" w:cs="Cambria Math"/>
                      <w:i/>
                      <w:kern w:val="2"/>
                      <w:sz w:val="26"/>
                      <w:szCs w:val="26"/>
                      <w:lang w:val="vi-VN" w:eastAsia="zh-CN" w:bidi="ar-SA"/>
                      <w14:ligatures w14:val="standardContextual"/>
                    </w:rPr>
                  </m:ctrlPr>
                </m:e>
                <m:sup>
                  <m:r>
                    <m:rPr/>
                    <w:rPr>
                      <w:rFonts w:hint="default" w:ascii="Cambria Math" w:hAnsi="Cambria Math" w:cs="Cambria Math"/>
                      <w:kern w:val="2"/>
                      <w:sz w:val="26"/>
                      <w:szCs w:val="26"/>
                      <w:lang w:val="vi-VN" w:eastAsia="zh-CN" w:bidi="ar-SA"/>
                      <w14:ligatures w14:val="standardContextual"/>
                    </w:rPr>
                    <m:t>−0.8</m:t>
                  </m:r>
                  <m:ctrlPr>
                    <w:rPr>
                      <w:rFonts w:hint="default" w:ascii="Cambria Math" w:hAnsi="Cambria Math" w:cs="Cambria Math"/>
                      <w:i/>
                      <w:kern w:val="2"/>
                      <w:sz w:val="26"/>
                      <w:szCs w:val="26"/>
                      <w:lang w:val="vi-VN" w:eastAsia="zh-CN" w:bidi="ar-SA"/>
                      <w14:ligatures w14:val="standardContextual"/>
                    </w:rPr>
                  </m:ctrlPr>
                </m:sup>
              </m:sSup>
              <m:r>
                <m:rPr/>
                <w:rPr>
                  <w:rFonts w:hint="default" w:ascii="Cambria Math" w:hAnsi="Cambria Math" w:cs="Cambria Math"/>
                  <w:kern w:val="2"/>
                  <w:sz w:val="26"/>
                  <w:szCs w:val="26"/>
                  <w:lang w:val="vi-VN" w:eastAsia="zh-CN" w:bidi="ar-SA"/>
                  <w14:ligatures w14:val="standardContextual"/>
                </w:rPr>
                <m:t xml:space="preserve"> </m:t>
              </m:r>
              <m:ctrlPr>
                <w:rPr>
                  <w:rFonts w:hint="default" w:ascii="Cambria Math" w:hAnsi="Cambria Math" w:cs="Cambria Math"/>
                  <w:i/>
                  <w:kern w:val="2"/>
                  <w:sz w:val="26"/>
                  <w:szCs w:val="26"/>
                  <w:lang w:val="vi-VN" w:eastAsia="zh-CN" w:bidi="ar-SA"/>
                  <w14:ligatures w14:val="standardContextual"/>
                </w:rPr>
              </m:ctrlPr>
            </m:den>
          </m:f>
          <m:r>
            <m:rPr/>
            <w:rPr>
              <w:rFonts w:hint="default" w:ascii="Cambria Math" w:hAnsi="Cambria Math" w:cs="Cambria Math"/>
              <w:kern w:val="2"/>
              <w:sz w:val="26"/>
              <w:szCs w:val="26"/>
              <w:lang w:val="vi-VN" w:eastAsia="zh-CN" w:bidi="ar-SA"/>
              <w14:ligatures w14:val="standardContextual"/>
            </w:rPr>
            <m:t xml:space="preserve"> ≈ 0.69 (69%)</m:t>
          </m:r>
        </m:oMath>
      </m:oMathPara>
    </w:p>
    <w:p w14:paraId="43030FA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 Tính xác suất đậu khi </w:t>
      </w:r>
      <m:oMath>
        <m:r>
          <m:rPr/>
          <w:rPr>
            <w:rFonts w:ascii="Cambria Math" w:hAnsi="Cambria Math" w:cs="Times New Roman"/>
            <w:sz w:val="26"/>
            <w:szCs w:val="26"/>
          </w:rPr>
          <m:t>x=80</m:t>
        </m:r>
      </m:oMath>
      <w:r>
        <w:rPr>
          <w:rFonts w:ascii="Times New Roman" w:hAnsi="Times New Roman" w:cs="Times New Roman"/>
          <w:sz w:val="26"/>
          <w:szCs w:val="26"/>
        </w:rPr>
        <w:t>.</w:t>
      </w:r>
    </w:p>
    <w:p w14:paraId="34386378">
      <w:pPr>
        <w:keepNext w:val="0"/>
        <w:keepLines w:val="0"/>
        <w:widowControl/>
        <w:suppressLineNumbers w:val="0"/>
        <w:spacing w:before="0" w:beforeAutospacing="1" w:after="0" w:afterAutospacing="1" w:line="360" w:lineRule="auto"/>
        <w:ind w:left="0" w:right="0"/>
        <w:jc w:val="both"/>
        <w:rPr>
          <w:rFonts w:hint="default" w:hAnsi="Cambria Math" w:cs="Cambria Math"/>
          <w:i w:val="0"/>
          <w:kern w:val="2"/>
          <w:sz w:val="26"/>
          <w:szCs w:val="26"/>
          <w:lang w:val="vi-VN" w:eastAsia="zh-CN" w:bidi="ar-SA"/>
          <w14:ligatures w14:val="standardContextual"/>
        </w:rPr>
      </w:pPr>
      <m:oMathPara>
        <m:oMath>
          <m:r>
            <m:rPr/>
            <w:rPr>
              <w:rFonts w:hint="default" w:ascii="Cambria Math" w:hAnsi="Cambria Math" w:cs="Times New Roman"/>
              <w:kern w:val="2"/>
              <w:sz w:val="26"/>
              <w:szCs w:val="26"/>
              <w:lang w:val="vi-VN" w:eastAsia="zh-CN" w:bidi="ar-SA"/>
              <w14:ligatures w14:val="standardContextual"/>
            </w:rPr>
            <m:t xml:space="preserve">x = 80: z = −4 + 0.08(80) = 2.4 </m:t>
          </m:r>
          <m:r>
            <m:rPr/>
            <w:rPr>
              <w:rFonts w:hint="default" w:ascii="Cambria Math" w:hAnsi="Cambria Math" w:cs="Cambria Math"/>
              <w:kern w:val="2"/>
              <w:sz w:val="26"/>
              <w:szCs w:val="26"/>
              <w:lang w:val="vi-VN" w:eastAsia="zh-CN" w:bidi="ar-SA"/>
              <w14:ligatures w14:val="standardContextual"/>
            </w:rPr>
            <m:t xml:space="preserve">⟹p = </m:t>
          </m:r>
          <m:f>
            <m:fPr>
              <m:ctrlPr>
                <w:rPr>
                  <w:rFonts w:hint="default" w:ascii="Cambria Math" w:hAnsi="Cambria Math" w:cs="Cambria Math"/>
                  <w:i/>
                  <w:kern w:val="2"/>
                  <w:sz w:val="26"/>
                  <w:szCs w:val="26"/>
                  <w:lang w:val="vi-VN" w:eastAsia="zh-CN" w:bidi="ar-SA"/>
                  <w14:ligatures w14:val="standardContextual"/>
                </w:rPr>
              </m:ctrlPr>
            </m:fPr>
            <m:num>
              <m:r>
                <m:rPr/>
                <w:rPr>
                  <w:rFonts w:hint="default" w:ascii="Cambria Math" w:hAnsi="Cambria Math" w:cs="Cambria Math"/>
                  <w:kern w:val="2"/>
                  <w:sz w:val="26"/>
                  <w:szCs w:val="26"/>
                  <w:lang w:val="vi-VN" w:eastAsia="zh-CN" w:bidi="ar-SA"/>
                  <w14:ligatures w14:val="standardContextual"/>
                </w:rPr>
                <m:t>1</m:t>
              </m:r>
              <m:ctrlPr>
                <w:rPr>
                  <w:rFonts w:hint="default" w:ascii="Cambria Math" w:hAnsi="Cambria Math" w:cs="Cambria Math"/>
                  <w:i/>
                  <w:kern w:val="2"/>
                  <w:sz w:val="26"/>
                  <w:szCs w:val="26"/>
                  <w:lang w:val="vi-VN" w:eastAsia="zh-CN" w:bidi="ar-SA"/>
                  <w14:ligatures w14:val="standardContextual"/>
                </w:rPr>
              </m:ctrlPr>
            </m:num>
            <m:den>
              <m:r>
                <m:rPr/>
                <w:rPr>
                  <w:rFonts w:hint="default" w:ascii="Cambria Math" w:hAnsi="Cambria Math" w:cs="Cambria Math"/>
                  <w:kern w:val="2"/>
                  <w:sz w:val="26"/>
                  <w:szCs w:val="26"/>
                  <w:lang w:val="vi-VN" w:eastAsia="zh-CN" w:bidi="ar-SA"/>
                  <w14:ligatures w14:val="standardContextual"/>
                </w:rPr>
                <m:t>1 +</m:t>
              </m:r>
              <m:sSup>
                <m:sSupPr>
                  <m:ctrlPr>
                    <w:rPr>
                      <w:rFonts w:hint="default" w:ascii="Cambria Math" w:hAnsi="Cambria Math" w:cs="Cambria Math"/>
                      <w:i/>
                      <w:kern w:val="2"/>
                      <w:sz w:val="26"/>
                      <w:szCs w:val="26"/>
                      <w:lang w:val="vi-VN" w:eastAsia="zh-CN" w:bidi="ar-SA"/>
                      <w14:ligatures w14:val="standardContextual"/>
                    </w:rPr>
                  </m:ctrlPr>
                </m:sSupPr>
                <m:e>
                  <m:r>
                    <m:rPr/>
                    <w:rPr>
                      <w:rFonts w:hint="default" w:ascii="Cambria Math" w:hAnsi="Cambria Math" w:cs="Cambria Math"/>
                      <w:kern w:val="2"/>
                      <w:sz w:val="26"/>
                      <w:szCs w:val="26"/>
                      <w:lang w:val="vi-VN" w:eastAsia="zh-CN" w:bidi="ar-SA"/>
                      <w14:ligatures w14:val="standardContextual"/>
                    </w:rPr>
                    <m:t>e</m:t>
                  </m:r>
                  <m:ctrlPr>
                    <w:rPr>
                      <w:rFonts w:hint="default" w:ascii="Cambria Math" w:hAnsi="Cambria Math" w:cs="Cambria Math"/>
                      <w:i/>
                      <w:kern w:val="2"/>
                      <w:sz w:val="26"/>
                      <w:szCs w:val="26"/>
                      <w:lang w:val="vi-VN" w:eastAsia="zh-CN" w:bidi="ar-SA"/>
                      <w14:ligatures w14:val="standardContextual"/>
                    </w:rPr>
                  </m:ctrlPr>
                </m:e>
                <m:sup>
                  <m:r>
                    <m:rPr/>
                    <w:rPr>
                      <w:rFonts w:hint="default" w:ascii="Cambria Math" w:hAnsi="Cambria Math" w:cs="Cambria Math"/>
                      <w:kern w:val="2"/>
                      <w:sz w:val="26"/>
                      <w:szCs w:val="26"/>
                      <w:lang w:val="vi-VN" w:eastAsia="zh-CN" w:bidi="ar-SA"/>
                      <w14:ligatures w14:val="standardContextual"/>
                    </w:rPr>
                    <m:t>−2.4</m:t>
                  </m:r>
                  <m:ctrlPr>
                    <w:rPr>
                      <w:rFonts w:hint="default" w:ascii="Cambria Math" w:hAnsi="Cambria Math" w:cs="Cambria Math"/>
                      <w:i/>
                      <w:kern w:val="2"/>
                      <w:sz w:val="26"/>
                      <w:szCs w:val="26"/>
                      <w:lang w:val="vi-VN" w:eastAsia="zh-CN" w:bidi="ar-SA"/>
                      <w14:ligatures w14:val="standardContextual"/>
                    </w:rPr>
                  </m:ctrlPr>
                </m:sup>
              </m:sSup>
              <m:r>
                <m:rPr/>
                <w:rPr>
                  <w:rFonts w:hint="default" w:ascii="Cambria Math" w:hAnsi="Cambria Math" w:cs="Cambria Math"/>
                  <w:kern w:val="2"/>
                  <w:sz w:val="26"/>
                  <w:szCs w:val="26"/>
                  <w:lang w:val="vi-VN" w:eastAsia="zh-CN" w:bidi="ar-SA"/>
                  <w14:ligatures w14:val="standardContextual"/>
                </w:rPr>
                <m:t xml:space="preserve"> </m:t>
              </m:r>
              <m:ctrlPr>
                <w:rPr>
                  <w:rFonts w:hint="default" w:ascii="Cambria Math" w:hAnsi="Cambria Math" w:cs="Cambria Math"/>
                  <w:i/>
                  <w:kern w:val="2"/>
                  <w:sz w:val="26"/>
                  <w:szCs w:val="26"/>
                  <w:lang w:val="vi-VN" w:eastAsia="zh-CN" w:bidi="ar-SA"/>
                  <w14:ligatures w14:val="standardContextual"/>
                </w:rPr>
              </m:ctrlPr>
            </m:den>
          </m:f>
          <m:r>
            <m:rPr/>
            <w:rPr>
              <w:rFonts w:hint="default" w:ascii="Cambria Math" w:hAnsi="Cambria Math" w:cs="Cambria Math"/>
              <w:kern w:val="2"/>
              <w:sz w:val="26"/>
              <w:szCs w:val="26"/>
              <w:lang w:val="vi-VN" w:eastAsia="zh-CN" w:bidi="ar-SA"/>
              <w14:ligatures w14:val="standardContextual"/>
            </w:rPr>
            <m:t xml:space="preserve"> ≈ 0.9168 (91.68%)</m:t>
          </m:r>
        </m:oMath>
      </m:oMathPara>
    </w:p>
    <w:p w14:paraId="677D4EA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d) Với ngưỡng phân lớp 0.5, xác định sinh viên ở mỗi trường hợp là “Đậu” hay “Rớt”.</w:t>
      </w:r>
    </w:p>
    <w:p w14:paraId="06E2EA22">
      <w:pPr>
        <w:keepNext w:val="0"/>
        <w:keepLines w:val="0"/>
        <w:widowControl/>
        <w:suppressLineNumbers w:val="0"/>
        <w:spacing w:before="0" w:beforeAutospacing="1" w:after="0" w:afterAutospacing="1" w:line="360" w:lineRule="auto"/>
        <w:ind w:left="0" w:right="0"/>
        <w:jc w:val="both"/>
        <w:rPr>
          <w:rFonts w:hint="default" w:hAnsi="Cambria Math" w:cs="Cambria Math"/>
          <w:i w:val="0"/>
          <w:kern w:val="2"/>
          <w:sz w:val="26"/>
          <w:szCs w:val="26"/>
          <w:lang w:val="vi-VN" w:eastAsia="zh-CN" w:bidi="ar-SA"/>
          <w14:ligatures w14:val="standardContextual"/>
        </w:rPr>
      </w:pPr>
      <m:oMathPara>
        <m:oMath>
          <m:r>
            <m:rPr/>
            <w:rPr>
              <w:rFonts w:hint="default" w:ascii="Cambria Math" w:hAnsi="Cambria Math" w:cs="Cambria Math"/>
              <w:kern w:val="2"/>
              <w:sz w:val="26"/>
              <w:szCs w:val="26"/>
              <w:lang w:val="vi-VN" w:eastAsia="zh-CN" w:bidi="ar-SA"/>
              <w14:ligatures w14:val="standardContextual"/>
            </w:rPr>
            <m:t>x = 40: p = 3.100 &lt; 0.5 ⟹ Rớt</m:t>
          </m:r>
        </m:oMath>
      </m:oMathPara>
    </w:p>
    <w:p w14:paraId="652498C0">
      <w:pPr>
        <w:keepNext w:val="0"/>
        <w:keepLines w:val="0"/>
        <w:widowControl/>
        <w:suppressLineNumbers w:val="0"/>
        <w:spacing w:before="0" w:beforeAutospacing="1" w:after="0" w:afterAutospacing="1" w:line="360" w:lineRule="auto"/>
        <w:ind w:left="0" w:right="0"/>
        <w:jc w:val="both"/>
        <w:rPr>
          <w:rFonts w:hint="default" w:hAnsi="Cambria Math" w:cs="Cambria Math"/>
          <w:i w:val="0"/>
          <w:kern w:val="2"/>
          <w:sz w:val="26"/>
          <w:szCs w:val="26"/>
          <w:lang w:val="vi-VN" w:eastAsia="zh-CN" w:bidi="ar-SA"/>
          <w14:ligatures w14:val="standardContextual"/>
        </w:rPr>
      </w:pPr>
      <m:oMathPara>
        <m:oMath>
          <m:r>
            <m:rPr/>
            <w:rPr>
              <w:rFonts w:hint="default" w:ascii="Cambria Math" w:hAnsi="Cambria Math"/>
              <w:sz w:val="26"/>
              <w:szCs w:val="26"/>
            </w:rPr>
            <m:t>x=60:p=0.6900≥0.5⟹Đậu</m:t>
          </m:r>
        </m:oMath>
      </m:oMathPara>
    </w:p>
    <w:p w14:paraId="4BFE4BAC">
      <w:pPr>
        <w:keepNext w:val="0"/>
        <w:keepLines w:val="0"/>
        <w:widowControl/>
        <w:suppressLineNumbers w:val="0"/>
        <w:spacing w:before="0" w:beforeAutospacing="1" w:after="0" w:afterAutospacing="1" w:line="360" w:lineRule="auto"/>
        <w:ind w:left="0" w:right="0"/>
        <w:jc w:val="both"/>
        <w:rPr>
          <w:rFonts w:hint="default" w:hAnsi="Cambria Math" w:cs="Cambria Math"/>
          <w:i w:val="0"/>
          <w:kern w:val="2"/>
          <w:sz w:val="26"/>
          <w:szCs w:val="26"/>
          <w:lang w:val="vi-VN" w:eastAsia="zh-CN" w:bidi="ar-SA"/>
          <w14:ligatures w14:val="standardContextual"/>
        </w:rPr>
      </w:pPr>
      <m:oMathPara>
        <m:oMath>
          <m:r>
            <m:rPr/>
            <w:rPr>
              <w:rFonts w:hint="default" w:ascii="Cambria Math" w:hAnsi="Cambria Math" w:cs="Cambria Math"/>
              <w:kern w:val="2"/>
              <w:sz w:val="26"/>
              <w:szCs w:val="26"/>
              <w:lang w:val="vi-VN" w:eastAsia="zh-CN" w:bidi="ar-SA"/>
              <w14:ligatures w14:val="standardContextual"/>
            </w:rPr>
            <m:t>x =  80: p = 0.9168 ≥ 0.5 ⟹Đậu</m:t>
          </m:r>
        </m:oMath>
      </m:oMathPara>
    </w:p>
    <w:p w14:paraId="22119973">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CÂU 9. TÍNH ODDS VÀ LOG-ODDS</w:t>
      </w:r>
    </w:p>
    <w:p w14:paraId="183894D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Cho xác suất một email là spam: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541"/>
      </w:tblGrid>
      <w:tr w14:paraId="5D0E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B1C6B4">
            <w:pPr>
              <w:widowControl w:val="0"/>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Email</w:t>
            </w:r>
          </w:p>
        </w:tc>
        <w:tc>
          <w:tcPr>
            <w:tcW w:w="0" w:type="auto"/>
          </w:tcPr>
          <w:p w14:paraId="3820CABF">
            <w:pPr>
              <w:widowControl w:val="0"/>
              <w:spacing w:after="0" w:line="360" w:lineRule="auto"/>
              <w:jc w:val="both"/>
              <w:rPr>
                <w:rFonts w:ascii="Times New Roman" w:hAnsi="Times New Roman" w:cs="Times New Roman"/>
                <w:b/>
                <w:bCs/>
                <w:sz w:val="26"/>
                <w:szCs w:val="26"/>
              </w:rPr>
            </w:pPr>
            <m:oMathPara>
              <m:oMath>
                <m:r>
                  <m:rPr/>
                  <w:rPr>
                    <w:rFonts w:ascii="Cambria Math" w:hAnsi="Cambria Math" w:cs="Times New Roman"/>
                    <w:sz w:val="26"/>
                    <w:szCs w:val="26"/>
                  </w:rPr>
                  <m:t>p</m:t>
                </m:r>
              </m:oMath>
            </m:oMathPara>
          </w:p>
        </w:tc>
      </w:tr>
      <w:tr w14:paraId="377B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285B51">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A</w:t>
            </w:r>
          </w:p>
        </w:tc>
        <w:tc>
          <w:tcPr>
            <w:tcW w:w="0" w:type="auto"/>
          </w:tcPr>
          <w:p w14:paraId="3043E381">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0.2</w:t>
            </w:r>
          </w:p>
        </w:tc>
      </w:tr>
      <w:tr w14:paraId="5D88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6B5DBF">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B</w:t>
            </w:r>
          </w:p>
        </w:tc>
        <w:tc>
          <w:tcPr>
            <w:tcW w:w="0" w:type="auto"/>
          </w:tcPr>
          <w:p w14:paraId="3AF82AA0">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0.5</w:t>
            </w:r>
          </w:p>
        </w:tc>
      </w:tr>
      <w:tr w14:paraId="53FEB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4712DB">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C</w:t>
            </w:r>
          </w:p>
        </w:tc>
        <w:tc>
          <w:tcPr>
            <w:tcW w:w="0" w:type="auto"/>
          </w:tcPr>
          <w:p w14:paraId="2FAB26DD">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0.8</w:t>
            </w:r>
          </w:p>
        </w:tc>
      </w:tr>
    </w:tbl>
    <w:p w14:paraId="6D6B892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Yêu cầu:</w:t>
      </w:r>
    </w:p>
    <w:p w14:paraId="517A2F4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 Tính odds:</w:t>
      </w:r>
    </w:p>
    <w:p w14:paraId="5773BB89">
      <w:pPr>
        <w:spacing w:after="0" w:line="360" w:lineRule="auto"/>
        <w:jc w:val="both"/>
        <w:rPr>
          <w:rFonts w:ascii="Times New Roman" w:hAnsi="Times New Roman" w:cs="Times New Roman"/>
          <w:sz w:val="26"/>
          <w:szCs w:val="26"/>
        </w:rPr>
      </w:pPr>
      <m:oMathPara>
        <m:oMath>
          <m:r>
            <m:rPr/>
            <w:rPr>
              <w:rFonts w:ascii="Cambria Math" w:hAnsi="Cambria Math" w:cs="Times New Roman"/>
              <w:sz w:val="26"/>
              <w:szCs w:val="26"/>
            </w:rPr>
            <m:t>odds=</m:t>
          </m:r>
          <m:f>
            <m:fPr>
              <m:ctrlPr>
                <w:rPr>
                  <w:rFonts w:ascii="Cambria Math" w:hAnsi="Cambria Math" w:cs="Times New Roman"/>
                  <w:sz w:val="26"/>
                  <w:szCs w:val="26"/>
                </w:rPr>
              </m:ctrlPr>
            </m:fPr>
            <m:num>
              <m:r>
                <m:rPr/>
                <w:rPr>
                  <w:rFonts w:ascii="Cambria Math" w:hAnsi="Cambria Math" w:cs="Times New Roman"/>
                  <w:sz w:val="26"/>
                  <w:szCs w:val="26"/>
                </w:rPr>
                <m:t>p</m:t>
              </m:r>
              <m:ctrlPr>
                <w:rPr>
                  <w:rFonts w:ascii="Cambria Math" w:hAnsi="Cambria Math" w:cs="Times New Roman"/>
                  <w:sz w:val="26"/>
                  <w:szCs w:val="26"/>
                </w:rPr>
              </m:ctrlPr>
            </m:num>
            <m:den>
              <m:r>
                <m:rPr/>
                <w:rPr>
                  <w:rFonts w:ascii="Cambria Math" w:hAnsi="Cambria Math" w:cs="Times New Roman"/>
                  <w:sz w:val="26"/>
                  <w:szCs w:val="26"/>
                </w:rPr>
                <m:t>1−p</m:t>
              </m:r>
              <m:ctrlPr>
                <w:rPr>
                  <w:rFonts w:ascii="Cambria Math" w:hAnsi="Cambria Math" w:cs="Times New Roman"/>
                  <w:sz w:val="26"/>
                  <w:szCs w:val="26"/>
                </w:rPr>
              </m:ctrlPr>
            </m:den>
          </m:f>
        </m:oMath>
      </m:oMathPara>
    </w:p>
    <w:p w14:paraId="50206E0D">
      <w:pPr>
        <w:keepNext w:val="0"/>
        <w:keepLines w:val="0"/>
        <w:widowControl/>
        <w:suppressLineNumbers w:val="0"/>
        <w:spacing w:before="0" w:beforeAutospacing="1" w:after="0" w:afterAutospacing="1" w:line="360" w:lineRule="auto"/>
        <w:ind w:left="0" w:right="0"/>
        <w:jc w:val="both"/>
        <w:rPr>
          <w:rFonts w:hint="default" w:hAnsi="Cambria Math" w:cs="Times New Roman"/>
          <w:i w:val="0"/>
          <w:kern w:val="2"/>
          <w:sz w:val="26"/>
          <w:szCs w:val="26"/>
          <w:lang w:val="vi-V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EmailA (</w:t>
      </w:r>
      <m:oMath>
        <m:r>
          <m:rPr/>
          <w:rPr>
            <w:rFonts w:hint="default" w:ascii="Cambria Math" w:hAnsi="Cambria Math" w:cs="Times New Roman"/>
            <w:kern w:val="2"/>
            <w:sz w:val="26"/>
            <w:szCs w:val="26"/>
            <w:lang w:val="vi-VN" w:eastAsia="zh-CN" w:bidi="ar-SA"/>
            <w14:ligatures w14:val="standardContextual"/>
          </w:rPr>
          <m:t>p = 0.2)</m:t>
        </m:r>
      </m:oMath>
      <w:r>
        <w:rPr>
          <w:rFonts w:hint="default" w:ascii="Times New Roman" w:hAnsi="Cambria Math" w:cs="Times New Roman"/>
          <w:i w:val="0"/>
          <w:kern w:val="2"/>
          <w:sz w:val="26"/>
          <w:szCs w:val="26"/>
          <w:lang w:val="vi-VN" w:eastAsia="zh-CN" w:bidi="ar-SA"/>
          <w14:ligatures w14:val="standardContextual"/>
        </w:rPr>
        <w:t xml:space="preserve">: odds = </w:t>
      </w:r>
      <m:oMath>
        <m:f>
          <m:fPr>
            <m:ctrlPr>
              <w:rPr>
                <w:rFonts w:ascii="Cambria Math" w:hAnsi="Cambria Math" w:cs="Times New Roman"/>
                <w:i/>
                <w:kern w:val="2"/>
                <w:sz w:val="26"/>
                <w:szCs w:val="26"/>
                <w:lang w:val="vi-VN" w:bidi="ar-SA"/>
                <w14:ligatures w14:val="standardContextual"/>
              </w:rPr>
            </m:ctrlPr>
          </m:fPr>
          <m:num>
            <m:r>
              <m:rPr/>
              <w:rPr>
                <w:rFonts w:hint="default" w:ascii="Cambria Math" w:hAnsi="Cambria Math" w:cs="Times New Roman"/>
                <w:kern w:val="2"/>
                <w:sz w:val="26"/>
                <w:szCs w:val="26"/>
                <w:lang w:val="vi-VN" w:bidi="ar-SA"/>
                <w14:ligatures w14:val="standardContextual"/>
              </w:rPr>
              <m:t>0.2</m:t>
            </m:r>
            <m:ctrlPr>
              <w:rPr>
                <w:rFonts w:ascii="Cambria Math" w:hAnsi="Cambria Math" w:cs="Times New Roman"/>
                <w:i/>
                <w:kern w:val="2"/>
                <w:sz w:val="26"/>
                <w:szCs w:val="26"/>
                <w:lang w:val="vi-VN" w:bidi="ar-SA"/>
                <w14:ligatures w14:val="standardContextual"/>
              </w:rPr>
            </m:ctrlPr>
          </m:num>
          <m:den>
            <m:r>
              <m:rPr/>
              <w:rPr>
                <w:rFonts w:hint="default" w:ascii="Cambria Math" w:hAnsi="Cambria Math" w:cs="Times New Roman"/>
                <w:kern w:val="2"/>
                <w:sz w:val="26"/>
                <w:szCs w:val="26"/>
                <w:lang w:val="vi-VN" w:bidi="ar-SA"/>
                <w14:ligatures w14:val="standardContextual"/>
              </w:rPr>
              <m:t>0.8</m:t>
            </m:r>
            <m:ctrlPr>
              <w:rPr>
                <w:rFonts w:ascii="Cambria Math" w:hAnsi="Cambria Math" w:cs="Times New Roman"/>
                <w:i/>
                <w:kern w:val="2"/>
                <w:sz w:val="26"/>
                <w:szCs w:val="26"/>
                <w:lang w:val="vi-VN" w:bidi="ar-SA"/>
                <w14:ligatures w14:val="standardContextual"/>
              </w:rPr>
            </m:ctrlPr>
          </m:den>
        </m:f>
        <m:r>
          <m:rPr/>
          <w:rPr>
            <w:rFonts w:hint="default" w:ascii="Cambria Math" w:hAnsi="Cambria Math" w:cs="Times New Roman"/>
            <w:kern w:val="2"/>
            <w:sz w:val="26"/>
            <w:szCs w:val="26"/>
            <w:lang w:val="vi-VN" w:bidi="ar-SA"/>
            <w14:ligatures w14:val="standardContextual"/>
          </w:rPr>
          <m:t xml:space="preserve"> = 0.25</m:t>
        </m:r>
      </m:oMath>
    </w:p>
    <w:p w14:paraId="57684EC3">
      <w:pPr>
        <w:keepNext w:val="0"/>
        <w:keepLines w:val="0"/>
        <w:widowControl/>
        <w:suppressLineNumbers w:val="0"/>
        <w:spacing w:before="0" w:beforeAutospacing="1" w:after="0" w:afterAutospacing="1" w:line="360" w:lineRule="auto"/>
        <w:ind w:left="0" w:right="0"/>
        <w:jc w:val="both"/>
        <w:rPr>
          <w:rFonts w:hint="default" w:hAnsi="Cambria Math" w:cs="Times New Roman"/>
          <w:i w:val="0"/>
          <w:kern w:val="2"/>
          <w:sz w:val="26"/>
          <w:szCs w:val="26"/>
          <w:lang w:val="vi-V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 xml:space="preserve">Email B </w:t>
      </w:r>
      <m:oMath>
        <m:r>
          <m:rPr/>
          <w:rPr>
            <w:rFonts w:hint="default" w:ascii="Cambria Math" w:hAnsi="Cambria Math" w:cs="Times New Roman"/>
            <w:kern w:val="2"/>
            <w:sz w:val="26"/>
            <w:szCs w:val="26"/>
            <w:lang w:val="vi-VN" w:eastAsia="zh-CN" w:bidi="ar-SA"/>
            <w14:ligatures w14:val="standardContextual"/>
          </w:rPr>
          <m:t>(p=0.5):</m:t>
        </m:r>
      </m:oMath>
      <w:r>
        <w:rPr>
          <w:rFonts w:hint="default" w:ascii="Times New Roman" w:hAnsi="Cambria Math" w:cs="Times New Roman"/>
          <w:i w:val="0"/>
          <w:kern w:val="2"/>
          <w:sz w:val="26"/>
          <w:szCs w:val="26"/>
          <w:lang w:val="vi-VN" w:eastAsia="zh-CN" w:bidi="ar-SA"/>
          <w14:ligatures w14:val="standardContextual"/>
        </w:rPr>
        <w:t xml:space="preserve">odds = </w:t>
      </w:r>
      <m:oMath>
        <m:f>
          <m:fPr>
            <m:ctrlPr>
              <w:rPr>
                <w:rFonts w:ascii="Cambria Math" w:hAnsi="Cambria Math" w:cs="Times New Roman"/>
                <w:i/>
                <w:kern w:val="2"/>
                <w:sz w:val="26"/>
                <w:szCs w:val="26"/>
                <w:lang w:val="vi-VN" w:bidi="ar-SA"/>
                <w14:ligatures w14:val="standardContextual"/>
              </w:rPr>
            </m:ctrlPr>
          </m:fPr>
          <m:num>
            <m:r>
              <m:rPr/>
              <w:rPr>
                <w:rFonts w:hint="default" w:ascii="Cambria Math" w:hAnsi="Cambria Math" w:cs="Times New Roman"/>
                <w:kern w:val="2"/>
                <w:sz w:val="26"/>
                <w:szCs w:val="26"/>
                <w:lang w:val="vi-VN" w:bidi="ar-SA"/>
                <w14:ligatures w14:val="standardContextual"/>
              </w:rPr>
              <m:t>0.5</m:t>
            </m:r>
            <m:ctrlPr>
              <w:rPr>
                <w:rFonts w:ascii="Cambria Math" w:hAnsi="Cambria Math" w:cs="Times New Roman"/>
                <w:i/>
                <w:kern w:val="2"/>
                <w:sz w:val="26"/>
                <w:szCs w:val="26"/>
                <w:lang w:val="vi-VN" w:bidi="ar-SA"/>
                <w14:ligatures w14:val="standardContextual"/>
              </w:rPr>
            </m:ctrlPr>
          </m:num>
          <m:den>
            <m:r>
              <m:rPr/>
              <w:rPr>
                <w:rFonts w:hint="default" w:ascii="Cambria Math" w:hAnsi="Cambria Math" w:cs="Times New Roman"/>
                <w:kern w:val="2"/>
                <w:sz w:val="26"/>
                <w:szCs w:val="26"/>
                <w:lang w:val="vi-VN" w:bidi="ar-SA"/>
                <w14:ligatures w14:val="standardContextual"/>
              </w:rPr>
              <m:t>0.5</m:t>
            </m:r>
            <m:ctrlPr>
              <w:rPr>
                <w:rFonts w:ascii="Cambria Math" w:hAnsi="Cambria Math" w:cs="Times New Roman"/>
                <w:i/>
                <w:kern w:val="2"/>
                <w:sz w:val="26"/>
                <w:szCs w:val="26"/>
                <w:lang w:val="vi-VN" w:bidi="ar-SA"/>
                <w14:ligatures w14:val="standardContextual"/>
              </w:rPr>
            </m:ctrlPr>
          </m:den>
        </m:f>
        <m:r>
          <m:rPr/>
          <w:rPr>
            <w:rFonts w:hint="default" w:ascii="Cambria Math" w:hAnsi="Cambria Math" w:cs="Times New Roman"/>
            <w:kern w:val="2"/>
            <w:sz w:val="26"/>
            <w:szCs w:val="26"/>
            <w:lang w:val="vi-VN" w:bidi="ar-SA"/>
            <w14:ligatures w14:val="standardContextual"/>
          </w:rPr>
          <m:t xml:space="preserve"> = 1.0</m:t>
        </m:r>
      </m:oMath>
    </w:p>
    <w:p w14:paraId="1758C136">
      <w:pPr>
        <w:keepNext w:val="0"/>
        <w:keepLines w:val="0"/>
        <w:widowControl/>
        <w:suppressLineNumbers w:val="0"/>
        <w:spacing w:before="0" w:beforeAutospacing="1" w:after="0" w:afterAutospacing="1" w:line="360" w:lineRule="auto"/>
        <w:ind w:left="0" w:right="0"/>
        <w:jc w:val="both"/>
        <w:rPr>
          <w:rFonts w:hint="default" w:hAnsi="Cambria Math" w:cs="Times New Roman"/>
          <w:i w:val="0"/>
          <w:kern w:val="2"/>
          <w:sz w:val="26"/>
          <w:szCs w:val="26"/>
          <w:lang w:val="vi-VN" w:bidi="ar-SA"/>
          <w14:ligatures w14:val="standardContextual"/>
        </w:rPr>
      </w:pPr>
      <w:r>
        <w:rPr>
          <w:rFonts w:hint="default" w:ascii="Times New Roman" w:hAnsi="Times New Roman" w:cs="Times New Roman"/>
          <w:i w:val="0"/>
          <w:kern w:val="2"/>
          <w:sz w:val="26"/>
          <w:szCs w:val="26"/>
          <w:lang w:val="vi-VN" w:bidi="ar-SA"/>
          <w14:ligatures w14:val="standardContextual"/>
        </w:rPr>
        <w:t>Email C (</w:t>
      </w:r>
      <m:oMath>
        <m:r>
          <m:rPr/>
          <w:rPr>
            <w:rFonts w:hint="default" w:ascii="Cambria Math" w:hAnsi="Cambria Math" w:cs="Times New Roman"/>
            <w:kern w:val="2"/>
            <w:sz w:val="26"/>
            <w:szCs w:val="26"/>
            <w:lang w:val="vi-VN" w:eastAsia="zh-CN" w:bidi="ar-SA"/>
            <w14:ligatures w14:val="standardContextual"/>
          </w:rPr>
          <m:t>p = 0.8)</m:t>
        </m:r>
      </m:oMath>
      <w:r>
        <w:rPr>
          <w:rFonts w:hint="default" w:ascii="Times New Roman" w:hAnsi="Cambria Math" w:cs="Times New Roman"/>
          <w:i w:val="0"/>
          <w:kern w:val="2"/>
          <w:sz w:val="26"/>
          <w:szCs w:val="26"/>
          <w:lang w:val="vi-VN" w:eastAsia="zh-CN" w:bidi="ar-SA"/>
          <w14:ligatures w14:val="standardContextual"/>
        </w:rPr>
        <w:t xml:space="preserve">: odds = </w:t>
      </w:r>
      <m:oMath>
        <m:f>
          <m:fPr>
            <m:ctrlPr>
              <w:rPr>
                <w:rFonts w:ascii="Cambria Math" w:hAnsi="Cambria Math" w:cs="Times New Roman"/>
                <w:i/>
                <w:kern w:val="2"/>
                <w:sz w:val="26"/>
                <w:szCs w:val="26"/>
                <w:lang w:val="vi-VN" w:bidi="ar-SA"/>
                <w14:ligatures w14:val="standardContextual"/>
              </w:rPr>
            </m:ctrlPr>
          </m:fPr>
          <m:num>
            <m:r>
              <m:rPr/>
              <w:rPr>
                <w:rFonts w:hint="default" w:ascii="Cambria Math" w:hAnsi="Cambria Math" w:cs="Times New Roman"/>
                <w:kern w:val="2"/>
                <w:sz w:val="26"/>
                <w:szCs w:val="26"/>
                <w:lang w:val="vi-VN" w:bidi="ar-SA"/>
                <w14:ligatures w14:val="standardContextual"/>
              </w:rPr>
              <m:t>0.8</m:t>
            </m:r>
            <m:ctrlPr>
              <w:rPr>
                <w:rFonts w:ascii="Cambria Math" w:hAnsi="Cambria Math" w:cs="Times New Roman"/>
                <w:i/>
                <w:kern w:val="2"/>
                <w:sz w:val="26"/>
                <w:szCs w:val="26"/>
                <w:lang w:val="vi-VN" w:bidi="ar-SA"/>
                <w14:ligatures w14:val="standardContextual"/>
              </w:rPr>
            </m:ctrlPr>
          </m:num>
          <m:den>
            <m:r>
              <m:rPr/>
              <w:rPr>
                <w:rFonts w:hint="default" w:ascii="Cambria Math" w:hAnsi="Cambria Math" w:cs="Times New Roman"/>
                <w:kern w:val="2"/>
                <w:sz w:val="26"/>
                <w:szCs w:val="26"/>
                <w:lang w:val="vi-VN" w:bidi="ar-SA"/>
                <w14:ligatures w14:val="standardContextual"/>
              </w:rPr>
              <m:t>0.2</m:t>
            </m:r>
            <m:ctrlPr>
              <w:rPr>
                <w:rFonts w:ascii="Cambria Math" w:hAnsi="Cambria Math" w:cs="Times New Roman"/>
                <w:i/>
                <w:kern w:val="2"/>
                <w:sz w:val="26"/>
                <w:szCs w:val="26"/>
                <w:lang w:val="vi-VN" w:bidi="ar-SA"/>
                <w14:ligatures w14:val="standardContextual"/>
              </w:rPr>
            </m:ctrlPr>
          </m:den>
        </m:f>
        <m:r>
          <m:rPr/>
          <w:rPr>
            <w:rFonts w:hint="default" w:ascii="Cambria Math" w:hAnsi="Cambria Math" w:cs="Times New Roman"/>
            <w:kern w:val="2"/>
            <w:sz w:val="26"/>
            <w:szCs w:val="26"/>
            <w:lang w:val="vi-VN" w:bidi="ar-SA"/>
            <w14:ligatures w14:val="standardContextual"/>
          </w:rPr>
          <m:t xml:space="preserve"> =4.0</m:t>
        </m:r>
      </m:oMath>
    </w:p>
    <w:p w14:paraId="0DEE585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 Tính log-odds:</w:t>
      </w:r>
    </w:p>
    <w:p w14:paraId="02B7FF9E">
      <w:pPr>
        <w:keepNext w:val="0"/>
        <w:keepLines w:val="0"/>
        <w:widowControl/>
        <w:suppressLineNumbers w:val="0"/>
        <w:spacing w:before="0" w:beforeAutospacing="1" w:after="0" w:afterAutospacing="1" w:line="360" w:lineRule="auto"/>
        <w:ind w:left="0" w:right="0"/>
        <w:jc w:val="both"/>
        <w:rPr>
          <w:rFonts w:hAnsi="Cambria Math" w:cs="Times New Roman"/>
          <w:i w:val="0"/>
          <w:sz w:val="26"/>
          <w:szCs w:val="26"/>
          <w:lang w:val="vi-VN"/>
        </w:rPr>
      </w:pPr>
      <m:oMathPara>
        <m:oMath>
          <m:r>
            <m:rPr/>
            <w:rPr>
              <w:rFonts w:ascii="Cambria Math" w:hAnsi="Cambria Math" w:cs="Times New Roman"/>
              <w:sz w:val="26"/>
              <w:szCs w:val="26"/>
            </w:rPr>
            <m:t>logit(p)=</m:t>
          </m:r>
          <m:r>
            <m:rPr>
              <m:sty m:val="p"/>
            </m:rPr>
            <w:rPr>
              <w:rFonts w:ascii="Cambria Math" w:hAnsi="Cambria Math" w:cs="Times New Roman"/>
              <w:sz w:val="26"/>
              <w:szCs w:val="26"/>
            </w:rPr>
            <m:t>log</m:t>
          </m:r>
          <m:r>
            <m:rPr/>
            <w:rPr>
              <w:rFonts w:ascii="Cambria Math" w:hAnsi="Cambria Math" w:cs="Times New Roman"/>
              <w:sz w:val="26"/>
              <w:szCs w:val="26"/>
            </w:rPr>
            <m:t>⁡</m:t>
          </m:r>
          <m:f>
            <m:fPr>
              <m:ctrlPr>
                <w:rPr>
                  <w:rFonts w:ascii="Cambria Math" w:hAnsi="Cambria Math" w:cs="Times New Roman"/>
                  <w:sz w:val="26"/>
                  <w:szCs w:val="26"/>
                </w:rPr>
              </m:ctrlPr>
            </m:fPr>
            <m:num>
              <m:r>
                <m:rPr/>
                <w:rPr>
                  <w:rFonts w:ascii="Cambria Math" w:hAnsi="Cambria Math" w:cs="Times New Roman"/>
                  <w:sz w:val="26"/>
                  <w:szCs w:val="26"/>
                </w:rPr>
                <m:t>p</m:t>
              </m:r>
              <m:ctrlPr>
                <w:rPr>
                  <w:rFonts w:ascii="Cambria Math" w:hAnsi="Cambria Math" w:cs="Times New Roman"/>
                  <w:sz w:val="26"/>
                  <w:szCs w:val="26"/>
                </w:rPr>
              </m:ctrlPr>
            </m:num>
            <m:den>
              <m:r>
                <m:rPr/>
                <w:rPr>
                  <w:rFonts w:ascii="Cambria Math" w:hAnsi="Cambria Math" w:cs="Times New Roman"/>
                  <w:sz w:val="26"/>
                  <w:szCs w:val="26"/>
                </w:rPr>
                <m:t>1−p</m:t>
              </m:r>
              <m:ctrlPr>
                <w:rPr>
                  <w:rFonts w:ascii="Cambria Math" w:hAnsi="Cambria Math" w:cs="Times New Roman"/>
                  <w:sz w:val="26"/>
                  <w:szCs w:val="26"/>
                </w:rPr>
              </m:ctrlPr>
            </m:den>
          </m:f>
          <m:r>
            <w:rPr>
              <w:rFonts w:ascii="Times New Roman" w:hAnsi="Times New Roman" w:cs="Times New Roman"/>
              <w:sz w:val="26"/>
              <w:szCs w:val="26"/>
            </w:rPr>
            <w:br w:type="textWrapping"/>
          </m:r>
        </m:oMath>
      </m:oMathPara>
      <w:r>
        <w:rPr>
          <w:rFonts w:hint="default" w:ascii="Times New Roman" w:hAnsi="Times New Roman" w:cs="Times New Roman"/>
          <w:i w:val="0"/>
          <w:sz w:val="26"/>
          <w:szCs w:val="26"/>
          <w:lang w:val="vi-VN"/>
        </w:rPr>
        <w:t xml:space="preserve">Email A: </w:t>
      </w:r>
      <m:oMath>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ascii="Cambria Math" w:hAnsi="Cambria Math" w:cs="Times New Roman"/>
                <w:i/>
                <w:sz w:val="26"/>
                <w:szCs w:val="26"/>
                <w:lang w:val="vi-VN"/>
              </w:rPr>
            </m:ctrlPr>
          </m:fName>
          <m:e>
            <m:r>
              <m:rPr/>
              <w:rPr>
                <w:rFonts w:hint="default" w:ascii="Cambria Math" w:hAnsi="Cambria Math" w:cs="Times New Roman"/>
                <w:sz w:val="26"/>
                <w:szCs w:val="26"/>
                <w:lang w:val="vi-VN"/>
              </w:rPr>
              <m:t xml:space="preserve">(0.25) </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−1.386</m:t>
            </m:r>
            <m:ctrlPr>
              <w:rPr>
                <w:rFonts w:ascii="Cambria Math" w:hAnsi="Cambria Math" w:cs="Times New Roman"/>
                <w:i/>
                <w:sz w:val="26"/>
                <w:szCs w:val="26"/>
                <w:lang w:val="vi-VN"/>
              </w:rPr>
            </m:ctrlPr>
          </m:e>
        </m:func>
      </m:oMath>
    </w:p>
    <w:p w14:paraId="10949194">
      <w:pPr>
        <w:keepNext w:val="0"/>
        <w:keepLines w:val="0"/>
        <w:widowControl/>
        <w:suppressLineNumbers w:val="0"/>
        <w:spacing w:before="0" w:beforeAutospacing="1" w:after="0" w:afterAutospacing="1" w:line="360" w:lineRule="auto"/>
        <w:ind w:left="0" w:right="0"/>
        <w:jc w:val="both"/>
        <w:rPr>
          <w:rFonts w:hAnsi="Cambria Math" w:cs="Times New Roman"/>
          <w:i w:val="0"/>
          <w:sz w:val="26"/>
          <w:szCs w:val="26"/>
          <w:lang w:val="vi-VN"/>
        </w:rPr>
      </w:pPr>
      <w:r>
        <w:rPr>
          <w:rFonts w:hint="default" w:ascii="Times New Roman" w:hAnsi="Times New Roman" w:cs="Times New Roman"/>
          <w:i w:val="0"/>
          <w:sz w:val="26"/>
          <w:szCs w:val="26"/>
          <w:lang w:val="vi-VN"/>
        </w:rPr>
        <w:t xml:space="preserve">Email B:  </w:t>
      </w:r>
      <m:oMath>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ascii="Cambria Math" w:hAnsi="Cambria Math" w:cs="Times New Roman"/>
                <w:i/>
                <w:sz w:val="26"/>
                <w:szCs w:val="26"/>
                <w:lang w:val="vi-VN"/>
              </w:rPr>
            </m:ctrlPr>
          </m:fName>
          <m:e>
            <m:r>
              <m:rPr/>
              <w:rPr>
                <w:rFonts w:hint="default" w:ascii="Cambria Math" w:hAnsi="Cambria Math" w:cs="Times New Roman"/>
                <w:sz w:val="26"/>
                <w:szCs w:val="26"/>
                <w:lang w:val="vi-VN"/>
              </w:rPr>
              <m:t xml:space="preserve">(1.0) </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0</m:t>
            </m:r>
            <m:ctrlPr>
              <w:rPr>
                <w:rFonts w:ascii="Cambria Math" w:hAnsi="Cambria Math" w:cs="Times New Roman"/>
                <w:i/>
                <w:sz w:val="26"/>
                <w:szCs w:val="26"/>
                <w:lang w:val="vi-VN"/>
              </w:rPr>
            </m:ctrlPr>
          </m:e>
        </m:func>
      </m:oMath>
    </w:p>
    <w:p w14:paraId="61C60755">
      <w:pPr>
        <w:keepNext w:val="0"/>
        <w:keepLines w:val="0"/>
        <w:widowControl/>
        <w:suppressLineNumbers w:val="0"/>
        <w:spacing w:before="0" w:beforeAutospacing="1" w:after="0" w:afterAutospacing="1" w:line="360" w:lineRule="auto"/>
        <w:ind w:left="0" w:right="0"/>
        <w:jc w:val="both"/>
        <w:rPr>
          <w:rFonts w:hAnsi="Cambria Math" w:cs="Times New Roman"/>
          <w:i w:val="0"/>
          <w:sz w:val="26"/>
          <w:szCs w:val="26"/>
          <w:lang w:val="vi-VN"/>
        </w:rPr>
      </w:pPr>
      <w:r>
        <w:rPr>
          <w:rFonts w:hint="default" w:ascii="Times New Roman" w:hAnsi="Times New Roman" w:cs="Times New Roman"/>
          <w:i w:val="0"/>
          <w:sz w:val="26"/>
          <w:szCs w:val="26"/>
          <w:lang w:val="vi-VN"/>
        </w:rPr>
        <w:t xml:space="preserve">Email C:  </w:t>
      </w:r>
      <m:oMath>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ln</m:t>
            </m:r>
            <m:ctrlPr>
              <w:rPr>
                <w:rFonts w:ascii="Cambria Math" w:hAnsi="Cambria Math" w:cs="Times New Roman"/>
                <w:i/>
                <w:sz w:val="26"/>
                <w:szCs w:val="26"/>
                <w:lang w:val="vi-VN"/>
              </w:rPr>
            </m:ctrlPr>
          </m:fName>
          <m:e>
            <m:r>
              <m:rPr/>
              <w:rPr>
                <w:rFonts w:hint="default" w:ascii="Cambria Math" w:hAnsi="Cambria Math" w:cs="Times New Roman"/>
                <w:sz w:val="26"/>
                <w:szCs w:val="26"/>
                <w:lang w:val="vi-VN"/>
              </w:rPr>
              <m:t xml:space="preserve">(4.0) </m:t>
            </m:r>
            <m:r>
              <m:rPr/>
              <w:rPr>
                <w:rFonts w:ascii="Cambria Math" w:hAnsi="Cambria Math" w:cs="Times New Roman"/>
                <w:sz w:val="26"/>
                <w:szCs w:val="26"/>
                <w:lang w:val="vi-VN"/>
              </w:rPr>
              <m:t>≈</m:t>
            </m:r>
            <m:r>
              <m:rPr/>
              <w:rPr>
                <w:rFonts w:hint="default" w:ascii="Cambria Math" w:hAnsi="Cambria Math" w:cs="Times New Roman"/>
                <w:sz w:val="26"/>
                <w:szCs w:val="26"/>
                <w:lang w:val="vi-VN"/>
              </w:rPr>
              <m:t xml:space="preserve"> 1.386</m:t>
            </m:r>
            <m:ctrlPr>
              <w:rPr>
                <w:rFonts w:ascii="Cambria Math" w:hAnsi="Cambria Math" w:cs="Times New Roman"/>
                <w:i/>
                <w:sz w:val="26"/>
                <w:szCs w:val="26"/>
                <w:lang w:val="vi-VN"/>
              </w:rPr>
            </m:ctrlPr>
          </m:e>
        </m:func>
      </m:oMath>
    </w:p>
    <w:p w14:paraId="2E05800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 Nhận xét: khi </w:t>
      </w:r>
      <m:oMath>
        <m:r>
          <m:rPr/>
          <w:rPr>
            <w:rFonts w:ascii="Cambria Math" w:hAnsi="Cambria Math" w:cs="Times New Roman"/>
            <w:sz w:val="26"/>
            <w:szCs w:val="26"/>
          </w:rPr>
          <m:t>p</m:t>
        </m:r>
      </m:oMath>
      <w:r>
        <w:rPr>
          <w:rFonts w:ascii="Times New Roman" w:hAnsi="Times New Roman" w:cs="Times New Roman"/>
          <w:sz w:val="26"/>
          <w:szCs w:val="26"/>
        </w:rPr>
        <w:t>tăng thì odds và log-odds thay đổi như thế nào?</w:t>
      </w:r>
    </w:p>
    <w:p w14:paraId="29849199">
      <w:pPr>
        <w:keepNext w:val="0"/>
        <w:keepLines w:val="0"/>
        <w:widowControl/>
        <w:suppressLineNumbers w:val="0"/>
        <w:spacing w:line="360" w:lineRule="auto"/>
        <w:jc w:val="both"/>
        <w:rPr>
          <w:rFonts w:hAnsi="Cambria Math" w:cs="Times New Roman"/>
          <w:i w:val="0"/>
          <w:kern w:val="2"/>
          <w:sz w:val="26"/>
          <w:szCs w:val="26"/>
          <w:lang w:val="vi-VN" w:bidi="ar-SA"/>
          <w14:ligatures w14:val="standardContextual"/>
        </w:rPr>
      </w:pPr>
      <w:r>
        <w:rPr>
          <w:rFonts w:hint="default" w:ascii="Times New Roman" w:hAnsi="Times New Roman" w:cs="Times New Roman"/>
          <w:sz w:val="26"/>
          <w:szCs w:val="26"/>
          <w:lang w:val="vi-VN"/>
        </w:rPr>
        <w:t xml:space="preserve">Khi xác suất </w:t>
      </w:r>
      <m:oMath>
        <m:r>
          <m:rPr/>
          <w:rPr>
            <w:rFonts w:hint="default" w:ascii="Cambria Math" w:hAnsi="Cambria Math" w:cs="Times New Roman"/>
            <w:kern w:val="2"/>
            <w:sz w:val="26"/>
            <w:szCs w:val="26"/>
            <w:lang w:val="vi-VN" w:eastAsia="zh-CN" w:bidi="ar-SA"/>
            <w14:ligatures w14:val="standardContextual"/>
          </w:rPr>
          <m:t>p</m:t>
        </m:r>
      </m:oMath>
      <w:r>
        <w:rPr>
          <w:rFonts w:hint="default" w:ascii="Times New Roman" w:hAnsi="Cambria Math" w:cs="Times New Roman"/>
          <w:i w:val="0"/>
          <w:kern w:val="2"/>
          <w:sz w:val="26"/>
          <w:szCs w:val="26"/>
          <w:lang w:val="vi-VN" w:eastAsia="zh-CN" w:bidi="ar-SA"/>
          <w14:ligatures w14:val="standardContextual"/>
        </w:rPr>
        <w:t xml:space="preserve"> tăng từ 0 </w:t>
      </w:r>
      <w:r>
        <w:rPr>
          <w:rFonts w:hint="default" w:ascii="Arial" w:hAnsi="Arial" w:cs="Arial"/>
          <w:i w:val="0"/>
          <w:kern w:val="2"/>
          <w:sz w:val="26"/>
          <w:szCs w:val="26"/>
          <w:lang w:val="vi-VN" w:eastAsia="zh-CN" w:bidi="ar-SA"/>
          <w14:ligatures w14:val="standardContextual"/>
        </w:rPr>
        <w:t>→</w:t>
      </w:r>
      <w:r>
        <w:rPr>
          <w:rFonts w:hint="default" w:ascii="Times New Roman" w:hAnsi="Cambria Math" w:cs="Times New Roman"/>
          <w:i w:val="0"/>
          <w:kern w:val="2"/>
          <w:sz w:val="26"/>
          <w:szCs w:val="26"/>
          <w:lang w:val="vi-VN" w:eastAsia="zh-CN" w:bidi="ar-SA"/>
          <w14:ligatures w14:val="standardContextual"/>
        </w:rPr>
        <w:t xml:space="preserve"> 1, odds tăng đơn điệu từ 0 </w:t>
      </w:r>
      <w:r>
        <w:rPr>
          <w:rFonts w:hint="default" w:ascii="Arial" w:hAnsi="Arial" w:cs="Arial"/>
          <w:i w:val="0"/>
          <w:kern w:val="2"/>
          <w:sz w:val="26"/>
          <w:szCs w:val="26"/>
          <w:lang w:val="vi-VN" w:eastAsia="zh-CN" w:bidi="ar-SA"/>
          <w14:ligatures w14:val="standardContextual"/>
        </w:rPr>
        <w:t>→</w:t>
      </w:r>
      <w:r>
        <w:rPr>
          <w:rFonts w:hint="default" w:ascii="Times New Roman" w:hAnsi="Cambria Math" w:cs="Times New Roman"/>
          <w:i w:val="0"/>
          <w:kern w:val="2"/>
          <w:sz w:val="26"/>
          <w:szCs w:val="26"/>
          <w:lang w:val="vi-VN" w:eastAsia="zh-CN" w:bidi="ar-SA"/>
          <w14:ligatures w14:val="standardContextual"/>
        </w:rPr>
        <w:t xml:space="preserve"> +</w:t>
      </w:r>
      <w:r>
        <w:rPr>
          <w:rFonts w:hint="default" w:hAnsi="Cambria Math" w:cs="Times New Roman"/>
          <w:i w:val="0"/>
          <w:kern w:val="2"/>
          <w:sz w:val="26"/>
          <w:szCs w:val="26"/>
          <w:lang w:val="vi-VN" w:eastAsia="zh-CN" w:bidi="ar-SA"/>
          <w14:ligatures w14:val="standardContextual"/>
        </w:rPr>
        <w:t xml:space="preserve"> </w:t>
      </w:r>
      <m:oMath>
        <m:r>
          <m:rPr/>
          <w:rPr>
            <w:rFonts w:ascii="Cambria Math" w:hAnsi="Cambria Math" w:cs="Times New Roman"/>
            <w:kern w:val="2"/>
            <w:sz w:val="26"/>
            <w:szCs w:val="26"/>
            <w:lang w:val="vi-VN" w:bidi="ar-SA"/>
            <w14:ligatures w14:val="standardContextual"/>
          </w:rPr>
          <m:t>∞</m:t>
        </m:r>
      </m:oMath>
    </w:p>
    <w:p w14:paraId="787728EB">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r>
        <w:rPr>
          <w:rFonts w:hint="default" w:hAnsi="Cambria Math" w:cs="Times New Roman"/>
          <w:i w:val="0"/>
          <w:kern w:val="2"/>
          <w:sz w:val="26"/>
          <w:szCs w:val="26"/>
          <w:lang w:val="vi-VN" w:bidi="ar-SA"/>
          <w14:ligatures w14:val="standardContextual"/>
        </w:rPr>
        <w:t xml:space="preserve">Log-odds tăng đơn điệu từ - </w:t>
      </w:r>
      <m:oMath>
        <m:r>
          <m:rPr/>
          <w:rPr>
            <w:rFonts w:ascii="Cambria Math" w:hAnsi="Cambria Math" w:cs="Times New Roman"/>
            <w:kern w:val="2"/>
            <w:sz w:val="26"/>
            <w:szCs w:val="26"/>
            <w:lang w:val="vi-VN" w:bidi="ar-SA"/>
            <w14:ligatures w14:val="standardContextual"/>
          </w:rPr>
          <m:t>∞</m:t>
        </m:r>
      </m:oMath>
      <w:r>
        <w:rPr>
          <w:rFonts w:hint="default" w:hAnsi="Cambria Math" w:cs="Times New Roman"/>
          <w:i w:val="0"/>
          <w:kern w:val="2"/>
          <w:sz w:val="26"/>
          <w:szCs w:val="26"/>
          <w:lang w:val="vi-VN" w:bidi="ar-SA"/>
          <w14:ligatures w14:val="standardContextual"/>
        </w:rPr>
        <w:t xml:space="preserve"> </w:t>
      </w:r>
      <w:r>
        <w:rPr>
          <w:rFonts w:hint="default" w:ascii="Arial" w:hAnsi="Arial" w:cs="Arial"/>
          <w:i w:val="0"/>
          <w:kern w:val="2"/>
          <w:sz w:val="26"/>
          <w:szCs w:val="26"/>
          <w:lang w:val="vi-VN" w:bidi="ar-SA"/>
          <w14:ligatures w14:val="standardContextual"/>
        </w:rPr>
        <w:t>→</w:t>
      </w:r>
      <w:r>
        <w:rPr>
          <w:rFonts w:hint="default" w:ascii="Arial" w:hAnsi="Cambria Math" w:cs="Times New Roman"/>
          <w:i w:val="0"/>
          <w:kern w:val="2"/>
          <w:sz w:val="26"/>
          <w:szCs w:val="26"/>
          <w:lang w:val="vi-VN" w:bidi="ar-SA"/>
          <w14:ligatures w14:val="standardContextual"/>
        </w:rPr>
        <w:t xml:space="preserve"> + </w:t>
      </w:r>
      <m:oMath>
        <m:r>
          <m:rPr/>
          <w:rPr>
            <w:rFonts w:ascii="Cambria Math" w:hAnsi="Cambria Math" w:cs="Times New Roman"/>
            <w:kern w:val="2"/>
            <w:sz w:val="26"/>
            <w:szCs w:val="26"/>
            <w:lang w:val="vi-VN" w:bidi="ar-SA"/>
            <w14:ligatures w14:val="standardContextual"/>
          </w:rPr>
          <m:t>∞</m:t>
        </m:r>
      </m:oMath>
      <w:r>
        <w:rPr>
          <w:rFonts w:hint="default" w:hAnsi="Cambria Math" w:cs="Times New Roman"/>
          <w:i w:val="0"/>
          <w:kern w:val="2"/>
          <w:sz w:val="26"/>
          <w:szCs w:val="26"/>
          <w:lang w:val="vi-VN" w:bidi="ar-SA"/>
          <w14:ligatures w14:val="standardContextual"/>
        </w:rPr>
        <w:t xml:space="preserve"> (nhận giá trị 0 khi </w:t>
      </w:r>
      <m:oMath>
        <m:r>
          <m:rPr/>
          <w:rPr>
            <w:rFonts w:hint="default" w:ascii="Cambria Math" w:hAnsi="Cambria Math" w:cs="Times New Roman"/>
            <w:kern w:val="2"/>
            <w:sz w:val="26"/>
            <w:szCs w:val="26"/>
            <w:lang w:val="vi-VN" w:bidi="ar-SA"/>
            <w14:ligatures w14:val="standardContextual"/>
          </w:rPr>
          <m:t>p = 0.5</m:t>
        </m:r>
      </m:oMath>
      <w:r>
        <w:rPr>
          <w:rFonts w:hint="default" w:hAnsi="Cambria Math" w:cs="Times New Roman"/>
          <w:i w:val="0"/>
          <w:kern w:val="2"/>
          <w:sz w:val="26"/>
          <w:szCs w:val="26"/>
          <w:lang w:val="vi-VN" w:bidi="ar-SA"/>
          <w14:ligatures w14:val="standardContextual"/>
        </w:rPr>
        <w:t>)</w:t>
      </w:r>
    </w:p>
    <w:p w14:paraId="5F7ACCF0">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p>
    <w:p w14:paraId="49FEEDAB">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p>
    <w:p w14:paraId="2D6DDA8D">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p>
    <w:p w14:paraId="34EBA2E2">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p>
    <w:p w14:paraId="0E898911">
      <w:pPr>
        <w:spacing w:after="0" w:line="360" w:lineRule="auto"/>
        <w:jc w:val="both"/>
        <w:rPr>
          <w:rFonts w:ascii="Times New Roman" w:hAnsi="Times New Roman" w:cs="Times New Roman"/>
          <w:b/>
          <w:bCs/>
          <w:sz w:val="26"/>
          <w:szCs w:val="26"/>
        </w:rPr>
      </w:pPr>
      <w:r>
        <w:rPr>
          <w:rFonts w:hint="default" w:hAnsi="Cambria Math" w:cs="Times New Roman"/>
          <w:i w:val="0"/>
          <w:kern w:val="2"/>
          <w:sz w:val="26"/>
          <w:szCs w:val="26"/>
          <w:lang w:val="vi-VN" w:bidi="ar-SA"/>
          <w14:ligatures w14:val="standardContextual"/>
        </w:rPr>
        <w:t xml:space="preserve"> </w:t>
      </w:r>
      <w:r>
        <w:rPr>
          <w:rFonts w:ascii="Times New Roman" w:hAnsi="Times New Roman" w:cs="Times New Roman"/>
          <w:b/>
          <w:bCs/>
          <w:sz w:val="26"/>
          <w:szCs w:val="26"/>
        </w:rPr>
        <w:t>CÂU 10. LOGISTIC REGRESSION VỚI HAI BIẾN ĐẦU VÀO</w:t>
      </w:r>
    </w:p>
    <w:p w14:paraId="4D5C10C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Cho mô hình:</w:t>
      </w:r>
    </w:p>
    <w:p w14:paraId="06AB8149">
      <w:pPr>
        <w:spacing w:after="0" w:line="360" w:lineRule="auto"/>
        <w:jc w:val="both"/>
        <w:rPr>
          <w:rFonts w:ascii="Times New Roman" w:hAnsi="Times New Roman" w:cs="Times New Roman"/>
          <w:sz w:val="26"/>
          <w:szCs w:val="26"/>
        </w:rPr>
      </w:pPr>
      <m:oMathPara>
        <m:oMath>
          <m:r>
            <m:rPr/>
            <w:rPr>
              <w:rFonts w:ascii="Cambria Math" w:hAnsi="Cambria Math" w:cs="Times New Roman"/>
              <w:sz w:val="26"/>
              <w:szCs w:val="26"/>
            </w:rPr>
            <m:t>z=−3+0.04</m:t>
          </m:r>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r>
            <m:rPr/>
            <w:rPr>
              <w:rFonts w:ascii="Cambria Math" w:hAnsi="Cambria Math" w:cs="Times New Roman"/>
              <w:sz w:val="26"/>
              <w:szCs w:val="26"/>
            </w:rPr>
            <m:t>+0.06</m:t>
          </m:r>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r>
            <w:rPr>
              <w:rFonts w:ascii="Times New Roman" w:hAnsi="Times New Roman" w:cs="Times New Roman"/>
              <w:sz w:val="26"/>
              <w:szCs w:val="26"/>
            </w:rPr>
            <w:br w:type="textWrapping"/>
          </m:r>
        </m:oMath>
      </m:oMathPara>
      <m:oMathPara>
        <m:oMath>
          <m:r>
            <m:rPr/>
            <w:rPr>
              <w:rFonts w:ascii="Cambria Math" w:hAnsi="Cambria Math" w:cs="Times New Roman"/>
              <w:sz w:val="26"/>
              <w:szCs w:val="26"/>
            </w:rPr>
            <m:t>p=</m:t>
          </m:r>
          <m:f>
            <m:fPr>
              <m:ctrlPr>
                <w:rPr>
                  <w:rFonts w:ascii="Cambria Math" w:hAnsi="Cambria Math" w:cs="Times New Roman"/>
                  <w:sz w:val="26"/>
                  <w:szCs w:val="26"/>
                </w:rPr>
              </m:ctrlPr>
            </m:fPr>
            <m:num>
              <m:r>
                <m:rPr/>
                <w:rPr>
                  <w:rFonts w:ascii="Cambria Math" w:hAnsi="Cambria Math" w:cs="Times New Roman"/>
                  <w:sz w:val="26"/>
                  <w:szCs w:val="26"/>
                </w:rPr>
                <m:t>1</m:t>
              </m:r>
              <m:ctrlPr>
                <w:rPr>
                  <w:rFonts w:ascii="Cambria Math" w:hAnsi="Cambria Math" w:cs="Times New Roman"/>
                  <w:sz w:val="26"/>
                  <w:szCs w:val="26"/>
                </w:rPr>
              </m:ctrlPr>
            </m:num>
            <m:den>
              <m:r>
                <m:rPr/>
                <w:rPr>
                  <w:rFonts w:ascii="Cambria Math" w:hAnsi="Cambria Math" w:cs="Times New Roman"/>
                  <w:sz w:val="26"/>
                  <w:szCs w:val="26"/>
                </w:rPr>
                <m:t>1+</m:t>
              </m:r>
              <m:sSup>
                <m:sSupPr>
                  <m:ctrlPr>
                    <w:rPr>
                      <w:rFonts w:ascii="Cambria Math" w:hAnsi="Cambria Math" w:cs="Times New Roman"/>
                      <w:sz w:val="26"/>
                      <w:szCs w:val="26"/>
                    </w:rPr>
                  </m:ctrlPr>
                </m:sSupPr>
                <m:e>
                  <m:r>
                    <m:rPr/>
                    <w:rPr>
                      <w:rFonts w:ascii="Cambria Math" w:hAnsi="Cambria Math" w:cs="Times New Roman"/>
                      <w:sz w:val="26"/>
                      <w:szCs w:val="26"/>
                    </w:rPr>
                    <m:t>e</m:t>
                  </m:r>
                  <m:ctrlPr>
                    <w:rPr>
                      <w:rFonts w:ascii="Cambria Math" w:hAnsi="Cambria Math" w:cs="Times New Roman"/>
                      <w:sz w:val="26"/>
                      <w:szCs w:val="26"/>
                    </w:rPr>
                  </m:ctrlPr>
                </m:e>
                <m:sup>
                  <m:r>
                    <m:rPr/>
                    <w:rPr>
                      <w:rFonts w:ascii="Cambria Math" w:hAnsi="Cambria Math" w:cs="Times New Roman"/>
                      <w:sz w:val="26"/>
                      <w:szCs w:val="26"/>
                    </w:rPr>
                    <m:t>−z</m:t>
                  </m:r>
                  <m:ctrlPr>
                    <w:rPr>
                      <w:rFonts w:ascii="Cambria Math" w:hAnsi="Cambria Math" w:cs="Times New Roman"/>
                      <w:sz w:val="26"/>
                      <w:szCs w:val="26"/>
                    </w:rPr>
                  </m:ctrlPr>
                </m:sup>
              </m:sSup>
              <m:ctrlPr>
                <w:rPr>
                  <w:rFonts w:ascii="Cambria Math" w:hAnsi="Cambria Math" w:cs="Times New Roman"/>
                  <w:sz w:val="26"/>
                  <w:szCs w:val="26"/>
                </w:rPr>
              </m:ctrlPr>
            </m:den>
          </m:f>
          <m:r>
            <w:rPr>
              <w:rFonts w:ascii="Times New Roman" w:hAnsi="Times New Roman" w:cs="Times New Roman"/>
              <w:sz w:val="26"/>
              <w:szCs w:val="26"/>
            </w:rPr>
            <w:br w:type="textWrapping"/>
          </m:r>
        </m:oMath>
      </m:oMathPara>
      <w:r>
        <w:rPr>
          <w:rFonts w:ascii="Times New Roman" w:hAnsi="Times New Roman" w:cs="Times New Roman"/>
          <w:sz w:val="26"/>
          <w:szCs w:val="26"/>
        </w:rPr>
        <w:t>Trong đó:</w:t>
      </w:r>
    </w:p>
    <w:p w14:paraId="7C8B8BB5">
      <w:pPr>
        <w:numPr>
          <w:ilvl w:val="0"/>
          <w:numId w:val="13"/>
        </w:numPr>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oMath>
      <w:r>
        <w:rPr>
          <w:rFonts w:ascii="Times New Roman" w:hAnsi="Times New Roman" w:cs="Times New Roman"/>
          <w:sz w:val="26"/>
          <w:szCs w:val="26"/>
        </w:rPr>
        <w:t xml:space="preserve">: điểm Toán </w:t>
      </w:r>
    </w:p>
    <w:p w14:paraId="107B95D1">
      <w:pPr>
        <w:numPr>
          <w:ilvl w:val="0"/>
          <w:numId w:val="13"/>
        </w:numPr>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oMath>
      <w:r>
        <w:rPr>
          <w:rFonts w:ascii="Times New Roman" w:hAnsi="Times New Roman" w:cs="Times New Roman"/>
          <w:sz w:val="26"/>
          <w:szCs w:val="26"/>
        </w:rPr>
        <w:t xml:space="preserve">: điểm Tiếng Anh </w:t>
      </w:r>
    </w:p>
    <w:p w14:paraId="702F3E87">
      <w:pPr>
        <w:numPr>
          <w:ilvl w:val="0"/>
          <w:numId w:val="13"/>
        </w:numPr>
        <w:spacing w:after="0" w:line="360" w:lineRule="auto"/>
        <w:jc w:val="both"/>
        <w:rPr>
          <w:rFonts w:ascii="Times New Roman" w:hAnsi="Times New Roman" w:cs="Times New Roman"/>
          <w:sz w:val="26"/>
          <w:szCs w:val="26"/>
        </w:rPr>
      </w:pPr>
      <m:oMath>
        <m:r>
          <m:rPr/>
          <w:rPr>
            <w:rFonts w:ascii="Cambria Math" w:hAnsi="Cambria Math" w:cs="Times New Roman"/>
            <w:sz w:val="26"/>
            <w:szCs w:val="26"/>
          </w:rPr>
          <m:t>p</m:t>
        </m:r>
      </m:oMath>
      <w:r>
        <w:rPr>
          <w:rFonts w:ascii="Times New Roman" w:hAnsi="Times New Roman" w:cs="Times New Roman"/>
          <w:sz w:val="26"/>
          <w:szCs w:val="26"/>
        </w:rPr>
        <w:t xml:space="preserve">: xác suất trúng tuyển </w:t>
      </w:r>
    </w:p>
    <w:p w14:paraId="5F7EA57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Cho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476"/>
        <w:gridCol w:w="476"/>
      </w:tblGrid>
      <w:tr w14:paraId="2AD8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9DEF8B">
            <w:pPr>
              <w:widowControl w:val="0"/>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Sinh viên</w:t>
            </w:r>
          </w:p>
        </w:tc>
        <w:tc>
          <w:tcPr>
            <w:tcW w:w="0" w:type="auto"/>
          </w:tcPr>
          <w:p w14:paraId="7DFB54E6">
            <w:pPr>
              <w:widowControl w:val="0"/>
              <w:spacing w:after="0" w:line="360" w:lineRule="auto"/>
              <w:jc w:val="both"/>
              <w:rPr>
                <w:rFonts w:ascii="Times New Roman" w:hAnsi="Times New Roman" w:cs="Times New Roman"/>
                <w:b/>
                <w:bCs/>
                <w:sz w:val="26"/>
                <w:szCs w:val="26"/>
              </w:rPr>
            </w:pPr>
            <m:oMathPara>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1</m:t>
                    </m:r>
                    <m:ctrlPr>
                      <w:rPr>
                        <w:rFonts w:ascii="Cambria Math" w:hAnsi="Cambria Math" w:cs="Times New Roman"/>
                        <w:sz w:val="26"/>
                        <w:szCs w:val="26"/>
                      </w:rPr>
                    </m:ctrlPr>
                  </m:sub>
                </m:sSub>
              </m:oMath>
            </m:oMathPara>
          </w:p>
        </w:tc>
        <w:tc>
          <w:tcPr>
            <w:tcW w:w="0" w:type="auto"/>
          </w:tcPr>
          <w:p w14:paraId="2DF4FE9B">
            <w:pPr>
              <w:widowControl w:val="0"/>
              <w:spacing w:after="0" w:line="360" w:lineRule="auto"/>
              <w:jc w:val="both"/>
              <w:rPr>
                <w:rFonts w:ascii="Times New Roman" w:hAnsi="Times New Roman" w:cs="Times New Roman"/>
                <w:b/>
                <w:bCs/>
                <w:sz w:val="26"/>
                <w:szCs w:val="26"/>
              </w:rPr>
            </w:pPr>
            <m:oMathPara>
              <m:oMath>
                <m:sSub>
                  <m:sSubPr>
                    <m:ctrlPr>
                      <w:rPr>
                        <w:rFonts w:ascii="Cambria Math" w:hAnsi="Cambria Math" w:cs="Times New Roman"/>
                        <w:sz w:val="26"/>
                        <w:szCs w:val="26"/>
                      </w:rPr>
                    </m:ctrlPr>
                  </m:sSubPr>
                  <m:e>
                    <m:r>
                      <m:rPr/>
                      <w:rPr>
                        <w:rFonts w:ascii="Cambria Math" w:hAnsi="Cambria Math" w:cs="Times New Roman"/>
                        <w:sz w:val="26"/>
                        <w:szCs w:val="26"/>
                      </w:rPr>
                      <m:t>x</m:t>
                    </m:r>
                    <m:ctrlPr>
                      <w:rPr>
                        <w:rFonts w:ascii="Cambria Math" w:hAnsi="Cambria Math" w:cs="Times New Roman"/>
                        <w:sz w:val="26"/>
                        <w:szCs w:val="26"/>
                      </w:rPr>
                    </m:ctrlPr>
                  </m:e>
                  <m:sub>
                    <m:r>
                      <m:rPr/>
                      <w:rPr>
                        <w:rFonts w:ascii="Cambria Math" w:hAnsi="Cambria Math" w:cs="Times New Roman"/>
                        <w:sz w:val="26"/>
                        <w:szCs w:val="26"/>
                      </w:rPr>
                      <m:t>2</m:t>
                    </m:r>
                    <m:ctrlPr>
                      <w:rPr>
                        <w:rFonts w:ascii="Cambria Math" w:hAnsi="Cambria Math" w:cs="Times New Roman"/>
                        <w:sz w:val="26"/>
                        <w:szCs w:val="26"/>
                      </w:rPr>
                    </m:ctrlPr>
                  </m:sub>
                </m:sSub>
              </m:oMath>
            </m:oMathPara>
          </w:p>
        </w:tc>
      </w:tr>
      <w:tr w14:paraId="77B6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4109E9">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A</w:t>
            </w:r>
          </w:p>
        </w:tc>
        <w:tc>
          <w:tcPr>
            <w:tcW w:w="0" w:type="auto"/>
          </w:tcPr>
          <w:p w14:paraId="252607FD">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60</w:t>
            </w:r>
          </w:p>
        </w:tc>
        <w:tc>
          <w:tcPr>
            <w:tcW w:w="0" w:type="auto"/>
          </w:tcPr>
          <w:p w14:paraId="3F0D2E4E">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50</w:t>
            </w:r>
          </w:p>
        </w:tc>
      </w:tr>
      <w:tr w14:paraId="540B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9206F8">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B</w:t>
            </w:r>
          </w:p>
        </w:tc>
        <w:tc>
          <w:tcPr>
            <w:tcW w:w="0" w:type="auto"/>
          </w:tcPr>
          <w:p w14:paraId="4B221D8D">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70</w:t>
            </w:r>
          </w:p>
        </w:tc>
        <w:tc>
          <w:tcPr>
            <w:tcW w:w="0" w:type="auto"/>
          </w:tcPr>
          <w:p w14:paraId="76D492AB">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80</w:t>
            </w:r>
          </w:p>
        </w:tc>
      </w:tr>
      <w:tr w14:paraId="6D27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C2B630">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C</w:t>
            </w:r>
          </w:p>
        </w:tc>
        <w:tc>
          <w:tcPr>
            <w:tcW w:w="0" w:type="auto"/>
          </w:tcPr>
          <w:p w14:paraId="4BD44753">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40</w:t>
            </w:r>
          </w:p>
        </w:tc>
        <w:tc>
          <w:tcPr>
            <w:tcW w:w="0" w:type="auto"/>
          </w:tcPr>
          <w:p w14:paraId="29C1069B">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45</w:t>
            </w:r>
          </w:p>
        </w:tc>
      </w:tr>
      <w:tr w14:paraId="34BF2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A0234D">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D</w:t>
            </w:r>
          </w:p>
        </w:tc>
        <w:tc>
          <w:tcPr>
            <w:tcW w:w="0" w:type="auto"/>
          </w:tcPr>
          <w:p w14:paraId="3B76EDB5">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90</w:t>
            </w:r>
          </w:p>
        </w:tc>
        <w:tc>
          <w:tcPr>
            <w:tcW w:w="0" w:type="auto"/>
          </w:tcPr>
          <w:p w14:paraId="5C89FD16">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85</w:t>
            </w:r>
          </w:p>
        </w:tc>
      </w:tr>
    </w:tbl>
    <w:p w14:paraId="246EA79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Yêu cầu:</w:t>
      </w:r>
    </w:p>
    <w:p w14:paraId="44206E6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 Tính </w:t>
      </w:r>
      <m:oMath>
        <m:r>
          <m:rPr/>
          <w:rPr>
            <w:rFonts w:ascii="Cambria Math" w:hAnsi="Cambria Math" w:cs="Times New Roman"/>
            <w:sz w:val="26"/>
            <w:szCs w:val="26"/>
          </w:rPr>
          <m:t>z</m:t>
        </m:r>
      </m:oMath>
      <w:r>
        <w:rPr>
          <w:rFonts w:ascii="Times New Roman" w:hAnsi="Times New Roman" w:cs="Times New Roman"/>
          <w:sz w:val="26"/>
          <w:szCs w:val="26"/>
        </w:rPr>
        <w:t>cho từng sinh viên.</w:t>
      </w:r>
    </w:p>
    <w:p w14:paraId="365F1775">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p>
    <w:p w14:paraId="51F2B378">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r>
        <w:rPr>
          <w:rFonts w:hint="default" w:hAnsi="Cambria Math" w:cs="Times New Roman"/>
          <w:i w:val="0"/>
          <w:kern w:val="2"/>
          <w:sz w:val="26"/>
          <w:szCs w:val="26"/>
          <w:lang w:val="vi-VN" w:bidi="ar-SA"/>
          <w14:ligatures w14:val="standardContextual"/>
        </w:rPr>
        <w:t xml:space="preserve">SV A: </w:t>
      </w:r>
      <m:oMath>
        <m:r>
          <m:rPr/>
          <w:rPr>
            <w:rFonts w:hint="default" w:ascii="Cambria Math" w:hAnsi="Cambria Math" w:cs="Times New Roman"/>
            <w:kern w:val="2"/>
            <w:sz w:val="26"/>
            <w:szCs w:val="26"/>
            <w:lang w:val="vi-VN" w:bidi="ar-SA"/>
            <w14:ligatures w14:val="standardContextual"/>
          </w:rPr>
          <m:t>z = −3 + 0.04(60) +0.06(50) = 2.4</m:t>
        </m:r>
      </m:oMath>
    </w:p>
    <w:p w14:paraId="4B2AF80C">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r>
        <w:rPr>
          <w:rFonts w:hint="default" w:hAnsi="Cambria Math" w:cs="Times New Roman"/>
          <w:i w:val="0"/>
          <w:kern w:val="2"/>
          <w:sz w:val="26"/>
          <w:szCs w:val="26"/>
          <w:lang w:val="vi-VN" w:bidi="ar-SA"/>
          <w14:ligatures w14:val="standardContextual"/>
        </w:rPr>
        <w:t xml:space="preserve">SV B: </w:t>
      </w:r>
      <m:oMath>
        <m:r>
          <m:rPr/>
          <w:rPr>
            <w:rFonts w:hint="default" w:ascii="Cambria Math" w:hAnsi="Cambria Math"/>
            <w:sz w:val="26"/>
            <w:szCs w:val="26"/>
          </w:rPr>
          <m:t>z=−3+0.04(70)+0.06(80)=4.6</m:t>
        </m:r>
      </m:oMath>
    </w:p>
    <w:p w14:paraId="5C2C4948">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r>
        <w:rPr>
          <w:rFonts w:hint="default" w:hAnsi="Cambria Math" w:cs="Times New Roman"/>
          <w:i w:val="0"/>
          <w:kern w:val="2"/>
          <w:sz w:val="26"/>
          <w:szCs w:val="26"/>
          <w:lang w:val="vi-VN" w:bidi="ar-SA"/>
          <w14:ligatures w14:val="standardContextual"/>
        </w:rPr>
        <w:t xml:space="preserve">SV C: </w:t>
      </w:r>
      <m:oMath>
        <m:r>
          <m:rPr/>
          <w:rPr>
            <w:rFonts w:hint="default" w:ascii="Cambria Math" w:hAnsi="Cambria Math"/>
            <w:sz w:val="26"/>
            <w:szCs w:val="26"/>
          </w:rPr>
          <m:t>z=−3</m:t>
        </m:r>
        <m:r>
          <m:rPr/>
          <w:rPr>
            <w:rFonts w:hint="default" w:ascii="Cambria Math" w:hAnsi="Cambria Math"/>
            <w:sz w:val="26"/>
            <w:szCs w:val="26"/>
            <w:lang w:val="vi-VN"/>
          </w:rPr>
          <m:t xml:space="preserve"> </m:t>
        </m:r>
        <m:r>
          <m:rPr/>
          <w:rPr>
            <w:rFonts w:hint="default" w:ascii="Cambria Math" w:hAnsi="Cambria Math"/>
            <w:sz w:val="26"/>
            <w:szCs w:val="26"/>
          </w:rPr>
          <m:t>+0.04(40)</m:t>
        </m:r>
        <m:r>
          <m:rPr/>
          <w:rPr>
            <w:rFonts w:hint="default" w:ascii="Cambria Math" w:hAnsi="Cambria Math"/>
            <w:sz w:val="26"/>
            <w:szCs w:val="26"/>
            <w:lang w:val="vi-VN"/>
          </w:rPr>
          <m:t xml:space="preserve"> </m:t>
        </m:r>
        <m:r>
          <m:rPr/>
          <w:rPr>
            <w:rFonts w:hint="default" w:ascii="Cambria Math" w:hAnsi="Cambria Math"/>
            <w:sz w:val="26"/>
            <w:szCs w:val="26"/>
          </w:rPr>
          <m:t>+0.06(45)=1.3</m:t>
        </m:r>
      </m:oMath>
    </w:p>
    <w:p w14:paraId="7175F048">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r>
        <w:rPr>
          <w:rFonts w:hint="default" w:hAnsi="Cambria Math" w:cs="Times New Roman"/>
          <w:i w:val="0"/>
          <w:kern w:val="2"/>
          <w:sz w:val="26"/>
          <w:szCs w:val="26"/>
          <w:lang w:val="vi-VN" w:bidi="ar-SA"/>
          <w14:ligatures w14:val="standardContextual"/>
        </w:rPr>
        <w:t xml:space="preserve">SV D: </w:t>
      </w:r>
      <m:oMath>
        <m:r>
          <m:rPr/>
          <w:rPr>
            <w:rFonts w:hint="default" w:ascii="Cambria Math" w:hAnsi="Cambria Math"/>
            <w:sz w:val="26"/>
            <w:szCs w:val="26"/>
          </w:rPr>
          <m:t>z=−3+0.04(90)+0.06(85)=5.7</m:t>
        </m:r>
      </m:oMath>
    </w:p>
    <w:p w14:paraId="0D2F2CEE">
      <w:pPr>
        <w:keepNext w:val="0"/>
        <w:keepLines w:val="0"/>
        <w:widowControl/>
        <w:suppressLineNumbers w:val="0"/>
        <w:spacing w:line="360" w:lineRule="auto"/>
        <w:jc w:val="both"/>
        <w:rPr>
          <w:rFonts w:hint="default" w:hAnsi="Cambria Math" w:cs="Times New Roman"/>
          <w:i w:val="0"/>
          <w:kern w:val="2"/>
          <w:sz w:val="26"/>
          <w:szCs w:val="26"/>
          <w:lang w:val="vi-VN" w:bidi="ar-SA"/>
          <w14:ligatures w14:val="standardContextual"/>
        </w:rPr>
      </w:pPr>
    </w:p>
    <w:p w14:paraId="2B3731E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 Tính xác suất trúng tuyển </w:t>
      </w:r>
      <m:oMath>
        <m:r>
          <m:rPr/>
          <w:rPr>
            <w:rFonts w:ascii="Cambria Math" w:hAnsi="Cambria Math" w:cs="Times New Roman"/>
            <w:sz w:val="26"/>
            <w:szCs w:val="26"/>
          </w:rPr>
          <m:t>p</m:t>
        </m:r>
      </m:oMath>
      <w:r>
        <w:rPr>
          <w:rFonts w:ascii="Times New Roman" w:hAnsi="Times New Roman" w:cs="Times New Roman"/>
          <w:sz w:val="26"/>
          <w:szCs w:val="26"/>
        </w:rPr>
        <w:t>.</w:t>
      </w:r>
    </w:p>
    <w:p w14:paraId="18433416">
      <w:pPr>
        <w:spacing w:after="0" w:line="360" w:lineRule="auto"/>
        <w:jc w:val="both"/>
        <w:rPr>
          <w:rFonts w:ascii="Times New Roman" w:hAnsi="Times New Roman" w:cs="Times New Roman"/>
          <w:sz w:val="26"/>
          <w:szCs w:val="26"/>
        </w:rPr>
      </w:pPr>
    </w:p>
    <w:p w14:paraId="78B2E854">
      <w:pPr>
        <w:spacing w:after="0" w:line="360" w:lineRule="auto"/>
        <w:jc w:val="both"/>
        <w:rPr>
          <w:rFonts w:hint="default" w:hAnsi="Cambria Math" w:cs="Times New Roman"/>
          <w:i w:val="0"/>
          <w:kern w:val="2"/>
          <w:sz w:val="26"/>
          <w:szCs w:val="26"/>
          <w:lang w:val="vi-VN" w:eastAsia="zh-CN" w:bidi="ar-SA"/>
          <w14:ligatures w14:val="standardContextual"/>
        </w:rPr>
      </w:pPr>
      <w:r>
        <w:rPr>
          <w:rFonts w:hint="default" w:ascii="Times New Roman" w:hAnsi="Times New Roman" w:cs="Times New Roman"/>
          <w:sz w:val="26"/>
          <w:szCs w:val="26"/>
          <w:lang w:val="vi-VN"/>
        </w:rPr>
        <w:t xml:space="preserve">SV A: </w:t>
      </w:r>
      <m:oMath>
        <m:r>
          <m:rPr/>
          <w:rPr>
            <w:rFonts w:hint="default" w:ascii="Cambria Math" w:hAnsi="Cambria Math" w:cs="Times New Roman"/>
            <w:kern w:val="2"/>
            <w:sz w:val="26"/>
            <w:szCs w:val="26"/>
            <w:lang w:val="vi-VN" w:eastAsia="zh-CN" w:bidi="ar-SA"/>
            <w14:ligatures w14:val="standardContextual"/>
          </w:rPr>
          <m:t xml:space="preserve">p = </m:t>
        </m:r>
        <m:f>
          <m:fPr>
            <m:ctrlPr>
              <w:rPr>
                <w:rFonts w:hint="default" w:ascii="Cambria Math" w:hAnsi="Cambria Math" w:cs="Times New Roman"/>
                <w:i/>
                <w:kern w:val="2"/>
                <w:sz w:val="26"/>
                <w:szCs w:val="26"/>
                <w:lang w:val="vi-VN" w:eastAsia="zh-CN" w:bidi="ar-SA"/>
                <w14:ligatures w14:val="standardContextual"/>
              </w:rPr>
            </m:ctrlPr>
          </m:fPr>
          <m:num>
            <m:r>
              <m:rPr/>
              <w:rPr>
                <w:rFonts w:hint="default" w:ascii="Cambria Math" w:hAnsi="Cambria Math" w:cs="Times New Roman"/>
                <w:kern w:val="2"/>
                <w:sz w:val="26"/>
                <w:szCs w:val="26"/>
                <w:lang w:val="vi-VN" w:eastAsia="zh-CN" w:bidi="ar-SA"/>
                <w14:ligatures w14:val="standardContextual"/>
              </w:rPr>
              <m:t>1</m:t>
            </m:r>
            <m:ctrlPr>
              <w:rPr>
                <w:rFonts w:hint="default" w:ascii="Cambria Math" w:hAnsi="Cambria Math" w:cs="Times New Roman"/>
                <w:i/>
                <w:kern w:val="2"/>
                <w:sz w:val="26"/>
                <w:szCs w:val="26"/>
                <w:lang w:val="vi-VN" w:eastAsia="zh-CN" w:bidi="ar-SA"/>
                <w14:ligatures w14:val="standardContextual"/>
              </w:rPr>
            </m:ctrlPr>
          </m:num>
          <m:den>
            <m:r>
              <m:rPr/>
              <w:rPr>
                <w:rFonts w:hint="default" w:ascii="Cambria Math" w:hAnsi="Cambria Math" w:cs="Times New Roman"/>
                <w:kern w:val="2"/>
                <w:sz w:val="26"/>
                <w:szCs w:val="26"/>
                <w:lang w:val="vi-VN" w:eastAsia="zh-CN" w:bidi="ar-SA"/>
                <w14:ligatures w14:val="standardContextual"/>
              </w:rPr>
              <m:t xml:space="preserve">1 + </m:t>
            </m:r>
            <m:sSup>
              <m:sSupPr>
                <m:ctrlPr>
                  <w:rPr>
                    <w:rFonts w:hint="default" w:ascii="Cambria Math" w:hAnsi="Cambria Math" w:cs="Times New Roman"/>
                    <w:i/>
                    <w:kern w:val="2"/>
                    <w:sz w:val="26"/>
                    <w:szCs w:val="26"/>
                    <w:lang w:val="vi-VN" w:eastAsia="zh-CN" w:bidi="ar-SA"/>
                    <w14:ligatures w14:val="standardContextual"/>
                  </w:rPr>
                </m:ctrlPr>
              </m:sSupPr>
              <m:e>
                <m:r>
                  <m:rPr/>
                  <w:rPr>
                    <w:rFonts w:hint="default" w:ascii="Cambria Math" w:hAnsi="Cambria Math" w:cs="Times New Roman"/>
                    <w:kern w:val="2"/>
                    <w:sz w:val="26"/>
                    <w:szCs w:val="26"/>
                    <w:lang w:val="vi-VN" w:eastAsia="zh-CN" w:bidi="ar-SA"/>
                    <w14:ligatures w14:val="standardContextual"/>
                  </w:rPr>
                  <m:t>e</m:t>
                </m:r>
                <m:ctrlPr>
                  <w:rPr>
                    <w:rFonts w:hint="default" w:ascii="Cambria Math" w:hAnsi="Cambria Math" w:cs="Times New Roman"/>
                    <w:i/>
                    <w:kern w:val="2"/>
                    <w:sz w:val="26"/>
                    <w:szCs w:val="26"/>
                    <w:lang w:val="vi-VN" w:eastAsia="zh-CN" w:bidi="ar-SA"/>
                    <w14:ligatures w14:val="standardContextual"/>
                  </w:rPr>
                </m:ctrlPr>
              </m:e>
              <m:sup>
                <m:r>
                  <m:rPr/>
                  <w:rPr>
                    <w:rFonts w:hint="default" w:ascii="Cambria Math" w:hAnsi="Cambria Math" w:cs="Times New Roman"/>
                    <w:kern w:val="2"/>
                    <w:sz w:val="26"/>
                    <w:szCs w:val="26"/>
                    <w:lang w:val="vi-VN" w:eastAsia="zh-CN" w:bidi="ar-SA"/>
                    <w14:ligatures w14:val="standardContextual"/>
                  </w:rPr>
                  <m:t>−2.4</m:t>
                </m:r>
                <m:ctrlPr>
                  <w:rPr>
                    <w:rFonts w:hint="default" w:ascii="Cambria Math" w:hAnsi="Cambria Math" w:cs="Times New Roman"/>
                    <w:i/>
                    <w:kern w:val="2"/>
                    <w:sz w:val="26"/>
                    <w:szCs w:val="26"/>
                    <w:lang w:val="vi-VN" w:eastAsia="zh-CN" w:bidi="ar-SA"/>
                    <w14:ligatures w14:val="standardContextual"/>
                  </w:rPr>
                </m:ctrlPr>
              </m:sup>
            </m:sSup>
            <m:ctrlPr>
              <w:rPr>
                <w:rFonts w:hint="default" w:ascii="Cambria Math" w:hAnsi="Cambria Math" w:cs="Times New Roman"/>
                <w:i/>
                <w:kern w:val="2"/>
                <w:sz w:val="26"/>
                <w:szCs w:val="26"/>
                <w:lang w:val="vi-VN" w:eastAsia="zh-CN" w:bidi="ar-SA"/>
                <w14:ligatures w14:val="standardContextual"/>
              </w:rPr>
            </m:ctrlPr>
          </m:den>
        </m:f>
        <m:r>
          <m:rPr/>
          <w:rPr>
            <w:rFonts w:hint="default" w:ascii="Cambria Math" w:hAnsi="Cambria Math" w:cs="Times New Roman"/>
            <w:kern w:val="2"/>
            <w:sz w:val="26"/>
            <w:szCs w:val="26"/>
            <w:lang w:val="vi-VN" w:eastAsia="zh-CN" w:bidi="ar-SA"/>
            <w14:ligatures w14:val="standardContextual"/>
          </w:rPr>
          <m:t xml:space="preserve"> </m:t>
        </m:r>
        <m:r>
          <m:rPr/>
          <w:rPr>
            <w:rFonts w:hint="default" w:ascii="Cambria Math" w:hAnsi="Cambria Math" w:cs="Cambria Math"/>
            <w:kern w:val="2"/>
            <w:sz w:val="26"/>
            <w:szCs w:val="26"/>
            <w:lang w:val="vi-VN" w:eastAsia="zh-CN" w:bidi="ar-SA"/>
            <w14:ligatures w14:val="standardContextual"/>
          </w:rPr>
          <m:t>≈</m:t>
        </m:r>
        <m:r>
          <m:rPr/>
          <w:rPr>
            <w:rFonts w:hint="default" w:ascii="Cambria Math" w:hAnsi="Cambria Math" w:cs="Times New Roman"/>
            <w:kern w:val="2"/>
            <w:sz w:val="26"/>
            <w:szCs w:val="26"/>
            <w:lang w:val="vi-VN" w:eastAsia="zh-CN" w:bidi="ar-SA"/>
            <w14:ligatures w14:val="standardContextual"/>
          </w:rPr>
          <m:t xml:space="preserve"> 0.9168 (91.68%)</m:t>
        </m:r>
      </m:oMath>
    </w:p>
    <w:p w14:paraId="36FD8B3D">
      <w:pPr>
        <w:spacing w:after="0" w:line="360" w:lineRule="auto"/>
        <w:jc w:val="both"/>
        <w:rPr>
          <w:rFonts w:hint="default" w:hAnsi="Cambria Math" w:cs="Times New Roman"/>
          <w:i w:val="0"/>
          <w:kern w:val="2"/>
          <w:sz w:val="26"/>
          <w:szCs w:val="26"/>
          <w:lang w:val="vi-VN" w:eastAsia="zh-C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 xml:space="preserve">SV B: </w:t>
      </w:r>
      <m:oMath>
        <m:r>
          <m:rPr/>
          <w:rPr>
            <w:rFonts w:hint="default" w:ascii="Cambria Math" w:hAnsi="Cambria Math" w:cs="Times New Roman"/>
            <w:kern w:val="2"/>
            <w:sz w:val="26"/>
            <w:szCs w:val="26"/>
            <w:lang w:val="vi-VN" w:eastAsia="zh-CN" w:bidi="ar-SA"/>
            <w14:ligatures w14:val="standardContextual"/>
          </w:rPr>
          <m:t xml:space="preserve">p = </m:t>
        </m:r>
        <m:f>
          <m:fPr>
            <m:ctrlPr>
              <w:rPr>
                <w:rFonts w:hint="default" w:ascii="Cambria Math" w:hAnsi="Cambria Math" w:cs="Times New Roman"/>
                <w:i/>
                <w:kern w:val="2"/>
                <w:sz w:val="26"/>
                <w:szCs w:val="26"/>
                <w:lang w:val="vi-VN" w:eastAsia="zh-CN" w:bidi="ar-SA"/>
                <w14:ligatures w14:val="standardContextual"/>
              </w:rPr>
            </m:ctrlPr>
          </m:fPr>
          <m:num>
            <m:r>
              <m:rPr/>
              <w:rPr>
                <w:rFonts w:hint="default" w:ascii="Cambria Math" w:hAnsi="Cambria Math" w:cs="Times New Roman"/>
                <w:kern w:val="2"/>
                <w:sz w:val="26"/>
                <w:szCs w:val="26"/>
                <w:lang w:val="vi-VN" w:eastAsia="zh-CN" w:bidi="ar-SA"/>
                <w14:ligatures w14:val="standardContextual"/>
              </w:rPr>
              <m:t>1</m:t>
            </m:r>
            <m:ctrlPr>
              <w:rPr>
                <w:rFonts w:hint="default" w:ascii="Cambria Math" w:hAnsi="Cambria Math" w:cs="Times New Roman"/>
                <w:i/>
                <w:kern w:val="2"/>
                <w:sz w:val="26"/>
                <w:szCs w:val="26"/>
                <w:lang w:val="vi-VN" w:eastAsia="zh-CN" w:bidi="ar-SA"/>
                <w14:ligatures w14:val="standardContextual"/>
              </w:rPr>
            </m:ctrlPr>
          </m:num>
          <m:den>
            <m:r>
              <m:rPr/>
              <w:rPr>
                <w:rFonts w:hint="default" w:ascii="Cambria Math" w:hAnsi="Cambria Math" w:cs="Times New Roman"/>
                <w:kern w:val="2"/>
                <w:sz w:val="26"/>
                <w:szCs w:val="26"/>
                <w:lang w:val="vi-VN" w:eastAsia="zh-CN" w:bidi="ar-SA"/>
                <w14:ligatures w14:val="standardContextual"/>
              </w:rPr>
              <m:t xml:space="preserve">1 + </m:t>
            </m:r>
            <m:sSup>
              <m:sSupPr>
                <m:ctrlPr>
                  <w:rPr>
                    <w:rFonts w:hint="default" w:ascii="Cambria Math" w:hAnsi="Cambria Math" w:cs="Times New Roman"/>
                    <w:i/>
                    <w:kern w:val="2"/>
                    <w:sz w:val="26"/>
                    <w:szCs w:val="26"/>
                    <w:lang w:val="vi-VN" w:eastAsia="zh-CN" w:bidi="ar-SA"/>
                    <w14:ligatures w14:val="standardContextual"/>
                  </w:rPr>
                </m:ctrlPr>
              </m:sSupPr>
              <m:e>
                <m:r>
                  <m:rPr/>
                  <w:rPr>
                    <w:rFonts w:hint="default" w:ascii="Cambria Math" w:hAnsi="Cambria Math" w:cs="Times New Roman"/>
                    <w:kern w:val="2"/>
                    <w:sz w:val="26"/>
                    <w:szCs w:val="26"/>
                    <w:lang w:val="vi-VN" w:eastAsia="zh-CN" w:bidi="ar-SA"/>
                    <w14:ligatures w14:val="standardContextual"/>
                  </w:rPr>
                  <m:t>e</m:t>
                </m:r>
                <m:ctrlPr>
                  <w:rPr>
                    <w:rFonts w:hint="default" w:ascii="Cambria Math" w:hAnsi="Cambria Math" w:cs="Times New Roman"/>
                    <w:i/>
                    <w:kern w:val="2"/>
                    <w:sz w:val="26"/>
                    <w:szCs w:val="26"/>
                    <w:lang w:val="vi-VN" w:eastAsia="zh-CN" w:bidi="ar-SA"/>
                    <w14:ligatures w14:val="standardContextual"/>
                  </w:rPr>
                </m:ctrlPr>
              </m:e>
              <m:sup>
                <m:r>
                  <m:rPr/>
                  <w:rPr>
                    <w:rFonts w:hint="default" w:ascii="Cambria Math" w:hAnsi="Cambria Math" w:cs="Times New Roman"/>
                    <w:kern w:val="2"/>
                    <w:sz w:val="26"/>
                    <w:szCs w:val="26"/>
                    <w:lang w:val="vi-VN" w:eastAsia="zh-CN" w:bidi="ar-SA"/>
                    <w14:ligatures w14:val="standardContextual"/>
                  </w:rPr>
                  <m:t>−4.6</m:t>
                </m:r>
                <m:ctrlPr>
                  <w:rPr>
                    <w:rFonts w:hint="default" w:ascii="Cambria Math" w:hAnsi="Cambria Math" w:cs="Times New Roman"/>
                    <w:i/>
                    <w:kern w:val="2"/>
                    <w:sz w:val="26"/>
                    <w:szCs w:val="26"/>
                    <w:lang w:val="vi-VN" w:eastAsia="zh-CN" w:bidi="ar-SA"/>
                    <w14:ligatures w14:val="standardContextual"/>
                  </w:rPr>
                </m:ctrlPr>
              </m:sup>
            </m:sSup>
            <m:ctrlPr>
              <w:rPr>
                <w:rFonts w:hint="default" w:ascii="Cambria Math" w:hAnsi="Cambria Math" w:cs="Times New Roman"/>
                <w:i/>
                <w:kern w:val="2"/>
                <w:sz w:val="26"/>
                <w:szCs w:val="26"/>
                <w:lang w:val="vi-VN" w:eastAsia="zh-CN" w:bidi="ar-SA"/>
                <w14:ligatures w14:val="standardContextual"/>
              </w:rPr>
            </m:ctrlPr>
          </m:den>
        </m:f>
        <m:r>
          <m:rPr/>
          <w:rPr>
            <w:rFonts w:hint="default" w:ascii="Cambria Math" w:hAnsi="Cambria Math" w:cs="Times New Roman"/>
            <w:kern w:val="2"/>
            <w:sz w:val="26"/>
            <w:szCs w:val="26"/>
            <w:lang w:val="vi-VN" w:eastAsia="zh-CN" w:bidi="ar-SA"/>
            <w14:ligatures w14:val="standardContextual"/>
          </w:rPr>
          <m:t xml:space="preserve"> </m:t>
        </m:r>
        <m:r>
          <m:rPr/>
          <w:rPr>
            <w:rFonts w:hint="default" w:ascii="Cambria Math" w:hAnsi="Cambria Math" w:cs="Cambria Math"/>
            <w:kern w:val="2"/>
            <w:sz w:val="26"/>
            <w:szCs w:val="26"/>
            <w:lang w:val="vi-VN" w:eastAsia="zh-CN" w:bidi="ar-SA"/>
            <w14:ligatures w14:val="standardContextual"/>
          </w:rPr>
          <m:t>≈</m:t>
        </m:r>
        <m:r>
          <m:rPr/>
          <w:rPr>
            <w:rFonts w:hint="default" w:ascii="Cambria Math" w:hAnsi="Cambria Math" w:cs="Times New Roman"/>
            <w:kern w:val="2"/>
            <w:sz w:val="26"/>
            <w:szCs w:val="26"/>
            <w:lang w:val="vi-VN" w:eastAsia="zh-CN" w:bidi="ar-SA"/>
            <w14:ligatures w14:val="standardContextual"/>
          </w:rPr>
          <m:t xml:space="preserve"> 0.99 (99%)</m:t>
        </m:r>
      </m:oMath>
    </w:p>
    <w:p w14:paraId="7A8C3E3F">
      <w:pPr>
        <w:spacing w:after="0" w:line="360" w:lineRule="auto"/>
        <w:jc w:val="both"/>
        <w:rPr>
          <w:rFonts w:hint="default" w:ascii="Times New Roman" w:hAnsi="Times New Roman" w:cs="Times New Roman"/>
          <w:i w:val="0"/>
          <w:kern w:val="2"/>
          <w:sz w:val="26"/>
          <w:szCs w:val="26"/>
          <w:lang w:val="vi-VN" w:eastAsia="zh-C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 xml:space="preserve">SV C: </w:t>
      </w:r>
      <m:oMath>
        <m:r>
          <m:rPr/>
          <w:rPr>
            <w:rFonts w:hint="default" w:ascii="Cambria Math" w:hAnsi="Cambria Math" w:cs="Times New Roman"/>
            <w:kern w:val="2"/>
            <w:sz w:val="26"/>
            <w:szCs w:val="26"/>
            <w:lang w:val="vi-VN" w:eastAsia="zh-CN" w:bidi="ar-SA"/>
            <w14:ligatures w14:val="standardContextual"/>
          </w:rPr>
          <m:t xml:space="preserve">p = </m:t>
        </m:r>
        <m:f>
          <m:fPr>
            <m:ctrlPr>
              <w:rPr>
                <w:rFonts w:hint="default" w:ascii="Cambria Math" w:hAnsi="Cambria Math" w:cs="Times New Roman"/>
                <w:i/>
                <w:kern w:val="2"/>
                <w:sz w:val="26"/>
                <w:szCs w:val="26"/>
                <w:lang w:val="vi-VN" w:eastAsia="zh-CN" w:bidi="ar-SA"/>
                <w14:ligatures w14:val="standardContextual"/>
              </w:rPr>
            </m:ctrlPr>
          </m:fPr>
          <m:num>
            <m:r>
              <m:rPr/>
              <w:rPr>
                <w:rFonts w:hint="default" w:ascii="Cambria Math" w:hAnsi="Cambria Math" w:cs="Times New Roman"/>
                <w:kern w:val="2"/>
                <w:sz w:val="26"/>
                <w:szCs w:val="26"/>
                <w:lang w:val="vi-VN" w:eastAsia="zh-CN" w:bidi="ar-SA"/>
                <w14:ligatures w14:val="standardContextual"/>
              </w:rPr>
              <m:t>1</m:t>
            </m:r>
            <m:ctrlPr>
              <w:rPr>
                <w:rFonts w:hint="default" w:ascii="Cambria Math" w:hAnsi="Cambria Math" w:cs="Times New Roman"/>
                <w:i/>
                <w:kern w:val="2"/>
                <w:sz w:val="26"/>
                <w:szCs w:val="26"/>
                <w:lang w:val="vi-VN" w:eastAsia="zh-CN" w:bidi="ar-SA"/>
                <w14:ligatures w14:val="standardContextual"/>
              </w:rPr>
            </m:ctrlPr>
          </m:num>
          <m:den>
            <m:r>
              <m:rPr/>
              <w:rPr>
                <w:rFonts w:hint="default" w:ascii="Cambria Math" w:hAnsi="Cambria Math" w:cs="Times New Roman"/>
                <w:kern w:val="2"/>
                <w:sz w:val="26"/>
                <w:szCs w:val="26"/>
                <w:lang w:val="vi-VN" w:eastAsia="zh-CN" w:bidi="ar-SA"/>
                <w14:ligatures w14:val="standardContextual"/>
              </w:rPr>
              <m:t xml:space="preserve">1 + </m:t>
            </m:r>
            <m:sSup>
              <m:sSupPr>
                <m:ctrlPr>
                  <w:rPr>
                    <w:rFonts w:hint="default" w:ascii="Cambria Math" w:hAnsi="Cambria Math" w:cs="Times New Roman"/>
                    <w:i/>
                    <w:kern w:val="2"/>
                    <w:sz w:val="26"/>
                    <w:szCs w:val="26"/>
                    <w:lang w:val="vi-VN" w:eastAsia="zh-CN" w:bidi="ar-SA"/>
                    <w14:ligatures w14:val="standardContextual"/>
                  </w:rPr>
                </m:ctrlPr>
              </m:sSupPr>
              <m:e>
                <m:r>
                  <m:rPr/>
                  <w:rPr>
                    <w:rFonts w:hint="default" w:ascii="Cambria Math" w:hAnsi="Cambria Math" w:cs="Times New Roman"/>
                    <w:kern w:val="2"/>
                    <w:sz w:val="26"/>
                    <w:szCs w:val="26"/>
                    <w:lang w:val="vi-VN" w:eastAsia="zh-CN" w:bidi="ar-SA"/>
                    <w14:ligatures w14:val="standardContextual"/>
                  </w:rPr>
                  <m:t>e</m:t>
                </m:r>
                <m:ctrlPr>
                  <w:rPr>
                    <w:rFonts w:hint="default" w:ascii="Cambria Math" w:hAnsi="Cambria Math" w:cs="Times New Roman"/>
                    <w:i/>
                    <w:kern w:val="2"/>
                    <w:sz w:val="26"/>
                    <w:szCs w:val="26"/>
                    <w:lang w:val="vi-VN" w:eastAsia="zh-CN" w:bidi="ar-SA"/>
                    <w14:ligatures w14:val="standardContextual"/>
                  </w:rPr>
                </m:ctrlPr>
              </m:e>
              <m:sup>
                <m:r>
                  <m:rPr/>
                  <w:rPr>
                    <w:rFonts w:hint="default" w:ascii="Cambria Math" w:hAnsi="Cambria Math" w:cs="Times New Roman"/>
                    <w:kern w:val="2"/>
                    <w:sz w:val="26"/>
                    <w:szCs w:val="26"/>
                    <w:lang w:val="vi-VN" w:eastAsia="zh-CN" w:bidi="ar-SA"/>
                    <w14:ligatures w14:val="standardContextual"/>
                  </w:rPr>
                  <m:t>−1.3</m:t>
                </m:r>
                <m:ctrlPr>
                  <w:rPr>
                    <w:rFonts w:hint="default" w:ascii="Cambria Math" w:hAnsi="Cambria Math" w:cs="Times New Roman"/>
                    <w:i/>
                    <w:kern w:val="2"/>
                    <w:sz w:val="26"/>
                    <w:szCs w:val="26"/>
                    <w:lang w:val="vi-VN" w:eastAsia="zh-CN" w:bidi="ar-SA"/>
                    <w14:ligatures w14:val="standardContextual"/>
                  </w:rPr>
                </m:ctrlPr>
              </m:sup>
            </m:sSup>
            <m:ctrlPr>
              <w:rPr>
                <w:rFonts w:hint="default" w:ascii="Cambria Math" w:hAnsi="Cambria Math" w:cs="Times New Roman"/>
                <w:i/>
                <w:kern w:val="2"/>
                <w:sz w:val="26"/>
                <w:szCs w:val="26"/>
                <w:lang w:val="vi-VN" w:eastAsia="zh-CN" w:bidi="ar-SA"/>
                <w14:ligatures w14:val="standardContextual"/>
              </w:rPr>
            </m:ctrlPr>
          </m:den>
        </m:f>
        <m:r>
          <m:rPr/>
          <w:rPr>
            <w:rFonts w:hint="default" w:ascii="Cambria Math" w:hAnsi="Cambria Math" w:cs="Times New Roman"/>
            <w:kern w:val="2"/>
            <w:sz w:val="26"/>
            <w:szCs w:val="26"/>
            <w:lang w:val="vi-VN" w:eastAsia="zh-CN" w:bidi="ar-SA"/>
            <w14:ligatures w14:val="standardContextual"/>
          </w:rPr>
          <m:t xml:space="preserve"> </m:t>
        </m:r>
        <m:r>
          <m:rPr/>
          <w:rPr>
            <w:rFonts w:hint="default" w:ascii="Cambria Math" w:hAnsi="Cambria Math" w:cs="Cambria Math"/>
            <w:kern w:val="2"/>
            <w:sz w:val="26"/>
            <w:szCs w:val="26"/>
            <w:lang w:val="vi-VN" w:eastAsia="zh-CN" w:bidi="ar-SA"/>
            <w14:ligatures w14:val="standardContextual"/>
          </w:rPr>
          <m:t>≈</m:t>
        </m:r>
        <m:r>
          <m:rPr/>
          <w:rPr>
            <w:rFonts w:hint="default" w:ascii="Cambria Math" w:hAnsi="Cambria Math" w:cs="Times New Roman"/>
            <w:kern w:val="2"/>
            <w:sz w:val="26"/>
            <w:szCs w:val="26"/>
            <w:lang w:val="vi-VN" w:eastAsia="zh-CN" w:bidi="ar-SA"/>
            <w14:ligatures w14:val="standardContextual"/>
          </w:rPr>
          <m:t xml:space="preserve"> 0.7858 (78.58%)</m:t>
        </m:r>
      </m:oMath>
    </w:p>
    <w:p w14:paraId="4E1FB20C">
      <w:pPr>
        <w:spacing w:after="0" w:line="360" w:lineRule="auto"/>
        <w:jc w:val="both"/>
        <w:rPr>
          <w:rFonts w:hint="default" w:hAnsi="Cambria Math" w:cs="Times New Roman"/>
          <w:i w:val="0"/>
          <w:kern w:val="2"/>
          <w:sz w:val="26"/>
          <w:szCs w:val="26"/>
          <w:lang w:val="vi-VN" w:eastAsia="zh-C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 xml:space="preserve">SV D: </w:t>
      </w:r>
      <m:oMath>
        <m:r>
          <m:rPr/>
          <w:rPr>
            <w:rFonts w:hint="default" w:ascii="Cambria Math" w:hAnsi="Cambria Math" w:cs="Times New Roman"/>
            <w:kern w:val="2"/>
            <w:sz w:val="26"/>
            <w:szCs w:val="26"/>
            <w:lang w:val="vi-VN" w:eastAsia="zh-CN" w:bidi="ar-SA"/>
            <w14:ligatures w14:val="standardContextual"/>
          </w:rPr>
          <m:t xml:space="preserve">p = </m:t>
        </m:r>
        <m:f>
          <m:fPr>
            <m:ctrlPr>
              <w:rPr>
                <w:rFonts w:hint="default" w:ascii="Cambria Math" w:hAnsi="Cambria Math" w:cs="Times New Roman"/>
                <w:i/>
                <w:kern w:val="2"/>
                <w:sz w:val="26"/>
                <w:szCs w:val="26"/>
                <w:lang w:val="vi-VN" w:eastAsia="zh-CN" w:bidi="ar-SA"/>
                <w14:ligatures w14:val="standardContextual"/>
              </w:rPr>
            </m:ctrlPr>
          </m:fPr>
          <m:num>
            <m:r>
              <m:rPr/>
              <w:rPr>
                <w:rFonts w:hint="default" w:ascii="Cambria Math" w:hAnsi="Cambria Math" w:cs="Times New Roman"/>
                <w:kern w:val="2"/>
                <w:sz w:val="26"/>
                <w:szCs w:val="26"/>
                <w:lang w:val="vi-VN" w:eastAsia="zh-CN" w:bidi="ar-SA"/>
                <w14:ligatures w14:val="standardContextual"/>
              </w:rPr>
              <m:t>1</m:t>
            </m:r>
            <m:ctrlPr>
              <w:rPr>
                <w:rFonts w:hint="default" w:ascii="Cambria Math" w:hAnsi="Cambria Math" w:cs="Times New Roman"/>
                <w:i/>
                <w:kern w:val="2"/>
                <w:sz w:val="26"/>
                <w:szCs w:val="26"/>
                <w:lang w:val="vi-VN" w:eastAsia="zh-CN" w:bidi="ar-SA"/>
                <w14:ligatures w14:val="standardContextual"/>
              </w:rPr>
            </m:ctrlPr>
          </m:num>
          <m:den>
            <m:r>
              <m:rPr/>
              <w:rPr>
                <w:rFonts w:hint="default" w:ascii="Cambria Math" w:hAnsi="Cambria Math" w:cs="Times New Roman"/>
                <w:kern w:val="2"/>
                <w:sz w:val="26"/>
                <w:szCs w:val="26"/>
                <w:lang w:val="vi-VN" w:eastAsia="zh-CN" w:bidi="ar-SA"/>
                <w14:ligatures w14:val="standardContextual"/>
              </w:rPr>
              <m:t xml:space="preserve">1 + </m:t>
            </m:r>
            <m:sSup>
              <m:sSupPr>
                <m:ctrlPr>
                  <w:rPr>
                    <w:rFonts w:hint="default" w:ascii="Cambria Math" w:hAnsi="Cambria Math" w:cs="Times New Roman"/>
                    <w:i/>
                    <w:kern w:val="2"/>
                    <w:sz w:val="26"/>
                    <w:szCs w:val="26"/>
                    <w:lang w:val="vi-VN" w:eastAsia="zh-CN" w:bidi="ar-SA"/>
                    <w14:ligatures w14:val="standardContextual"/>
                  </w:rPr>
                </m:ctrlPr>
              </m:sSupPr>
              <m:e>
                <m:r>
                  <m:rPr/>
                  <w:rPr>
                    <w:rFonts w:hint="default" w:ascii="Cambria Math" w:hAnsi="Cambria Math" w:cs="Times New Roman"/>
                    <w:kern w:val="2"/>
                    <w:sz w:val="26"/>
                    <w:szCs w:val="26"/>
                    <w:lang w:val="vi-VN" w:eastAsia="zh-CN" w:bidi="ar-SA"/>
                    <w14:ligatures w14:val="standardContextual"/>
                  </w:rPr>
                  <m:t>e</m:t>
                </m:r>
                <m:ctrlPr>
                  <w:rPr>
                    <w:rFonts w:hint="default" w:ascii="Cambria Math" w:hAnsi="Cambria Math" w:cs="Times New Roman"/>
                    <w:i/>
                    <w:kern w:val="2"/>
                    <w:sz w:val="26"/>
                    <w:szCs w:val="26"/>
                    <w:lang w:val="vi-VN" w:eastAsia="zh-CN" w:bidi="ar-SA"/>
                    <w14:ligatures w14:val="standardContextual"/>
                  </w:rPr>
                </m:ctrlPr>
              </m:e>
              <m:sup>
                <m:r>
                  <m:rPr/>
                  <w:rPr>
                    <w:rFonts w:hint="default" w:ascii="Cambria Math" w:hAnsi="Cambria Math" w:cs="Times New Roman"/>
                    <w:kern w:val="2"/>
                    <w:sz w:val="26"/>
                    <w:szCs w:val="26"/>
                    <w:lang w:val="vi-VN" w:eastAsia="zh-CN" w:bidi="ar-SA"/>
                    <w14:ligatures w14:val="standardContextual"/>
                  </w:rPr>
                  <m:t>−5.7</m:t>
                </m:r>
                <m:ctrlPr>
                  <w:rPr>
                    <w:rFonts w:hint="default" w:ascii="Cambria Math" w:hAnsi="Cambria Math" w:cs="Times New Roman"/>
                    <w:i/>
                    <w:kern w:val="2"/>
                    <w:sz w:val="26"/>
                    <w:szCs w:val="26"/>
                    <w:lang w:val="vi-VN" w:eastAsia="zh-CN" w:bidi="ar-SA"/>
                    <w14:ligatures w14:val="standardContextual"/>
                  </w:rPr>
                </m:ctrlPr>
              </m:sup>
            </m:sSup>
            <m:ctrlPr>
              <w:rPr>
                <w:rFonts w:hint="default" w:ascii="Cambria Math" w:hAnsi="Cambria Math" w:cs="Times New Roman"/>
                <w:i/>
                <w:kern w:val="2"/>
                <w:sz w:val="26"/>
                <w:szCs w:val="26"/>
                <w:lang w:val="vi-VN" w:eastAsia="zh-CN" w:bidi="ar-SA"/>
                <w14:ligatures w14:val="standardContextual"/>
              </w:rPr>
            </m:ctrlPr>
          </m:den>
        </m:f>
        <m:r>
          <m:rPr/>
          <w:rPr>
            <w:rFonts w:hint="default" w:ascii="Cambria Math" w:hAnsi="Cambria Math" w:cs="Times New Roman"/>
            <w:kern w:val="2"/>
            <w:sz w:val="26"/>
            <w:szCs w:val="26"/>
            <w:lang w:val="vi-VN" w:eastAsia="zh-CN" w:bidi="ar-SA"/>
            <w14:ligatures w14:val="standardContextual"/>
          </w:rPr>
          <m:t xml:space="preserve"> </m:t>
        </m:r>
        <m:r>
          <m:rPr/>
          <w:rPr>
            <w:rFonts w:hint="default" w:ascii="Cambria Math" w:hAnsi="Cambria Math" w:cs="Cambria Math"/>
            <w:kern w:val="2"/>
            <w:sz w:val="26"/>
            <w:szCs w:val="26"/>
            <w:lang w:val="vi-VN" w:eastAsia="zh-CN" w:bidi="ar-SA"/>
            <w14:ligatures w14:val="standardContextual"/>
          </w:rPr>
          <m:t>≈</m:t>
        </m:r>
        <m:r>
          <m:rPr/>
          <w:rPr>
            <w:rFonts w:hint="default" w:ascii="Cambria Math" w:hAnsi="Cambria Math" w:cs="Times New Roman"/>
            <w:kern w:val="2"/>
            <w:sz w:val="26"/>
            <w:szCs w:val="26"/>
            <w:lang w:val="vi-VN" w:eastAsia="zh-CN" w:bidi="ar-SA"/>
            <w14:ligatures w14:val="standardContextual"/>
          </w:rPr>
          <m:t xml:space="preserve"> 0.9967 (99.67%)</m:t>
        </m:r>
      </m:oMath>
    </w:p>
    <w:p w14:paraId="2C6B52D5">
      <w:pPr>
        <w:spacing w:after="0" w:line="360" w:lineRule="auto"/>
        <w:jc w:val="both"/>
        <w:rPr>
          <w:rFonts w:hint="default" w:hAnsi="Cambria Math" w:cs="Times New Roman"/>
          <w:i w:val="0"/>
          <w:kern w:val="2"/>
          <w:sz w:val="26"/>
          <w:szCs w:val="26"/>
          <w:lang w:val="vi-VN" w:eastAsia="zh-CN" w:bidi="ar-SA"/>
          <w14:ligatures w14:val="standardContextual"/>
        </w:rPr>
      </w:pPr>
    </w:p>
    <w:p w14:paraId="7F81C99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 Với ngưỡng 0.5, phân loại từng sinh viên.</w:t>
      </w:r>
    </w:p>
    <w:p w14:paraId="0FB75266">
      <w:pPr>
        <w:spacing w:after="0" w:line="360" w:lineRule="auto"/>
        <w:jc w:val="both"/>
        <w:rPr>
          <w:rFonts w:hint="default" w:hAnsi="Cambria Math" w:cs="Times New Roman"/>
          <w:i w:val="0"/>
          <w:kern w:val="2"/>
          <w:sz w:val="26"/>
          <w:szCs w:val="26"/>
          <w:lang w:val="vi-VN" w:eastAsia="zh-CN" w:bidi="ar-SA"/>
          <w14:ligatures w14:val="standardContextual"/>
        </w:rPr>
      </w:pPr>
    </w:p>
    <w:p w14:paraId="702C97A9">
      <w:pPr>
        <w:spacing w:after="0" w:line="360" w:lineRule="auto"/>
        <w:jc w:val="both"/>
        <w:rPr>
          <w:rFonts w:hint="default" w:ascii="Times New Roman" w:hAnsi="Cambria Math" w:cs="Times New Roman"/>
          <w:i w:val="0"/>
          <w:kern w:val="2"/>
          <w:sz w:val="26"/>
          <w:szCs w:val="26"/>
          <w:lang w:val="vi-VN" w:eastAsia="zh-C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 xml:space="preserve">Cả sinh viên A, B, C, D đều có </w:t>
      </w:r>
      <m:oMath>
        <m:r>
          <m:rPr/>
          <w:rPr>
            <w:rFonts w:hint="default" w:ascii="Cambria Math" w:hAnsi="Cambria Math" w:cs="Times New Roman"/>
            <w:kern w:val="2"/>
            <w:sz w:val="26"/>
            <w:szCs w:val="26"/>
            <w:lang w:val="vi-VN" w:eastAsia="zh-CN" w:bidi="ar-SA"/>
            <w14:ligatures w14:val="standardContextual"/>
          </w:rPr>
          <m:t xml:space="preserve">p &gt; 0.5 </m:t>
        </m:r>
        <m:r>
          <m:rPr/>
          <w:rPr>
            <w:rFonts w:hint="default" w:ascii="Cambria Math" w:hAnsi="Cambria Math" w:cs="Cambria Math"/>
            <w:kern w:val="2"/>
            <w:sz w:val="26"/>
            <w:szCs w:val="26"/>
            <w:lang w:val="vi-VN" w:eastAsia="zh-CN" w:bidi="ar-SA"/>
            <w14:ligatures w14:val="standardContextual"/>
          </w:rPr>
          <m:t>⟹</m:t>
        </m:r>
        <m:r>
          <m:rPr/>
          <w:rPr>
            <w:rFonts w:hint="default" w:ascii="Cambria Math" w:hAnsi="Cambria Math" w:cs="Times New Roman"/>
            <w:kern w:val="2"/>
            <w:sz w:val="26"/>
            <w:szCs w:val="26"/>
            <w:lang w:val="vi-VN" w:eastAsia="zh-CN" w:bidi="ar-SA"/>
            <w14:ligatures w14:val="standardContextual"/>
          </w:rPr>
          <m:t xml:space="preserve"> </m:t>
        </m:r>
      </m:oMath>
      <w:r>
        <w:rPr>
          <w:rFonts w:hint="default" w:ascii="Times New Roman" w:hAnsi="Cambria Math" w:cs="Times New Roman"/>
          <w:i w:val="0"/>
          <w:kern w:val="2"/>
          <w:sz w:val="26"/>
          <w:szCs w:val="26"/>
          <w:lang w:val="vi-VN" w:eastAsia="zh-CN" w:bidi="ar-SA"/>
          <w14:ligatures w14:val="standardContextual"/>
        </w:rPr>
        <w:t>Tất cả đều trúng tuyển</w:t>
      </w:r>
    </w:p>
    <w:p w14:paraId="2550A5F9">
      <w:pPr>
        <w:spacing w:after="0" w:line="360" w:lineRule="auto"/>
        <w:jc w:val="both"/>
        <w:rPr>
          <w:rFonts w:hint="default" w:ascii="Times New Roman" w:hAnsi="Cambria Math" w:cs="Times New Roman"/>
          <w:i w:val="0"/>
          <w:kern w:val="2"/>
          <w:sz w:val="26"/>
          <w:szCs w:val="26"/>
          <w:lang w:val="vi-VN" w:eastAsia="zh-CN" w:bidi="ar-SA"/>
          <w14:ligatures w14:val="standardContextual"/>
        </w:rPr>
      </w:pPr>
    </w:p>
    <w:p w14:paraId="311EECC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d) Nếu nhà trường chỉ nhận sinh viên có xác suất từ 0.8 trở lên, sinh viên nào được nhận?</w:t>
      </w:r>
    </w:p>
    <w:p w14:paraId="02386D8A">
      <w:pPr>
        <w:spacing w:after="0" w:line="360" w:lineRule="auto"/>
        <w:jc w:val="both"/>
        <w:rPr>
          <w:rFonts w:hint="default" w:ascii="Times New Roman" w:hAnsi="Times New Roman" w:cs="Times New Roman"/>
          <w:i w:val="0"/>
          <w:kern w:val="2"/>
          <w:sz w:val="26"/>
          <w:szCs w:val="26"/>
          <w:lang w:val="vi-VN" w:eastAsia="zh-C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 xml:space="preserve"> </w:t>
      </w:r>
    </w:p>
    <w:p w14:paraId="51B615EC">
      <w:pPr>
        <w:spacing w:after="0" w:line="360" w:lineRule="auto"/>
        <w:jc w:val="both"/>
        <w:rPr>
          <w:rFonts w:hint="default" w:ascii="Times New Roman" w:hAnsi="Cambria Math" w:cs="Times New Roman"/>
          <w:i w:val="0"/>
          <w:kern w:val="2"/>
          <w:sz w:val="26"/>
          <w:szCs w:val="26"/>
          <w:lang w:val="vi-VN" w:bidi="ar-SA"/>
          <w14:ligatures w14:val="standardContextual"/>
        </w:rPr>
      </w:pPr>
      <w:r>
        <w:rPr>
          <w:rFonts w:hint="default" w:ascii="Times New Roman" w:hAnsi="Times New Roman" w:cs="Times New Roman"/>
          <w:i w:val="0"/>
          <w:kern w:val="2"/>
          <w:sz w:val="26"/>
          <w:szCs w:val="26"/>
          <w:lang w:val="vi-VN" w:eastAsia="zh-CN" w:bidi="ar-SA"/>
          <w14:ligatures w14:val="standardContextual"/>
        </w:rPr>
        <w:t xml:space="preserve">SV A (0.9168 </w:t>
      </w:r>
      <w:r>
        <w:rPr>
          <w:rFonts w:hint="default" w:ascii="Arial" w:hAnsi="Arial" w:cs="Arial"/>
          <w:i w:val="0"/>
          <w:kern w:val="2"/>
          <w:sz w:val="26"/>
          <w:szCs w:val="26"/>
          <w:lang w:val="vi-VN" w:eastAsia="zh-CN" w:bidi="ar-SA"/>
          <w14:ligatures w14:val="standardContextual"/>
        </w:rPr>
        <w:t>≥</w:t>
      </w:r>
      <w:r>
        <w:rPr>
          <w:rFonts w:hint="default" w:ascii="Times New Roman" w:hAnsi="Times New Roman" w:cs="Times New Roman"/>
          <w:i w:val="0"/>
          <w:kern w:val="2"/>
          <w:sz w:val="26"/>
          <w:szCs w:val="26"/>
          <w:lang w:val="vi-VN" w:eastAsia="zh-CN" w:bidi="ar-SA"/>
          <w14:ligatures w14:val="standardContextual"/>
        </w:rPr>
        <w:t xml:space="preserve"> 0.8), SV B ( 0.99 </w:t>
      </w:r>
      <w:r>
        <w:rPr>
          <w:rFonts w:hint="default" w:ascii="Arial" w:hAnsi="Arial" w:cs="Arial"/>
          <w:i w:val="0"/>
          <w:kern w:val="2"/>
          <w:sz w:val="26"/>
          <w:szCs w:val="26"/>
          <w:lang w:val="vi-VN" w:eastAsia="zh-CN" w:bidi="ar-SA"/>
          <w14:ligatures w14:val="standardContextual"/>
        </w:rPr>
        <w:t>≥</w:t>
      </w:r>
      <w:r>
        <w:rPr>
          <w:rFonts w:hint="default" w:ascii="Times New Roman" w:hAnsi="Times New Roman" w:cs="Times New Roman"/>
          <w:i w:val="0"/>
          <w:kern w:val="2"/>
          <w:sz w:val="26"/>
          <w:szCs w:val="26"/>
          <w:lang w:val="vi-VN" w:eastAsia="zh-CN" w:bidi="ar-SA"/>
          <w14:ligatures w14:val="standardContextual"/>
        </w:rPr>
        <w:t xml:space="preserve"> 0.8), SV D (0.9967 </w:t>
      </w:r>
      <w:r>
        <w:rPr>
          <w:rFonts w:hint="default" w:ascii="Arial" w:hAnsi="Arial" w:cs="Arial"/>
          <w:i w:val="0"/>
          <w:kern w:val="2"/>
          <w:sz w:val="26"/>
          <w:szCs w:val="26"/>
          <w:lang w:val="vi-VN" w:eastAsia="zh-CN" w:bidi="ar-SA"/>
          <w14:ligatures w14:val="standardContextual"/>
        </w:rPr>
        <w:t>≥</w:t>
      </w:r>
      <w:r>
        <w:rPr>
          <w:rFonts w:hint="default" w:ascii="Times New Roman" w:hAnsi="Times New Roman" w:cs="Times New Roman"/>
          <w:i w:val="0"/>
          <w:kern w:val="2"/>
          <w:sz w:val="26"/>
          <w:szCs w:val="26"/>
          <w:lang w:val="vi-VN" w:eastAsia="zh-CN" w:bidi="ar-SA"/>
          <w14:ligatures w14:val="standardContextual"/>
        </w:rPr>
        <w:t xml:space="preserve"> 0.8) </w:t>
      </w:r>
      <m:oMath>
        <m:r>
          <m:rPr/>
          <w:rPr>
            <w:rFonts w:ascii="Cambria Math" w:hAnsi="Cambria Math" w:cs="Times New Roman"/>
            <w:kern w:val="2"/>
            <w:sz w:val="26"/>
            <w:szCs w:val="26"/>
            <w:lang w:val="vi-VN" w:bidi="ar-SA"/>
            <w14:ligatures w14:val="standardContextual"/>
          </w:rPr>
          <m:t>⇒</m:t>
        </m:r>
        <m:r>
          <m:rPr/>
          <w:rPr>
            <w:rFonts w:hint="default" w:ascii="Cambria Math" w:hAnsi="Cambria Math" w:cs="Times New Roman"/>
            <w:kern w:val="2"/>
            <w:sz w:val="26"/>
            <w:szCs w:val="26"/>
            <w:lang w:val="vi-VN" w:bidi="ar-SA"/>
            <w14:ligatures w14:val="standardContextual"/>
          </w:rPr>
          <m:t xml:space="preserve"> </m:t>
        </m:r>
      </m:oMath>
      <w:r>
        <w:rPr>
          <w:rFonts w:hint="default" w:ascii="Times New Roman" w:hAnsi="Cambria Math" w:cs="Times New Roman"/>
          <w:i w:val="0"/>
          <w:kern w:val="2"/>
          <w:sz w:val="26"/>
          <w:szCs w:val="26"/>
          <w:lang w:val="vi-VN" w:bidi="ar-SA"/>
          <w14:ligatures w14:val="standardContextual"/>
        </w:rPr>
        <w:t>Được nhận</w:t>
      </w:r>
    </w:p>
    <w:p w14:paraId="4D29C1D5">
      <w:pPr>
        <w:spacing w:after="0" w:line="360" w:lineRule="auto"/>
        <w:jc w:val="both"/>
        <w:rPr>
          <w:rFonts w:hint="default" w:ascii="Times New Roman" w:hAnsi="Cambria Math" w:cs="Times New Roman"/>
          <w:i w:val="0"/>
          <w:kern w:val="2"/>
          <w:sz w:val="26"/>
          <w:szCs w:val="26"/>
          <w:lang w:val="vi-VN" w:bidi="ar-SA"/>
          <w14:ligatures w14:val="standardContextual"/>
        </w:rPr>
      </w:pPr>
      <w:r>
        <w:rPr>
          <w:rFonts w:hint="default" w:ascii="Times New Roman" w:hAnsi="Cambria Math" w:cs="Times New Roman"/>
          <w:i w:val="0"/>
          <w:kern w:val="2"/>
          <w:sz w:val="26"/>
          <w:szCs w:val="26"/>
          <w:lang w:val="vi-VN" w:bidi="ar-SA"/>
          <w14:ligatures w14:val="standardContextual"/>
        </w:rPr>
        <w:t xml:space="preserve">SV C (0.7858 &lt; 0.8) </w:t>
      </w:r>
      <m:oMath>
        <m:r>
          <m:rPr/>
          <w:rPr>
            <w:rFonts w:ascii="Cambria Math" w:hAnsi="Cambria Math" w:cs="Times New Roman"/>
            <w:kern w:val="2"/>
            <w:sz w:val="26"/>
            <w:szCs w:val="26"/>
            <w:lang w:val="vi-VN" w:bidi="ar-SA"/>
            <w14:ligatures w14:val="standardContextual"/>
          </w:rPr>
          <m:t>⟹</m:t>
        </m:r>
      </m:oMath>
      <w:r>
        <w:rPr>
          <w:rFonts w:hint="default" w:ascii="Times New Roman" w:hAnsi="Cambria Math" w:cs="Times New Roman"/>
          <w:i w:val="0"/>
          <w:kern w:val="2"/>
          <w:sz w:val="26"/>
          <w:szCs w:val="26"/>
          <w:lang w:val="vi-VN" w:bidi="ar-SA"/>
          <w14:ligatures w14:val="standardContextual"/>
        </w:rPr>
        <w:t xml:space="preserve"> Không được nhận</w:t>
      </w:r>
    </w:p>
    <w:p w14:paraId="7602B311">
      <w:pPr>
        <w:spacing w:after="0" w:line="360" w:lineRule="auto"/>
        <w:jc w:val="both"/>
        <w:rPr>
          <w:rFonts w:hint="default" w:ascii="Times New Roman" w:hAnsi="Cambria Math" w:cs="Times New Roman"/>
          <w:i w:val="0"/>
          <w:kern w:val="2"/>
          <w:sz w:val="26"/>
          <w:szCs w:val="26"/>
          <w:lang w:val="vi-VN" w:bidi="ar-SA"/>
          <w14:ligatures w14:val="standardContextual"/>
        </w:rPr>
      </w:pPr>
      <w:r>
        <w:rPr>
          <w:rFonts w:hint="default" w:ascii="Times New Roman" w:hAnsi="Cambria Math" w:cs="Times New Roman"/>
          <w:i w:val="0"/>
          <w:kern w:val="2"/>
          <w:sz w:val="26"/>
          <w:szCs w:val="26"/>
          <w:lang w:val="vi-VN" w:bidi="ar-SA"/>
          <w14:ligatures w14:val="standardContextual"/>
        </w:rPr>
        <w:t>Kết luận: Các sinh viên được nhận bao gồm A, B, D</w:t>
      </w:r>
    </w:p>
    <w:p w14:paraId="0CBAFAE8">
      <w:pPr>
        <w:spacing w:after="0" w:line="360" w:lineRule="auto"/>
        <w:jc w:val="both"/>
        <w:rPr>
          <w:rFonts w:hint="default" w:ascii="Times New Roman" w:hAnsi="Cambria Math" w:cs="Times New Roman"/>
          <w:i w:val="0"/>
          <w:kern w:val="2"/>
          <w:sz w:val="26"/>
          <w:szCs w:val="26"/>
          <w:lang w:val="vi-VN" w:bidi="ar-SA"/>
          <w14:ligatures w14:val="standardContextual"/>
        </w:rPr>
      </w:pPr>
    </w:p>
    <w:p w14:paraId="590B87D8">
      <w:pPr>
        <w:spacing w:after="0" w:line="360" w:lineRule="auto"/>
        <w:jc w:val="both"/>
        <w:rPr>
          <w:rFonts w:hint="default" w:ascii="Times New Roman" w:hAnsi="Cambria Math" w:cs="Times New Roman"/>
          <w:i w:val="0"/>
          <w:kern w:val="2"/>
          <w:sz w:val="26"/>
          <w:szCs w:val="26"/>
          <w:lang w:val="vi-VN" w:eastAsia="zh-CN" w:bidi="ar-SA"/>
          <w14:ligatures w14:val="standardContextual"/>
        </w:rPr>
      </w:pPr>
    </w:p>
    <w:p w14:paraId="00000001">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CÂU 11. Tính hệ số xác định </w:t>
      </w:r>
      <m:oMath>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R</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oMath>
    </w:p>
    <w:p w14:paraId="00000002">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bảng dữ liệu:</w:t>
      </w:r>
    </w:p>
    <w:tbl>
      <w:tblPr>
        <w:tblStyle w:val="250"/>
        <w:tblW w:w="349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5"/>
        <w:gridCol w:w="1290"/>
        <w:gridCol w:w="1347"/>
      </w:tblGrid>
      <w:tr w14:paraId="6C9BA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3">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Mẫu</w:t>
            </w:r>
          </w:p>
        </w:tc>
        <w:tc>
          <w:p w14:paraId="00000004">
            <w:pPr>
              <w:spacing w:after="0" w:line="360" w:lineRule="auto"/>
              <w:rPr>
                <w:rFonts w:ascii="Times New Roman" w:hAnsi="Times New Roman" w:eastAsia="Times New Roman" w:cs="Times New Roman"/>
                <w:b/>
                <w:bCs/>
                <w:sz w:val="26"/>
                <w:szCs w:val="26"/>
              </w:rPr>
            </w:pPr>
            <m:oMath>
              <m:r>
                <m:rPr/>
                <w:rPr>
                  <w:rFonts w:ascii="Cambria Math" w:hAnsi="Cambria Math" w:eastAsia="Cambria Math" w:cs="Cambria Math"/>
                  <w:sz w:val="26"/>
                  <w:szCs w:val="26"/>
                </w:rPr>
                <m:t>y</m:t>
              </m:r>
            </m:oMath>
            <w:r>
              <w:rPr>
                <w:rFonts w:ascii="Cambria Math" w:hAnsi="Cambria Math" w:eastAsia="Cambria Math" w:cs="Cambria Math"/>
                <w:sz w:val="26"/>
                <w:szCs w:val="26"/>
                <w:rtl w:val="0"/>
              </w:rPr>
              <w:t xml:space="preserve"> </w:t>
            </w:r>
            <w:r>
              <w:rPr>
                <w:rFonts w:ascii="Times New Roman" w:hAnsi="Times New Roman" w:eastAsia="Times New Roman" w:cs="Times New Roman"/>
                <w:b/>
                <w:bCs/>
                <w:sz w:val="26"/>
                <w:szCs w:val="26"/>
                <w:rtl w:val="0"/>
              </w:rPr>
              <w:t>thực tế</w:t>
            </w:r>
          </w:p>
        </w:tc>
        <w:tc>
          <w:p w14:paraId="00000005">
            <w:pPr>
              <w:spacing w:after="0" w:line="360" w:lineRule="auto"/>
              <w:rPr>
                <w:rFonts w:ascii="Times New Roman" w:hAnsi="Times New Roman" w:eastAsia="Times New Roman" w:cs="Times New Roman"/>
                <w:b/>
                <w:bCs/>
                <w:sz w:val="26"/>
                <w:szCs w:val="26"/>
              </w:rPr>
            </w:pPr>
            <m:oMath>
              <m:acc>
                <m:accPr>
                  <m:ctrlPr>
                    <w:rPr>
                      <w:rFonts w:ascii="Cambria Math" w:hAnsi="Cambria Math" w:eastAsia="Cambria Math" w:cs="Cambria Math"/>
                      <w:sz w:val="26"/>
                      <w:szCs w:val="26"/>
                    </w:rPr>
                  </m:ctrlPr>
                </m:accPr>
                <m:e>
                  <m:r>
                    <m:rPr/>
                    <w:rPr>
                      <w:rFonts w:ascii="Cambria Math" w:hAnsi="Cambria Math" w:eastAsia="Cambria Math" w:cs="Cambria Math"/>
                      <w:sz w:val="26"/>
                      <w:szCs w:val="26"/>
                    </w:rPr>
                    <m:t>y</m:t>
                  </m:r>
                  <m:ctrlPr>
                    <w:rPr>
                      <w:rFonts w:ascii="Cambria Math" w:hAnsi="Cambria Math" w:eastAsia="Cambria Math" w:cs="Cambria Math"/>
                      <w:sz w:val="26"/>
                      <w:szCs w:val="26"/>
                    </w:rPr>
                  </m:ctrlPr>
                </m:e>
              </m:acc>
            </m:oMath>
            <w:r>
              <w:rPr>
                <w:rFonts w:ascii="Cambria Math" w:hAnsi="Cambria Math" w:eastAsia="Cambria Math" w:cs="Cambria Math"/>
                <w:sz w:val="26"/>
                <w:szCs w:val="26"/>
                <w:rtl w:val="0"/>
              </w:rPr>
              <w:t xml:space="preserve"> </w:t>
            </w:r>
            <w:r>
              <w:rPr>
                <w:rFonts w:ascii="Times New Roman" w:hAnsi="Times New Roman" w:eastAsia="Times New Roman" w:cs="Times New Roman"/>
                <w:b/>
                <w:bCs/>
                <w:sz w:val="26"/>
                <w:szCs w:val="26"/>
                <w:rtl w:val="0"/>
              </w:rPr>
              <w:t>dự đoán</w:t>
            </w:r>
          </w:p>
        </w:tc>
      </w:tr>
      <w:tr w14:paraId="40453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p w14:paraId="0000000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w:t>
            </w:r>
          </w:p>
        </w:tc>
        <w:tc>
          <w:p w14:paraId="0000000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w:t>
            </w:r>
          </w:p>
        </w:tc>
      </w:tr>
      <w:tr w14:paraId="07250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9">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00A">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w:t>
            </w:r>
          </w:p>
        </w:tc>
        <w:tc>
          <w:p w14:paraId="0000000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14</w:t>
            </w:r>
          </w:p>
        </w:tc>
      </w:tr>
      <w:tr w14:paraId="6439D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C">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w:t>
            </w:r>
          </w:p>
        </w:tc>
        <w:tc>
          <w:p w14:paraId="0000000D">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c>
          <w:p w14:paraId="0000000E">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w:t>
            </w:r>
          </w:p>
        </w:tc>
      </w:tr>
      <w:tr w14:paraId="2BB06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w:t>
            </w:r>
          </w:p>
        </w:tc>
        <w:tc>
          <w:p w14:paraId="0000001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p w14:paraId="00000011">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w:t>
            </w:r>
          </w:p>
        </w:tc>
      </w:tr>
      <w:tr w14:paraId="35091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2">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w:t>
            </w:r>
          </w:p>
        </w:tc>
        <w:tc>
          <w:p w14:paraId="00000013">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30</w:t>
            </w:r>
          </w:p>
        </w:tc>
        <w:tc>
          <w:p w14:paraId="0000001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28</w:t>
            </w:r>
          </w:p>
        </w:tc>
      </w:tr>
    </w:tbl>
    <w:p w14:paraId="00000015">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w:t>
      </w:r>
    </w:p>
    <w:p w14:paraId="00000016">
      <w:pPr>
        <w:spacing w:line="360" w:lineRule="auto"/>
        <w:rPr>
          <w:rFonts w:ascii="Aptos" w:hAnsi="Aptos" w:eastAsia="Aptos" w:cs="Aptos"/>
          <w:sz w:val="26"/>
          <w:szCs w:val="26"/>
        </w:rPr>
      </w:pPr>
      <w:r>
        <w:rPr>
          <w:rFonts w:ascii="Times New Roman" w:hAnsi="Times New Roman" w:eastAsia="Times New Roman" w:cs="Times New Roman"/>
          <w:sz w:val="26"/>
          <w:szCs w:val="26"/>
          <w:rtl w:val="0"/>
        </w:rPr>
        <w:t xml:space="preserve">a) Tính </w:t>
      </w:r>
      <m:oMath>
        <m:acc>
          <m:accPr>
            <m:chr m:val="̄"/>
            <m:ctrlPr>
              <w:rPr>
                <w:rFonts w:ascii="Aptos" w:hAnsi="Aptos" w:eastAsia="Aptos" w:cs="Aptos"/>
                <w:sz w:val="26"/>
                <w:szCs w:val="26"/>
              </w:rPr>
            </m:ctrlPr>
          </m:accPr>
          <m:e>
            <m:r>
              <m:rPr/>
              <w:rPr>
                <w:rFonts w:ascii="Aptos" w:hAnsi="Aptos" w:eastAsia="Aptos" w:cs="Aptos"/>
                <w:sz w:val="26"/>
                <w:szCs w:val="26"/>
              </w:rPr>
              <m:t>y</m:t>
            </m:r>
            <m:ctrlPr>
              <w:rPr>
                <w:rFonts w:ascii="Aptos" w:hAnsi="Aptos" w:eastAsia="Aptos" w:cs="Aptos"/>
                <w:sz w:val="26"/>
                <w:szCs w:val="26"/>
              </w:rPr>
            </m:ctrlPr>
          </m:e>
        </m:acc>
      </m:oMath>
      <w:r>
        <w:rPr>
          <w:rFonts w:ascii="Times New Roman" w:hAnsi="Times New Roman" w:eastAsia="Times New Roman" w:cs="Times New Roman"/>
          <w:sz w:val="26"/>
          <w:szCs w:val="26"/>
          <w:rtl w:val="0"/>
        </w:rPr>
        <w:t>.</w:t>
      </w:r>
    </w:p>
    <w:p w14:paraId="00000017">
      <w:pPr>
        <w:spacing w:after="160" w:line="360" w:lineRule="auto"/>
        <w:jc w:val="center"/>
        <w:rPr>
          <w:rFonts w:ascii="Aptos" w:hAnsi="Aptos" w:eastAsia="Aptos" w:cs="Aptos"/>
          <w:sz w:val="26"/>
          <w:szCs w:val="26"/>
        </w:rPr>
      </w:pPr>
      <m:oMathPara>
        <m:oMath>
          <m:acc>
            <m:accPr>
              <m:chr m:val="̄"/>
              <m:ctrlPr>
                <w:rPr>
                  <w:rFonts w:ascii="Aptos" w:hAnsi="Aptos" w:eastAsia="Aptos" w:cs="Aptos"/>
                  <w:sz w:val="26"/>
                  <w:szCs w:val="26"/>
                </w:rPr>
              </m:ctrlPr>
            </m:accPr>
            <m:e>
              <m:r>
                <m:rPr/>
                <w:rPr>
                  <w:rFonts w:ascii="Aptos" w:hAnsi="Aptos" w:eastAsia="Aptos" w:cs="Aptos"/>
                  <w:sz w:val="26"/>
                  <w:szCs w:val="26"/>
                </w:rPr>
                <m:t>y</m:t>
              </m:r>
              <m:ctrlPr>
                <w:rPr>
                  <w:rFonts w:ascii="Aptos" w:hAnsi="Aptos" w:eastAsia="Aptos" w:cs="Aptos"/>
                  <w:sz w:val="26"/>
                  <w:szCs w:val="26"/>
                </w:rPr>
              </m:ctrlPr>
            </m:e>
          </m:acc>
          <m:r>
            <m:rPr/>
            <w:rPr>
              <w:rFonts w:ascii="Aptos" w:hAnsi="Aptos" w:eastAsia="Aptos" w:cs="Aptos"/>
              <w:sz w:val="26"/>
              <w:szCs w:val="26"/>
            </w:rPr>
            <m:t>=</m:t>
          </m:r>
          <m:f>
            <m:fPr>
              <m:ctrlPr>
                <w:rPr>
                  <w:rFonts w:ascii="Aptos" w:hAnsi="Aptos" w:eastAsia="Aptos" w:cs="Aptos"/>
                  <w:sz w:val="26"/>
                  <w:szCs w:val="26"/>
                </w:rPr>
              </m:ctrlPr>
            </m:fPr>
            <m:num>
              <m:r>
                <m:rPr/>
                <w:rPr>
                  <w:rFonts w:ascii="Aptos" w:hAnsi="Aptos" w:eastAsia="Aptos" w:cs="Aptos"/>
                  <w:sz w:val="26"/>
                  <w:szCs w:val="26"/>
                </w:rPr>
                <m:t>10+15+20+25+30</m:t>
              </m:r>
              <m:ctrlPr>
                <w:rPr>
                  <w:rFonts w:ascii="Aptos" w:hAnsi="Aptos" w:eastAsia="Aptos" w:cs="Aptos"/>
                  <w:sz w:val="26"/>
                  <w:szCs w:val="26"/>
                </w:rPr>
              </m:ctrlPr>
            </m:num>
            <m:den>
              <m:r>
                <m:rPr/>
                <w:rPr>
                  <w:rFonts w:ascii="Aptos" w:hAnsi="Aptos" w:eastAsia="Aptos" w:cs="Aptos"/>
                  <w:sz w:val="26"/>
                  <w:szCs w:val="26"/>
                </w:rPr>
                <m:t>5</m:t>
              </m:r>
              <m:ctrlPr>
                <w:rPr>
                  <w:rFonts w:ascii="Aptos" w:hAnsi="Aptos" w:eastAsia="Aptos" w:cs="Aptos"/>
                  <w:sz w:val="26"/>
                  <w:szCs w:val="26"/>
                </w:rPr>
              </m:ctrlPr>
            </m:den>
          </m:f>
          <m:r>
            <m:rPr/>
            <w:rPr>
              <w:rFonts w:ascii="Aptos" w:hAnsi="Aptos" w:eastAsia="Aptos" w:cs="Aptos"/>
              <w:sz w:val="26"/>
              <w:szCs w:val="26"/>
            </w:rPr>
            <m:t>=</m:t>
          </m:r>
          <m:f>
            <m:fPr>
              <m:ctrlPr>
                <w:rPr>
                  <w:rFonts w:ascii="Aptos" w:hAnsi="Aptos" w:eastAsia="Aptos" w:cs="Aptos"/>
                  <w:sz w:val="26"/>
                  <w:szCs w:val="26"/>
                </w:rPr>
              </m:ctrlPr>
            </m:fPr>
            <m:num>
              <m:r>
                <m:rPr/>
                <w:rPr>
                  <w:rFonts w:ascii="Aptos" w:hAnsi="Aptos" w:eastAsia="Aptos" w:cs="Aptos"/>
                  <w:sz w:val="26"/>
                  <w:szCs w:val="26"/>
                </w:rPr>
                <m:t>100</m:t>
              </m:r>
              <m:ctrlPr>
                <w:rPr>
                  <w:rFonts w:ascii="Aptos" w:hAnsi="Aptos" w:eastAsia="Aptos" w:cs="Aptos"/>
                  <w:sz w:val="26"/>
                  <w:szCs w:val="26"/>
                </w:rPr>
              </m:ctrlPr>
            </m:num>
            <m:den>
              <m:r>
                <m:rPr/>
                <w:rPr>
                  <w:rFonts w:ascii="Aptos" w:hAnsi="Aptos" w:eastAsia="Aptos" w:cs="Aptos"/>
                  <w:sz w:val="26"/>
                  <w:szCs w:val="26"/>
                </w:rPr>
                <m:t>5</m:t>
              </m:r>
              <m:ctrlPr>
                <w:rPr>
                  <w:rFonts w:ascii="Aptos" w:hAnsi="Aptos" w:eastAsia="Aptos" w:cs="Aptos"/>
                  <w:sz w:val="26"/>
                  <w:szCs w:val="26"/>
                </w:rPr>
              </m:ctrlPr>
            </m:den>
          </m:f>
          <m:r>
            <m:rPr/>
            <w:rPr>
              <w:rFonts w:ascii="Aptos" w:hAnsi="Aptos" w:eastAsia="Aptos" w:cs="Aptos"/>
              <w:sz w:val="26"/>
              <w:szCs w:val="26"/>
            </w:rPr>
            <m:t>=20</m:t>
          </m:r>
        </m:oMath>
      </m:oMathPara>
    </w:p>
    <w:p w14:paraId="00000018">
      <w:pPr>
        <w:spacing w:line="360" w:lineRule="auto"/>
        <w:rPr>
          <w:rFonts w:ascii="Cambria Math" w:hAnsi="Cambria Math" w:eastAsia="Cambria Math" w:cs="Cambria Math"/>
          <w:sz w:val="26"/>
          <w:szCs w:val="26"/>
        </w:rPr>
      </w:pPr>
      <w:r>
        <w:rPr>
          <w:rFonts w:ascii="Times New Roman" w:hAnsi="Times New Roman" w:eastAsia="Times New Roman" w:cs="Times New Roman"/>
          <w:sz w:val="26"/>
          <w:szCs w:val="26"/>
          <w:rtl w:val="0"/>
        </w:rPr>
        <w:t>b) Tính tổng biến thiên toàn phần:</w:t>
      </w:r>
      <w:r>
        <w:rPr>
          <w:rFonts w:ascii="Times New Roman" w:hAnsi="Times New Roman" w:eastAsia="Times New Roman" w:cs="Times New Roman"/>
          <w:sz w:val="26"/>
          <w:szCs w:val="26"/>
          <w:rtl w:val="0"/>
        </w:rPr>
        <w:tab/>
      </w:r>
      <m:oMath>
        <m:r>
          <m:rPr/>
          <w:rPr>
            <w:rFonts w:ascii="Cambria Math" w:hAnsi="Cambria Math" w:eastAsia="Cambria Math" w:cs="Cambria Math"/>
            <w:sz w:val="26"/>
            <w:szCs w:val="26"/>
          </w:rPr>
          <m:t>SST=∑(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y</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r>
          <m:rPr/>
          <w:rPr>
            <w:rFonts w:ascii="Cambria Math" w:hAnsi="Cambria Math" w:eastAsia="Cambria Math" w:cs="Cambria Math"/>
            <w:sz w:val="26"/>
            <w:szCs w:val="26"/>
          </w:rPr>
          <m:t>−y</m:t>
        </m:r>
        <m:r>
          <m:rPr/>
          <w:rPr>
            <w:rFonts w:ascii="Aptos" w:hAnsi="Aptos" w:eastAsia="Aptos" w:cs="Aptos"/>
            <w:sz w:val="26"/>
            <w:szCs w:val="26"/>
          </w:rPr>
          <m:t>ˉ</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oMath>
    </w:p>
    <w:p w14:paraId="00000019">
      <w:pPr>
        <w:spacing w:line="360" w:lineRule="auto"/>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STT = (10−20</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+(15−20</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+(20−20</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+(25−20</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+(30−20</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=250</m:t>
          </m:r>
        </m:oMath>
      </m:oMathPara>
    </w:p>
    <w:p w14:paraId="0000001A">
      <w:pPr>
        <w:spacing w:line="360" w:lineRule="auto"/>
        <w:rPr>
          <w:rFonts w:ascii="Cambria Math" w:hAnsi="Cambria Math" w:eastAsia="Cambria Math" w:cs="Cambria Math"/>
          <w:sz w:val="26"/>
          <w:szCs w:val="26"/>
        </w:rPr>
      </w:pPr>
      <w:r>
        <w:rPr>
          <w:rFonts w:ascii="Times New Roman" w:hAnsi="Times New Roman" w:eastAsia="Times New Roman" w:cs="Times New Roman"/>
          <w:sz w:val="26"/>
          <w:szCs w:val="26"/>
          <w:rtl w:val="0"/>
        </w:rPr>
        <w:t>c) Tính tổng sai số chưa giải thích:</w:t>
      </w:r>
      <w:r>
        <w:rPr>
          <w:rFonts w:ascii="Times New Roman" w:hAnsi="Times New Roman" w:eastAsia="Times New Roman" w:cs="Times New Roman"/>
          <w:sz w:val="26"/>
          <w:szCs w:val="26"/>
          <w:rtl w:val="0"/>
        </w:rPr>
        <w:tab/>
      </w:r>
      <m:oMath>
        <m:r>
          <m:rPr/>
          <w:rPr>
            <w:rFonts w:ascii="Cambria Math" w:hAnsi="Cambria Math" w:eastAsia="Cambria Math" w:cs="Cambria Math"/>
            <w:sz w:val="26"/>
            <w:szCs w:val="26"/>
          </w:rPr>
          <m:t>SSE=∑(</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y</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acc>
              <m:accPr>
                <m:ctrlPr>
                  <w:rPr>
                    <w:rFonts w:ascii="Cambria Math" w:hAnsi="Cambria Math" w:eastAsia="Cambria Math" w:cs="Cambria Math"/>
                    <w:sz w:val="26"/>
                    <w:szCs w:val="26"/>
                  </w:rPr>
                </m:ctrlPr>
              </m:accPr>
              <m:e>
                <m:r>
                  <m:rPr/>
                  <w:rPr>
                    <w:rFonts w:ascii="Cambria Math" w:hAnsi="Cambria Math" w:eastAsia="Cambria Math" w:cs="Cambria Math"/>
                    <w:sz w:val="26"/>
                    <w:szCs w:val="26"/>
                  </w:rPr>
                  <m:t>y</m:t>
                </m:r>
                <m:ctrlPr>
                  <w:rPr>
                    <w:rFonts w:ascii="Cambria Math" w:hAnsi="Cambria Math" w:eastAsia="Cambria Math" w:cs="Cambria Math"/>
                    <w:sz w:val="26"/>
                    <w:szCs w:val="26"/>
                  </w:rPr>
                </m:ctrlPr>
              </m:e>
            </m:acc>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oMath>
    </w:p>
    <w:p w14:paraId="0000001B">
      <w:pPr>
        <w:spacing w:line="360" w:lineRule="auto"/>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SSE = (10−12</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+(15−14</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+(20−19</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+(25−27</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+(30−28)=14</m:t>
          </m:r>
        </m:oMath>
      </m:oMathPara>
    </w:p>
    <w:p w14:paraId="0000001C">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 Tính hệ số xác định:</w:t>
      </w:r>
      <w:r>
        <w:rPr>
          <w:rFonts w:ascii="Times New Roman" w:hAnsi="Times New Roman" w:eastAsia="Times New Roman" w:cs="Times New Roman"/>
          <w:sz w:val="26"/>
          <w:szCs w:val="26"/>
          <w:rtl w:val="0"/>
        </w:rPr>
        <w:tab/>
      </w:r>
      <m:oMath>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R</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=1−</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SSE</m:t>
            </m:r>
            <m:ctrlPr>
              <w:rPr>
                <w:rFonts w:ascii="Cambria Math" w:hAnsi="Cambria Math" w:eastAsia="Cambria Math" w:cs="Cambria Math"/>
                <w:sz w:val="26"/>
                <w:szCs w:val="26"/>
              </w:rPr>
            </m:ctrlPr>
          </m:num>
          <m:den>
            <m:r>
              <m:rPr/>
              <w:rPr>
                <w:rFonts w:ascii="Cambria Math" w:hAnsi="Cambria Math" w:eastAsia="Cambria Math" w:cs="Cambria Math"/>
                <w:sz w:val="26"/>
                <w:szCs w:val="26"/>
              </w:rPr>
              <m:t>SST</m:t>
            </m:r>
            <m:ctrlPr>
              <w:rPr>
                <w:rFonts w:ascii="Cambria Math" w:hAnsi="Cambria Math" w:eastAsia="Cambria Math" w:cs="Cambria Math"/>
                <w:sz w:val="26"/>
                <w:szCs w:val="26"/>
              </w:rPr>
            </m:ctrlPr>
          </m:den>
        </m:f>
      </m:oMath>
    </w:p>
    <w:p w14:paraId="0000001D">
      <w:pPr>
        <w:spacing w:line="360" w:lineRule="auto"/>
        <w:jc w:val="center"/>
        <w:rPr>
          <w:rFonts w:ascii="Cambria Math" w:hAnsi="Cambria Math" w:eastAsia="Cambria Math" w:cs="Cambria Math"/>
          <w:sz w:val="26"/>
          <w:szCs w:val="26"/>
        </w:rPr>
      </w:pPr>
      <m:oMathPara>
        <m:oMath>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R</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=1−</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14</m:t>
              </m:r>
              <m:ctrlPr>
                <w:rPr>
                  <w:rFonts w:ascii="Cambria Math" w:hAnsi="Cambria Math" w:eastAsia="Cambria Math" w:cs="Cambria Math"/>
                  <w:sz w:val="26"/>
                  <w:szCs w:val="26"/>
                </w:rPr>
              </m:ctrlPr>
            </m:num>
            <m:den>
              <m:r>
                <m:rPr/>
                <w:rPr>
                  <w:rFonts w:ascii="Cambria Math" w:hAnsi="Cambria Math" w:eastAsia="Cambria Math" w:cs="Cambria Math"/>
                  <w:sz w:val="26"/>
                  <w:szCs w:val="26"/>
                </w:rPr>
                <m:t>250</m:t>
              </m:r>
              <m:ctrlPr>
                <w:rPr>
                  <w:rFonts w:ascii="Cambria Math" w:hAnsi="Cambria Math" w:eastAsia="Cambria Math" w:cs="Cambria Math"/>
                  <w:sz w:val="26"/>
                  <w:szCs w:val="26"/>
                </w:rPr>
              </m:ctrlPr>
            </m:den>
          </m:f>
          <m:r>
            <m:rPr/>
            <w:rPr>
              <w:rFonts w:ascii="Cambria Math" w:hAnsi="Cambria Math" w:eastAsia="Cambria Math" w:cs="Cambria Math"/>
              <w:sz w:val="26"/>
              <w:szCs w:val="26"/>
            </w:rPr>
            <m:t>=1−0.056=0.944=94.4%</m:t>
          </m:r>
        </m:oMath>
      </m:oMathPara>
    </w:p>
    <w:p w14:paraId="0000001E">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 Giải thích ý nghĩa của giá trị </w:t>
      </w:r>
      <m:oMath>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R</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oMath>
      <w:r>
        <w:rPr>
          <w:rFonts w:ascii="Times New Roman" w:hAnsi="Times New Roman" w:eastAsia="Times New Roman" w:cs="Times New Roman"/>
          <w:sz w:val="26"/>
          <w:szCs w:val="26"/>
          <w:rtl w:val="0"/>
        </w:rPr>
        <w:t>.</w:t>
      </w:r>
    </w:p>
    <w:p w14:paraId="0000001F">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Ý nghĩa của </w:t>
      </w:r>
      <m:oMath>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R</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oMath>
      <w:r>
        <w:rPr>
          <w:rFonts w:ascii="Times New Roman" w:hAnsi="Times New Roman" w:eastAsia="Times New Roman" w:cs="Times New Roman"/>
          <w:sz w:val="26"/>
          <w:szCs w:val="26"/>
          <w:rtl w:val="0"/>
        </w:rPr>
        <w:t xml:space="preserve"> = 94.4%, tức là có 94.4% sự biến thiên của biến phụ thuộc y được giải thích bởi mô hình hồi quy. Mô hình này có độ khớp rất cao đối với dữ liệu.</w:t>
      </w:r>
    </w:p>
    <w:p w14:paraId="00000020">
      <w:pPr>
        <w:spacing w:line="360" w:lineRule="auto"/>
        <w:rPr>
          <w:rFonts w:ascii="Times New Roman" w:hAnsi="Times New Roman" w:eastAsia="Times New Roman" w:cs="Times New Roman"/>
          <w:sz w:val="26"/>
          <w:szCs w:val="26"/>
        </w:rPr>
      </w:pPr>
    </w:p>
    <w:p w14:paraId="00000021">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CÂU 12. RIDGE REGRESSION – TÍNH HÀM MẤT MÁT CÓ PHẠT</w:t>
      </w:r>
    </w:p>
    <w:p w14:paraId="00000022">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mô hình hồi quy có:</w:t>
      </w:r>
    </w:p>
    <w:p w14:paraId="00000023">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SSE=40</m:t>
          </m:r>
        </m:oMath>
      </m:oMathPara>
    </w:p>
    <w:p w14:paraId="00000024">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số dốc:</w:t>
      </w:r>
    </w:p>
    <w:p w14:paraId="00000025">
      <w:pPr>
        <w:spacing w:after="160" w:line="360" w:lineRule="auto"/>
        <w:jc w:val="center"/>
        <w:rPr>
          <w:rFonts w:ascii="Cambria Math" w:hAnsi="Cambria Math" w:eastAsia="Cambria Math" w:cs="Cambria Math"/>
          <w:sz w:val="26"/>
          <w:szCs w:val="26"/>
        </w:rPr>
      </w:pPr>
      <m:oMathPara>
        <m:oMath>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=3</m:t>
          </m:r>
        </m:oMath>
      </m:oMathPara>
    </w:p>
    <w:p w14:paraId="00000026">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Tham số phạt:</w:t>
      </w:r>
    </w:p>
    <w:p w14:paraId="00000027">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λ=2</m:t>
          </m:r>
        </m:oMath>
      </m:oMathPara>
    </w:p>
    <w:p w14:paraId="00000028">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Ridge loss được tính:</w:t>
      </w:r>
    </w:p>
    <w:p w14:paraId="00000029">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Los</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s</m:t>
              </m:r>
              <m:ctrlPr>
                <w:rPr>
                  <w:rFonts w:ascii="Cambria Math" w:hAnsi="Cambria Math" w:eastAsia="Cambria Math" w:cs="Cambria Math"/>
                  <w:sz w:val="26"/>
                  <w:szCs w:val="26"/>
                </w:rPr>
              </m:ctrlPr>
            </m:e>
            <m:sub>
              <m:r>
                <m:rPr/>
                <w:rPr>
                  <w:rFonts w:ascii="Cambria Math" w:hAnsi="Cambria Math" w:eastAsia="Cambria Math" w:cs="Cambria Math"/>
                  <w:sz w:val="26"/>
                  <w:szCs w:val="26"/>
                </w:rPr>
                <m:t>Ridge</m:t>
              </m:r>
              <m:ctrlPr>
                <w:rPr>
                  <w:rFonts w:ascii="Cambria Math" w:hAnsi="Cambria Math" w:eastAsia="Cambria Math" w:cs="Cambria Math"/>
                  <w:sz w:val="26"/>
                  <w:szCs w:val="26"/>
                </w:rPr>
              </m:ctrlPr>
            </m:sub>
          </m:sSub>
          <m:r>
            <m:rPr/>
            <w:rPr>
              <w:rFonts w:ascii="Cambria Math" w:hAnsi="Cambria Math" w:eastAsia="Cambria Math" w:cs="Cambria Math"/>
              <w:sz w:val="26"/>
              <w:szCs w:val="26"/>
            </w:rPr>
            <m:t>=SSE+λ</m:t>
          </m:r>
          <m:sSubSup>
            <m:sSubSupPr>
              <m:ctrlPr>
                <w:rPr>
                  <w:rFonts w:ascii="Cambria Math" w:hAnsi="Cambria Math" w:eastAsia="Cambria Math" w:cs="Cambria Math"/>
                  <w:sz w:val="26"/>
                  <w:szCs w:val="26"/>
                </w:rPr>
              </m:ctrlPr>
            </m:sSubSup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bSup>
        </m:oMath>
      </m:oMathPara>
    </w:p>
    <w:p w14:paraId="0000002A">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w:t>
      </w:r>
    </w:p>
    <w:p w14:paraId="0000002B">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 Tính penalty của Ridge Regression.</w:t>
      </w:r>
    </w:p>
    <w:p w14:paraId="0000002C">
      <w:pPr>
        <w:spacing w:line="360" w:lineRule="auto"/>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Penalty=λ</m:t>
          </m:r>
          <m:sSubSup>
            <m:sSubSupPr>
              <m:ctrlPr>
                <w:rPr>
                  <w:rFonts w:ascii="Times New Roman" w:hAnsi="Times New Roman" w:eastAsia="Times New Roman" w:cs="Times New Roman"/>
                  <w:sz w:val="26"/>
                  <w:szCs w:val="26"/>
                </w:rPr>
              </m:ctrlPr>
            </m:sSubSupPr>
            <m:e>
              <m:r>
                <m:rPr/>
                <w:rPr>
                  <w:rFonts w:ascii="Times New Roman" w:hAnsi="Times New Roman" w:eastAsia="Times New Roman" w:cs="Times New Roman"/>
                  <w:sz w:val="26"/>
                  <w:szCs w:val="26"/>
                </w:rPr>
                <m:t>a</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1</m:t>
              </m:r>
              <m:ctrlPr>
                <w:rPr>
                  <w:rFonts w:ascii="Times New Roman" w:hAnsi="Times New Roman" w:eastAsia="Times New Roman" w:cs="Times New Roman"/>
                  <w:sz w:val="26"/>
                  <w:szCs w:val="26"/>
                </w:rPr>
              </m:ctrlPr>
            </m:sub>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bSup>
          <m:r>
            <m:rPr/>
            <w:rPr>
              <w:rFonts w:ascii="Times New Roman" w:hAnsi="Times New Roman" w:eastAsia="Times New Roman" w:cs="Times New Roman"/>
              <w:sz w:val="26"/>
              <w:szCs w:val="26"/>
            </w:rPr>
            <m:t>=2×</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3</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=2×9=18</m:t>
          </m:r>
        </m:oMath>
      </m:oMathPara>
    </w:p>
    <w:p w14:paraId="0000002D">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 Tính tổng loss.</w:t>
      </w:r>
    </w:p>
    <w:p w14:paraId="0000002E">
      <w:pPr>
        <w:spacing w:line="360" w:lineRule="auto"/>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Los</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s</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Ridge</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=SSE+Penalty=40+18=58</m:t>
          </m:r>
        </m:oMath>
      </m:oMathPara>
    </w:p>
    <w:p w14:paraId="0000002F">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 Nếu </w:t>
      </w:r>
      <m:oMath>
        <m:r>
          <m:rPr/>
          <m:t>λ</m:t>
        </m:r>
      </m:oMath>
      <w:r>
        <w:rPr>
          <w:rFonts w:ascii="Times New Roman" w:hAnsi="Times New Roman" w:eastAsia="Times New Roman" w:cs="Times New Roman"/>
          <w:sz w:val="26"/>
          <w:szCs w:val="26"/>
          <w:rtl w:val="0"/>
        </w:rPr>
        <w:t xml:space="preserve"> tăng lên 5 thì loss thay đổi như thế nào?</w:t>
      </w:r>
    </w:p>
    <w:p w14:paraId="00000030">
      <w:pPr>
        <w:spacing w:line="360" w:lineRule="auto"/>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Penalty mới=λ</m:t>
          </m:r>
          <m:sSubSup>
            <m:sSubSupPr>
              <m:ctrlPr>
                <w:rPr>
                  <w:rFonts w:ascii="Times New Roman" w:hAnsi="Times New Roman" w:eastAsia="Times New Roman" w:cs="Times New Roman"/>
                  <w:sz w:val="26"/>
                  <w:szCs w:val="26"/>
                </w:rPr>
              </m:ctrlPr>
            </m:sSubSupPr>
            <m:e>
              <m:r>
                <m:rPr/>
                <w:rPr>
                  <w:rFonts w:ascii="Times New Roman" w:hAnsi="Times New Roman" w:eastAsia="Times New Roman" w:cs="Times New Roman"/>
                  <w:sz w:val="26"/>
                  <w:szCs w:val="26"/>
                </w:rPr>
                <m:t>a</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1</m:t>
              </m:r>
              <m:ctrlPr>
                <w:rPr>
                  <w:rFonts w:ascii="Times New Roman" w:hAnsi="Times New Roman" w:eastAsia="Times New Roman" w:cs="Times New Roman"/>
                  <w:sz w:val="26"/>
                  <w:szCs w:val="26"/>
                </w:rPr>
              </m:ctrlPr>
            </m:sub>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bSup>
          <m:r>
            <m:rPr/>
            <w:rPr>
              <w:rFonts w:ascii="Times New Roman" w:hAnsi="Times New Roman" w:eastAsia="Times New Roman" w:cs="Times New Roman"/>
              <w:sz w:val="26"/>
              <w:szCs w:val="26"/>
            </w:rPr>
            <m:t>=5×</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3</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=5×9=45</m:t>
          </m:r>
        </m:oMath>
      </m:oMathPara>
    </w:p>
    <w:p w14:paraId="00000031">
      <w:pPr>
        <w:spacing w:line="360" w:lineRule="auto"/>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Los</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s</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Ridge</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=SSE+Penalty=40+45=95</m:t>
          </m:r>
        </m:oMath>
      </m:oMathPara>
    </w:p>
    <w:p w14:paraId="00000032">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 Giải thích vì sao Ridge Regression có thể giúp giảm overfitting.</w:t>
      </w:r>
    </w:p>
    <w:p w14:paraId="00000033">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Ridge Regression cộng thêm thành phần phạt bằng bình phương độ lớn trọng số (</w:t>
      </w:r>
      <m:oMath>
        <m:r>
          <m:rPr/>
          <m:t>λ</m:t>
        </m:r>
        <m:sSubSup>
          <m:sSubSupPr>
            <m:ctrlPr>
              <w:rPr>
                <w:rFonts w:ascii="Times New Roman" w:hAnsi="Times New Roman" w:eastAsia="Times New Roman" w:cs="Times New Roman"/>
                <w:sz w:val="26"/>
                <w:szCs w:val="26"/>
              </w:rPr>
            </m:ctrlPr>
          </m:sSubSupPr>
          <m:e>
            <m:r>
              <m:rPr/>
              <w:rPr>
                <w:rFonts w:ascii="Times New Roman" w:hAnsi="Times New Roman" w:eastAsia="Times New Roman" w:cs="Times New Roman"/>
                <w:sz w:val="26"/>
                <w:szCs w:val="26"/>
              </w:rPr>
              <m:t>a</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1</m:t>
            </m:r>
            <m:ctrlPr>
              <w:rPr>
                <w:rFonts w:ascii="Times New Roman" w:hAnsi="Times New Roman" w:eastAsia="Times New Roman" w:cs="Times New Roman"/>
                <w:sz w:val="26"/>
                <w:szCs w:val="26"/>
              </w:rPr>
            </m:ctrlPr>
          </m:sub>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bSup>
      </m:oMath>
      <w:r>
        <w:rPr>
          <w:rFonts w:ascii="Times New Roman" w:hAnsi="Times New Roman" w:eastAsia="Times New Roman" w:cs="Times New Roman"/>
          <w:sz w:val="26"/>
          <w:szCs w:val="26"/>
          <w:rtl w:val="0"/>
        </w:rPr>
        <w:t>). Điều này ép các hệ số dốc thu nhỏ về gần 0, giúp mô hình ít nhạy cảm hơn với sự nhiễu hoặc biến động lớn trong dữ liệu huấn luyện, từ đó nâng cao khả năng tổng quát hóa và ngừa hiện tượng overfitting.</w:t>
      </w:r>
    </w:p>
    <w:p w14:paraId="00000034">
      <w:pPr>
        <w:spacing w:line="360" w:lineRule="auto"/>
        <w:rPr>
          <w:rFonts w:ascii="Times New Roman" w:hAnsi="Times New Roman" w:eastAsia="Times New Roman" w:cs="Times New Roman"/>
          <w:sz w:val="26"/>
          <w:szCs w:val="26"/>
        </w:rPr>
      </w:pPr>
    </w:p>
    <w:p w14:paraId="00000035">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CÂU 13. LASSO REGRESSION – TÍNH HÀM MẤT MÁT CÓ PHẠT</w:t>
      </w:r>
    </w:p>
    <w:p w14:paraId="00000036">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mô hình có:</w:t>
      </w:r>
    </w:p>
    <w:p w14:paraId="00000037">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SSE=40</m:t>
          </m:r>
        </m:oMath>
      </m:oMathPara>
    </w:p>
    <w:p w14:paraId="00000038">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số:</w:t>
      </w:r>
    </w:p>
    <w:p w14:paraId="00000039">
      <w:pPr>
        <w:spacing w:after="160" w:line="360" w:lineRule="auto"/>
        <w:jc w:val="center"/>
        <w:rPr>
          <w:rFonts w:ascii="Cambria Math" w:hAnsi="Cambria Math" w:eastAsia="Cambria Math" w:cs="Cambria Math"/>
          <w:sz w:val="26"/>
          <w:szCs w:val="26"/>
        </w:rPr>
      </w:pPr>
      <m:oMathPara>
        <m:oMath>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=3,</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=−2,</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3</m:t>
              </m:r>
              <m:ctrlPr>
                <w:rPr>
                  <w:rFonts w:ascii="Cambria Math" w:hAnsi="Cambria Math" w:eastAsia="Cambria Math" w:cs="Cambria Math"/>
                  <w:sz w:val="26"/>
                  <w:szCs w:val="26"/>
                </w:rPr>
              </m:ctrlPr>
            </m:sub>
          </m:sSub>
          <m:r>
            <m:rPr/>
            <w:rPr>
              <w:rFonts w:ascii="Cambria Math" w:hAnsi="Cambria Math" w:eastAsia="Cambria Math" w:cs="Cambria Math"/>
              <w:sz w:val="26"/>
              <w:szCs w:val="26"/>
            </w:rPr>
            <m:t>=0.5</m:t>
          </m:r>
        </m:oMath>
      </m:oMathPara>
    </w:p>
    <w:p w14:paraId="0000003A">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Tham số phạt:</w:t>
      </w:r>
    </w:p>
    <w:p w14:paraId="0000003B">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λ=2</m:t>
          </m:r>
        </m:oMath>
      </m:oMathPara>
    </w:p>
    <w:p w14:paraId="0000003C">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LASSO loss:</w:t>
      </w:r>
    </w:p>
    <w:p w14:paraId="0000003D">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Los</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s</m:t>
              </m:r>
              <m:ctrlPr>
                <w:rPr>
                  <w:rFonts w:ascii="Cambria Math" w:hAnsi="Cambria Math" w:eastAsia="Cambria Math" w:cs="Cambria Math"/>
                  <w:sz w:val="26"/>
                  <w:szCs w:val="26"/>
                </w:rPr>
              </m:ctrlPr>
            </m:e>
            <m:sub>
              <m:r>
                <m:rPr/>
                <w:rPr>
                  <w:rFonts w:ascii="Cambria Math" w:hAnsi="Cambria Math" w:eastAsia="Cambria Math" w:cs="Cambria Math"/>
                  <w:sz w:val="26"/>
                  <w:szCs w:val="26"/>
                </w:rPr>
                <m:t>LASSO</m:t>
              </m:r>
              <m:ctrlPr>
                <w:rPr>
                  <w:rFonts w:ascii="Cambria Math" w:hAnsi="Cambria Math" w:eastAsia="Cambria Math" w:cs="Cambria Math"/>
                  <w:sz w:val="26"/>
                  <w:szCs w:val="26"/>
                </w:rPr>
              </m:ctrlPr>
            </m:sub>
          </m:sSub>
          <m:r>
            <m:rPr/>
            <w:rPr>
              <w:rFonts w:ascii="Cambria Math" w:hAnsi="Cambria Math" w:eastAsia="Cambria Math" w:cs="Cambria Math"/>
              <w:sz w:val="26"/>
              <w:szCs w:val="26"/>
            </w:rPr>
            <m:t>=SSE+λ(∣</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3</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oMath>
      </m:oMathPara>
    </w:p>
    <w:p w14:paraId="0000003E">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w:t>
      </w:r>
    </w:p>
    <w:p w14:paraId="0000003F">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 Tính tổng độ lớn tuyệt đối của các hệ số.</w:t>
      </w:r>
    </w:p>
    <w:p w14:paraId="00000040">
      <w:pPr>
        <w:spacing w:line="360" w:lineRule="auto"/>
        <w:jc w:val="center"/>
        <w:rPr>
          <w:rFonts w:ascii="Cambria Math" w:hAnsi="Cambria Math" w:eastAsia="Cambria Math" w:cs="Cambria Math"/>
          <w:sz w:val="26"/>
          <w:szCs w:val="26"/>
        </w:rPr>
      </w:pPr>
      <m:oMathPara>
        <m:oMath>
          <m:nary>
            <m:naryPr>
              <m:chr m:val="∑"/>
            </m:naryPr>
            <m:sub/>
            <m:sup/>
            <m:e/>
          </m:nary>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3</m:t>
              </m:r>
              <m:ctrlPr>
                <w:rPr>
                  <w:rFonts w:ascii="Cambria Math" w:hAnsi="Cambria Math" w:eastAsia="Cambria Math" w:cs="Cambria Math"/>
                  <w:sz w:val="26"/>
                  <w:szCs w:val="26"/>
                </w:rPr>
              </m:ctrlPr>
            </m:sub>
          </m:sSub>
          <m:r>
            <m:rPr/>
            <w:rPr>
              <w:rFonts w:ascii="Cambria Math" w:hAnsi="Cambria Math" w:eastAsia="Cambria Math" w:cs="Cambria Math"/>
              <w:sz w:val="26"/>
              <w:szCs w:val="26"/>
            </w:rPr>
            <m:t>∣=|3|+|−2|+|0.5|=3+2+0.5=5.5</m:t>
          </m:r>
        </m:oMath>
      </m:oMathPara>
    </w:p>
    <w:p w14:paraId="00000041">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 Tính penalty LASSO.</w:t>
      </w:r>
    </w:p>
    <w:p w14:paraId="00000042">
      <w:pPr>
        <w:spacing w:line="360" w:lineRule="auto"/>
        <w:jc w:val="center"/>
        <w:rPr>
          <w:rFonts w:ascii="Times New Roman" w:hAnsi="Times New Roman" w:eastAsia="Times New Roman" w:cs="Times New Roman"/>
          <w:sz w:val="26"/>
          <w:szCs w:val="26"/>
        </w:rPr>
      </w:pPr>
      <m:oMathPara>
        <m:oMath>
          <m:r>
            <m:rPr/>
            <w:rPr>
              <w:rFonts w:ascii="Cambria Math" w:hAnsi="Cambria Math" w:eastAsia="Cambria Math" w:cs="Cambria Math"/>
              <w:sz w:val="26"/>
              <w:szCs w:val="26"/>
            </w:rPr>
            <m:t>Penalty=λ(∣</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3</m:t>
              </m:r>
              <m:ctrlPr>
                <w:rPr>
                  <w:rFonts w:ascii="Cambria Math" w:hAnsi="Cambria Math" w:eastAsia="Cambria Math" w:cs="Cambria Math"/>
                  <w:sz w:val="26"/>
                  <w:szCs w:val="26"/>
                </w:rPr>
              </m:ctrlPr>
            </m:sub>
          </m:sSub>
          <m:r>
            <m:rPr/>
            <w:rPr>
              <w:rFonts w:ascii="Cambria Math" w:hAnsi="Cambria Math" w:eastAsia="Cambria Math" w:cs="Cambria Math"/>
              <w:sz w:val="26"/>
              <w:szCs w:val="26"/>
            </w:rPr>
            <m:t>∣)=2×5.5=11</m:t>
          </m:r>
        </m:oMath>
      </m:oMathPara>
    </w:p>
    <w:p w14:paraId="00000043">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 Tính tổng loss.</w:t>
      </w:r>
    </w:p>
    <w:p w14:paraId="00000044">
      <w:pPr>
        <w:spacing w:after="160" w:line="360" w:lineRule="auto"/>
        <w:jc w:val="center"/>
        <w:rPr>
          <w:rFonts w:ascii="Times New Roman" w:hAnsi="Times New Roman" w:eastAsia="Times New Roman" w:cs="Times New Roman"/>
          <w:sz w:val="26"/>
          <w:szCs w:val="26"/>
        </w:rPr>
      </w:pPr>
      <m:oMathPara>
        <m:oMath>
          <m:r>
            <m:rPr/>
            <w:rPr>
              <w:rFonts w:ascii="Cambria Math" w:hAnsi="Cambria Math" w:eastAsia="Cambria Math" w:cs="Cambria Math"/>
              <w:sz w:val="26"/>
              <w:szCs w:val="26"/>
            </w:rPr>
            <m:t>Los</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s</m:t>
              </m:r>
              <m:ctrlPr>
                <w:rPr>
                  <w:rFonts w:ascii="Cambria Math" w:hAnsi="Cambria Math" w:eastAsia="Cambria Math" w:cs="Cambria Math"/>
                  <w:sz w:val="26"/>
                  <w:szCs w:val="26"/>
                </w:rPr>
              </m:ctrlPr>
            </m:e>
            <m:sub>
              <m:r>
                <m:rPr/>
                <w:rPr>
                  <w:rFonts w:ascii="Cambria Math" w:hAnsi="Cambria Math" w:eastAsia="Cambria Math" w:cs="Cambria Math"/>
                  <w:sz w:val="26"/>
                  <w:szCs w:val="26"/>
                </w:rPr>
                <m:t>LASSO</m:t>
              </m:r>
              <m:ctrlPr>
                <w:rPr>
                  <w:rFonts w:ascii="Cambria Math" w:hAnsi="Cambria Math" w:eastAsia="Cambria Math" w:cs="Cambria Math"/>
                  <w:sz w:val="26"/>
                  <w:szCs w:val="26"/>
                </w:rPr>
              </m:ctrlPr>
            </m:sub>
          </m:sSub>
          <m:r>
            <m:rPr/>
            <w:rPr>
              <w:rFonts w:ascii="Cambria Math" w:hAnsi="Cambria Math" w:eastAsia="Cambria Math" w:cs="Cambria Math"/>
              <w:sz w:val="26"/>
              <w:szCs w:val="26"/>
            </w:rPr>
            <m:t>=SSE+λ(∣</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3</m:t>
              </m:r>
              <m:ctrlPr>
                <w:rPr>
                  <w:rFonts w:ascii="Cambria Math" w:hAnsi="Cambria Math" w:eastAsia="Cambria Math" w:cs="Cambria Math"/>
                  <w:sz w:val="26"/>
                  <w:szCs w:val="26"/>
                </w:rPr>
              </m:ctrlPr>
            </m:sub>
          </m:sSub>
          <m:r>
            <m:rPr/>
            <w:rPr>
              <w:rFonts w:ascii="Cambria Math" w:hAnsi="Cambria Math" w:eastAsia="Cambria Math" w:cs="Cambria Math"/>
              <w:sz w:val="26"/>
              <w:szCs w:val="26"/>
            </w:rPr>
            <m:t>∣)=40+11=51</m:t>
          </m:r>
        </m:oMath>
      </m:oMathPara>
    </w:p>
    <w:p w14:paraId="00000045">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 Giải thích vì sao LASSO có thể dùng để chọn đặc trưng.</w:t>
      </w:r>
    </w:p>
    <w:p w14:paraId="00000046">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LASSO sử dụng chuẩn L1 (</w:t>
      </w:r>
      <m:oMath>
        <m:nary>
          <m:naryPr>
            <m:chr m:val="∑"/>
          </m:naryPr>
          <m:sub/>
          <m:sup/>
          <m:e/>
        </m:nary>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oMath>
      <w:r>
        <w:rPr>
          <w:rFonts w:ascii="Cambria Math" w:hAnsi="Cambria Math" w:eastAsia="Cambria Math" w:cs="Cambria Math"/>
          <w:sz w:val="26"/>
          <w:szCs w:val="26"/>
          <w:rtl w:val="0"/>
        </w:rPr>
        <w:t>|</w:t>
      </w:r>
      <w:r>
        <w:rPr>
          <w:rFonts w:ascii="Times New Roman" w:hAnsi="Times New Roman" w:eastAsia="Times New Roman" w:cs="Times New Roman"/>
          <w:sz w:val="26"/>
          <w:szCs w:val="26"/>
          <w:rtl w:val="0"/>
        </w:rPr>
        <w:t>). Khi tối ưu hóa, chuẩn L1 có khả năng triệt tiêu hẳn các hệ số của những đặc trưng không quan trọng về đúng bằng 0. Nhờ đó, các đặc trưng có hệ số 0 sẽ bị loại bỏ hoàn toàn khỏi mô hình.</w:t>
      </w:r>
    </w:p>
    <w:p w14:paraId="00000047">
      <w:pPr>
        <w:spacing w:line="360" w:lineRule="auto"/>
        <w:rPr>
          <w:rFonts w:ascii="Times New Roman" w:hAnsi="Times New Roman" w:eastAsia="Times New Roman" w:cs="Times New Roman"/>
          <w:sz w:val="26"/>
          <w:szCs w:val="26"/>
        </w:rPr>
      </w:pPr>
    </w:p>
    <w:p w14:paraId="00000048">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CÂU 14. ELASTIC NET – TÍNH LOSS KẾT HỢP RIDGE VÀ LASSO</w:t>
      </w:r>
    </w:p>
    <w:p w14:paraId="00000049">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w:t>
      </w:r>
    </w:p>
    <w:p w14:paraId="0000004A">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SSE=50</m:t>
          </m:r>
        </m:oMath>
      </m:oMathPara>
    </w:p>
    <w:p w14:paraId="0000004B">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hệ số:</w:t>
      </w:r>
    </w:p>
    <w:p w14:paraId="0000004C">
      <w:pPr>
        <w:spacing w:after="160" w:line="360" w:lineRule="auto"/>
        <w:jc w:val="center"/>
        <w:rPr>
          <w:rFonts w:ascii="Cambria Math" w:hAnsi="Cambria Math" w:eastAsia="Cambria Math" w:cs="Cambria Math"/>
          <w:sz w:val="26"/>
          <w:szCs w:val="26"/>
        </w:rPr>
      </w:pPr>
      <m:oMathPara>
        <m:oMath>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=2,</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=−1,</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3</m:t>
              </m:r>
              <m:ctrlPr>
                <w:rPr>
                  <w:rFonts w:ascii="Cambria Math" w:hAnsi="Cambria Math" w:eastAsia="Cambria Math" w:cs="Cambria Math"/>
                  <w:sz w:val="26"/>
                  <w:szCs w:val="26"/>
                </w:rPr>
              </m:ctrlPr>
            </m:sub>
          </m:sSub>
          <m:r>
            <m:rPr/>
            <w:rPr>
              <w:rFonts w:ascii="Cambria Math" w:hAnsi="Cambria Math" w:eastAsia="Cambria Math" w:cs="Cambria Math"/>
              <w:sz w:val="26"/>
              <w:szCs w:val="26"/>
            </w:rPr>
            <m:t>=3</m:t>
          </m:r>
        </m:oMath>
      </m:oMathPara>
    </w:p>
    <w:p w14:paraId="0000004D">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w:t>
      </w:r>
    </w:p>
    <w:p w14:paraId="0000004E">
      <w:pPr>
        <w:spacing w:after="160" w:line="360" w:lineRule="auto"/>
        <w:jc w:val="center"/>
        <w:rPr>
          <w:rFonts w:ascii="Cambria Math" w:hAnsi="Cambria Math" w:eastAsia="Cambria Math" w:cs="Cambria Math"/>
          <w:sz w:val="26"/>
          <w:szCs w:val="26"/>
        </w:rPr>
      </w:pPr>
      <m:oMathPara>
        <m:oMath>
          <m:sSub>
            <m:sSubPr>
              <m:ctrlPr>
                <w:rPr>
                  <w:rFonts w:ascii="Cambria Math" w:hAnsi="Cambria Math" w:eastAsia="Cambria Math" w:cs="Cambria Math"/>
                  <w:sz w:val="26"/>
                  <w:szCs w:val="26"/>
                </w:rPr>
              </m:ctrlPr>
            </m:sSubPr>
            <m:e>
              <m:r>
                <m: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=1,</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=0.5</m:t>
          </m:r>
        </m:oMath>
      </m:oMathPara>
    </w:p>
    <w:p w14:paraId="0000004F">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Elastic Net loss:</w:t>
      </w:r>
    </w:p>
    <w:p w14:paraId="00000050">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Loss=SSE+</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Sup>
            <m:sSubSupPr>
              <m:ctrlPr>
                <w:rPr>
                  <w:rFonts w:ascii="Cambria Math" w:hAnsi="Cambria Math" w:eastAsia="Cambria Math" w:cs="Cambria Math"/>
                  <w:sz w:val="26"/>
                  <w:szCs w:val="26"/>
                </w:rPr>
              </m:ctrlPr>
            </m:sSubSup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bSup>
        </m:oMath>
      </m:oMathPara>
    </w:p>
    <w:p w14:paraId="00000051">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w:t>
      </w:r>
    </w:p>
    <w:p w14:paraId="00000052">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 Tính thành phần LASSO (</w:t>
      </w:r>
      <m:oMath>
        <m:sSub>
          <m:sSubPr>
            <m:ctrlPr>
              <w:rPr>
                <w:rFonts w:ascii="Cambria Math" w:hAnsi="Cambria Math" w:eastAsia="Cambria Math" w:cs="Cambria Math"/>
                <w:sz w:val="26"/>
                <w:szCs w:val="26"/>
              </w:rPr>
            </m:ctrlPr>
          </m:sSubPr>
          <m:e>
            <m:r>
              <m: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oMath>
      <w:r>
        <w:rPr>
          <w:rFonts w:ascii="Cambria Math" w:hAnsi="Cambria Math" w:eastAsia="Cambria Math" w:cs="Cambria Math"/>
          <w:sz w:val="26"/>
          <w:szCs w:val="26"/>
          <w:rtl w:val="0"/>
        </w:rPr>
        <w:t>):</w:t>
      </w:r>
    </w:p>
    <w:p w14:paraId="00000053">
      <w:pPr>
        <w:spacing w:line="360" w:lineRule="auto"/>
        <w:jc w:val="center"/>
        <w:rPr>
          <w:rFonts w:ascii="Cambria Math" w:hAnsi="Cambria Math" w:eastAsia="Cambria Math" w:cs="Cambria Math"/>
          <w:sz w:val="26"/>
          <w:szCs w:val="26"/>
        </w:rPr>
      </w:pPr>
      <m:oMathPara>
        <m:oMath>
          <m:sSub>
            <m:sSubPr>
              <m:ctrlPr>
                <w:rPr>
                  <w:rFonts w:ascii="Cambria Math" w:hAnsi="Cambria Math" w:eastAsia="Cambria Math" w:cs="Cambria Math"/>
                  <w:sz w:val="26"/>
                  <w:szCs w:val="26"/>
                </w:rPr>
              </m:ctrlPr>
            </m:sSubPr>
            <m:e>
              <m:r>
                <m: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nary>
            <m:naryPr>
              <m:chr m:val="∑"/>
              <m:ctrlPr>
                <w:rPr>
                  <w:rFonts w:ascii="Cambria Math" w:hAnsi="Cambria Math" w:eastAsia="Cambria Math" w:cs="Cambria Math"/>
                  <w:sz w:val="26"/>
                  <w:szCs w:val="26"/>
                </w:rPr>
              </m:ctrlPr>
            </m:naryPr>
            <m:sub>
              <m:ctrlPr>
                <w:rPr>
                  <w:rFonts w:ascii="Cambria Math" w:hAnsi="Cambria Math" w:eastAsia="Cambria Math" w:cs="Cambria Math"/>
                  <w:sz w:val="26"/>
                  <w:szCs w:val="26"/>
                </w:rPr>
              </m:ctrlPr>
            </m:sub>
            <m:sup>
              <m:ctrlPr>
                <w:rPr>
                  <w:rFonts w:ascii="Cambria Math" w:hAnsi="Cambria Math" w:eastAsia="Cambria Math" w:cs="Cambria Math"/>
                  <w:sz w:val="26"/>
                  <w:szCs w:val="26"/>
                </w:rPr>
              </m:ctrlPr>
            </m:sup>
            <m:e>
              <m:ctrlPr>
                <w:rPr>
                  <w:rFonts w:ascii="Cambria Math" w:hAnsi="Cambria Math" w:eastAsia="Cambria Math" w:cs="Cambria Math"/>
                  <w:sz w:val="26"/>
                  <w:szCs w:val="26"/>
                </w:rPr>
              </m:ctrlPr>
            </m:e>
          </m:nary>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r>
            <m:rPr/>
            <w:rPr>
              <w:rFonts w:ascii="Cambria Math" w:hAnsi="Cambria Math" w:eastAsia="Cambria Math" w:cs="Cambria Math"/>
              <w:sz w:val="26"/>
              <w:szCs w:val="26"/>
            </w:rPr>
            <m:t>|=1×(|2|+|−1|+|3|)=1×(2+1+3)=6</m:t>
          </m:r>
        </m:oMath>
      </m:oMathPara>
    </w:p>
    <w:p w14:paraId="00000054">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 Tính thành phần Ridge (</w:t>
      </w:r>
      <m:oMath>
        <m:sSub>
          <m:sSubPr>
            <m:ctrlPr>
              <w:rPr>
                <w:rFonts w:ascii="Cambria Math" w:hAnsi="Cambria Math" w:eastAsia="Cambria Math" w:cs="Cambria Math"/>
                <w:sz w:val="26"/>
                <w:szCs w:val="26"/>
              </w:rPr>
            </m:ctrlPr>
          </m:sSubPr>
          <m:e>
            <m:r>
              <m: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Sup>
          <m:sSubSupPr>
            <m:ctrlPr>
              <w:rPr>
                <w:rFonts w:ascii="Cambria Math" w:hAnsi="Cambria Math" w:eastAsia="Cambria Math" w:cs="Cambria Math"/>
                <w:sz w:val="26"/>
                <w:szCs w:val="26"/>
              </w:rPr>
            </m:ctrlPr>
          </m:sSubSup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bSup>
      </m:oMath>
      <w:r>
        <w:rPr>
          <w:rFonts w:ascii="Cambria Math" w:hAnsi="Cambria Math" w:eastAsia="Cambria Math" w:cs="Cambria Math"/>
          <w:sz w:val="26"/>
          <w:szCs w:val="26"/>
          <w:rtl w:val="0"/>
        </w:rPr>
        <w:t>):</w:t>
      </w:r>
    </w:p>
    <w:p w14:paraId="00000055">
      <w:pPr>
        <w:spacing w:line="360" w:lineRule="auto"/>
        <w:jc w:val="center"/>
        <w:rPr>
          <w:rFonts w:ascii="Cambria Math" w:hAnsi="Cambria Math" w:eastAsia="Cambria Math" w:cs="Cambria Math"/>
          <w:sz w:val="26"/>
          <w:szCs w:val="26"/>
        </w:rPr>
      </w:pPr>
      <m:oMathPara>
        <m:oMath>
          <m:sSub>
            <m:sSubPr>
              <m:ctrlPr>
                <w:rPr>
                  <w:rFonts w:ascii="Cambria Math" w:hAnsi="Cambria Math" w:eastAsia="Cambria Math" w:cs="Cambria Math"/>
                  <w:sz w:val="26"/>
                  <w:szCs w:val="26"/>
                </w:rPr>
              </m:ctrlPr>
            </m:sSubPr>
            <m:e>
              <m:r>
                <m: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nary>
            <m:naryPr>
              <m:chr m:val="∑"/>
              <m:ctrlPr>
                <w:rPr>
                  <w:rFonts w:ascii="Cambria Math" w:hAnsi="Cambria Math" w:eastAsia="Cambria Math" w:cs="Cambria Math"/>
                  <w:sz w:val="26"/>
                  <w:szCs w:val="26"/>
                </w:rPr>
              </m:ctrlPr>
            </m:naryPr>
            <m:sub>
              <m:ctrlPr>
                <w:rPr>
                  <w:rFonts w:ascii="Cambria Math" w:hAnsi="Cambria Math" w:eastAsia="Cambria Math" w:cs="Cambria Math"/>
                  <w:sz w:val="26"/>
                  <w:szCs w:val="26"/>
                </w:rPr>
              </m:ctrlPr>
            </m:sub>
            <m:sup>
              <m:ctrlPr>
                <w:rPr>
                  <w:rFonts w:ascii="Cambria Math" w:hAnsi="Cambria Math" w:eastAsia="Cambria Math" w:cs="Cambria Math"/>
                  <w:sz w:val="26"/>
                  <w:szCs w:val="26"/>
                </w:rPr>
              </m:ctrlPr>
            </m:sup>
            <m:e>
              <m:ctrlPr>
                <w:rPr>
                  <w:rFonts w:ascii="Cambria Math" w:hAnsi="Cambria Math" w:eastAsia="Cambria Math" w:cs="Cambria Math"/>
                  <w:sz w:val="26"/>
                  <w:szCs w:val="26"/>
                </w:rPr>
              </m:ctrlPr>
            </m:e>
          </m:nary>
          <m:sSubSup>
            <m:sSubSupPr>
              <m:ctrlPr>
                <w:rPr>
                  <w:rFonts w:ascii="Cambria Math" w:hAnsi="Cambria Math" w:eastAsia="Cambria Math" w:cs="Cambria Math"/>
                  <w:sz w:val="26"/>
                  <w:szCs w:val="26"/>
                </w:rPr>
              </m:ctrlPr>
            </m:sSubSup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bSup>
          <m:r>
            <m:rPr/>
            <w:rPr>
              <w:rFonts w:ascii="Cambria Math" w:hAnsi="Cambria Math" w:eastAsia="Cambria Math" w:cs="Cambria Math"/>
              <w:sz w:val="26"/>
              <w:szCs w:val="26"/>
            </w:rPr>
            <m:t>=0.5×(</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2</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+(−1</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3</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)=0.5×(4+1+9)=0.5×14=7</m:t>
          </m:r>
        </m:oMath>
      </m:oMathPara>
    </w:p>
    <w:p w14:paraId="00000056">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 Tính tổng Elastic Net loss.</w:t>
      </w:r>
    </w:p>
    <w:p w14:paraId="00000057">
      <w:pPr>
        <w:spacing w:after="160" w:line="360" w:lineRule="auto"/>
        <w:jc w:val="center"/>
        <w:rPr>
          <w:rFonts w:ascii="Times New Roman" w:hAnsi="Times New Roman" w:eastAsia="Times New Roman" w:cs="Times New Roman"/>
          <w:sz w:val="26"/>
          <w:szCs w:val="26"/>
        </w:rPr>
      </w:pPr>
      <m:oMathPara>
        <m:oMath>
          <m:r>
            <m:rPr/>
            <w:rPr>
              <w:rFonts w:ascii="Cambria Math" w:hAnsi="Cambria Math" w:eastAsia="Cambria Math" w:cs="Cambria Math"/>
              <w:sz w:val="26"/>
              <w:szCs w:val="26"/>
            </w:rPr>
            <m:t>Loss=SSE+</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λ</m:t>
              </m:r>
              <m:ctrlPr>
                <w:rPr>
                  <w:rFonts w:ascii="Cambria Math" w:hAnsi="Cambria Math" w:eastAsia="Cambria Math" w:cs="Cambria Math"/>
                  <w:sz w:val="26"/>
                  <w:szCs w:val="26"/>
                </w:rPr>
              </m:ctrlPr>
            </m:e>
            <m:sub>
              <m:r>
                <m:rPr/>
                <w:rPr>
                  <w:rFonts w:ascii="Cambria Math" w:hAnsi="Cambria Math" w:eastAsia="Cambria Math" w:cs="Cambria Math"/>
                  <w:sz w:val="26"/>
                  <w:szCs w:val="26"/>
                </w:rPr>
                <m:t>2</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Sup>
            <m:sSubSupPr>
              <m:ctrlPr>
                <w:rPr>
                  <w:rFonts w:ascii="Cambria Math" w:hAnsi="Cambria Math" w:eastAsia="Cambria Math" w:cs="Cambria Math"/>
                  <w:sz w:val="26"/>
                  <w:szCs w:val="26"/>
                </w:rPr>
              </m:ctrlPr>
            </m:sSubSup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bSup>
          <m:r>
            <m:rPr/>
            <w:rPr>
              <w:rFonts w:ascii="Cambria Math" w:hAnsi="Cambria Math" w:eastAsia="Cambria Math" w:cs="Cambria Math"/>
              <w:sz w:val="26"/>
              <w:szCs w:val="26"/>
            </w:rPr>
            <m:t>=50+6+7=63</m:t>
          </m:r>
        </m:oMath>
      </m:oMathPara>
    </w:p>
    <w:p w14:paraId="00000058">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 Khi nào nên dùng Elastic Net thay vì chỉ dùng Ridge hoặc LASSO?</w:t>
      </w:r>
    </w:p>
    <w:p w14:paraId="00000059">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Khi tập dữ liệu có nhiều đặc trưng tương quan cao với nhau hay còn gọi là đa cộng tuyến hoặc số lượng đặc trưng lớn hơn nhiều so với số lượng mẫu (p &gt;&gt; n). Elastic Net kết hợp cả ưu điểm chọn biến của LASSO và tính ổn định khi xử lý nhóm biến tương quan của Ridge.</w:t>
      </w:r>
    </w:p>
    <w:p w14:paraId="0000005A">
      <w:pPr>
        <w:spacing w:line="360" w:lineRule="auto"/>
        <w:rPr>
          <w:rFonts w:ascii="Times New Roman" w:hAnsi="Times New Roman" w:eastAsia="Times New Roman" w:cs="Times New Roman"/>
          <w:sz w:val="26"/>
          <w:szCs w:val="26"/>
        </w:rPr>
      </w:pPr>
    </w:p>
    <w:p w14:paraId="0000005B">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CÂU 15. BÀI TẬP TỔNG HỢP</w:t>
      </w:r>
    </w:p>
    <w:p w14:paraId="0000005C">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Một cửa hàng ghi nhận dữ liệu doanh số:</w:t>
      </w:r>
    </w:p>
    <w:tbl>
      <w:tblPr>
        <w:tblStyle w:val="252"/>
        <w:tblW w:w="472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5"/>
        <w:gridCol w:w="2475"/>
        <w:gridCol w:w="1451"/>
      </w:tblGrid>
      <w:tr w14:paraId="5B1EB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D">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Tuần</w:t>
            </w:r>
          </w:p>
        </w:tc>
        <w:tc>
          <w:p w14:paraId="0000005E">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Chi phí quảng cáo </w:t>
            </w:r>
            <m:oMath>
              <m:r>
                <m:rPr/>
                <w:rPr>
                  <w:rFonts w:ascii="Cambria Math" w:hAnsi="Cambria Math" w:eastAsia="Cambria Math" w:cs="Cambria Math"/>
                  <w:sz w:val="26"/>
                  <w:szCs w:val="26"/>
                </w:rPr>
                <m:t>x</m:t>
              </m:r>
            </m:oMath>
          </w:p>
        </w:tc>
        <w:tc>
          <w:p w14:paraId="0000005F">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Doanh số </w:t>
            </w:r>
            <m:oMath>
              <m:r>
                <m:rPr/>
                <w:rPr>
                  <w:rFonts w:ascii="Cambria Math" w:hAnsi="Cambria Math" w:eastAsia="Cambria Math" w:cs="Cambria Math"/>
                  <w:sz w:val="26"/>
                  <w:szCs w:val="26"/>
                </w:rPr>
                <m:t>y</m:t>
              </m:r>
            </m:oMath>
          </w:p>
        </w:tc>
      </w:tr>
      <w:tr w14:paraId="1FA1E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6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p w14:paraId="00000061">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062">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r>
      <w:tr w14:paraId="58DC5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63">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06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w:t>
            </w:r>
          </w:p>
        </w:tc>
        <w:tc>
          <w:p w14:paraId="00000065">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r>
      <w:tr w14:paraId="4AD57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6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w:t>
            </w:r>
          </w:p>
        </w:tc>
        <w:tc>
          <w:p w14:paraId="0000006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w:t>
            </w:r>
          </w:p>
        </w:tc>
        <w:tc>
          <w:p w14:paraId="0000006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35</w:t>
            </w:r>
          </w:p>
        </w:tc>
      </w:tr>
      <w:tr w14:paraId="65ABF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69">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w:t>
            </w:r>
          </w:p>
        </w:tc>
        <w:tc>
          <w:p w14:paraId="0000006A">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7</w:t>
            </w:r>
          </w:p>
        </w:tc>
        <w:tc>
          <w:p w14:paraId="0000006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45</w:t>
            </w:r>
          </w:p>
        </w:tc>
      </w:tr>
      <w:tr w14:paraId="0EB3B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6C">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w:t>
            </w:r>
          </w:p>
        </w:tc>
        <w:tc>
          <w:p w14:paraId="0000006D">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9</w:t>
            </w:r>
          </w:p>
        </w:tc>
        <w:tc>
          <w:p w14:paraId="0000006E">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55</w:t>
            </w:r>
          </w:p>
        </w:tc>
      </w:tr>
    </w:tbl>
    <w:p w14:paraId="0000006F">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w:t>
      </w:r>
    </w:p>
    <w:p w14:paraId="00000070">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 Xây dựng mô hình hồi quy tuyến tính:</w:t>
      </w:r>
    </w:p>
    <w:p w14:paraId="00000071">
      <w:pPr>
        <w:spacing w:after="160" w:line="360" w:lineRule="auto"/>
        <w:jc w:val="center"/>
        <w:rPr>
          <w:rFonts w:ascii="Cambria Math" w:hAnsi="Cambria Math" w:eastAsia="Cambria Math" w:cs="Cambria Math"/>
          <w:sz w:val="26"/>
          <w:szCs w:val="26"/>
        </w:rPr>
      </w:pPr>
      <m:oMathPara>
        <m:oMath>
          <m:r>
            <m:rPr/>
            <w:rPr>
              <w:rFonts w:ascii="Cambria Math" w:hAnsi="Cambria Math" w:eastAsia="Cambria Math" w:cs="Cambria Math"/>
              <w:sz w:val="26"/>
              <w:szCs w:val="26"/>
            </w:rPr>
            <m:t>y=</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0</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x</m:t>
          </m:r>
        </m:oMath>
      </m:oMathPara>
    </w:p>
    <w:p w14:paraId="00000072">
      <w:pPr>
        <w:keepLines/>
        <w:numPr>
          <w:ilvl w:val="1"/>
          <w:numId w:val="14"/>
        </w:numPr>
        <w:spacing w:before="240" w:after="0" w:afterAutospacing="0" w:line="240" w:lineRule="auto"/>
        <w:ind w:left="1440" w:hanging="360"/>
        <w:rPr>
          <w:rFonts w:ascii="Cambria Math" w:hAnsi="Cambria Math" w:eastAsia="Cambria Math" w:cs="Cambria Math"/>
          <w:sz w:val="26"/>
          <w:szCs w:val="26"/>
        </w:rPr>
      </w:pPr>
      <w:r>
        <w:rPr>
          <w:rFonts w:ascii="Times New Roman" w:hAnsi="Times New Roman" w:eastAsia="Times New Roman" w:cs="Times New Roman"/>
          <w:sz w:val="26"/>
          <w:szCs w:val="26"/>
          <w:rtl w:val="0"/>
        </w:rPr>
        <w:t xml:space="preserve">Số lượng mẫu </w:t>
      </w:r>
      <m:oMath>
        <m:r>
          <m:rPr/>
          <w:rPr>
            <w:rFonts w:ascii="Times New Roman" w:hAnsi="Times New Roman" w:eastAsia="Times New Roman" w:cs="Times New Roman"/>
            <w:sz w:val="26"/>
            <w:szCs w:val="26"/>
          </w:rPr>
          <m:t>n=5</m:t>
        </m:r>
      </m:oMath>
      <w:r>
        <w:rPr>
          <w:rFonts w:ascii="Cambria Math" w:hAnsi="Cambria Math" w:eastAsia="Cambria Math" w:cs="Cambria Math"/>
          <w:sz w:val="26"/>
          <w:szCs w:val="26"/>
          <w:rtl w:val="0"/>
        </w:rPr>
        <w:t>.</w:t>
      </w:r>
    </w:p>
    <w:p w14:paraId="00000073">
      <w:pPr>
        <w:keepLines/>
        <w:numPr>
          <w:ilvl w:val="1"/>
          <w:numId w:val="14"/>
        </w:numPr>
        <w:spacing w:before="0" w:beforeAutospacing="0" w:after="0" w:afterAutospacing="0" w:line="240" w:lineRule="auto"/>
        <w:ind w:left="1440" w:hanging="360"/>
        <w:rPr>
          <w:rFonts w:ascii="Cambria Math" w:hAnsi="Cambria Math" w:eastAsia="Cambria Math" w:cs="Cambria Math"/>
          <w:sz w:val="26"/>
          <w:szCs w:val="26"/>
        </w:rPr>
      </w:pPr>
      <m:oMath>
        <m:nary>
          <m:naryPr>
            <m:chr m:val="∑"/>
          </m:naryPr>
          <m:sub/>
          <m:sup/>
          <m:e/>
        </m:nary>
        <m:r>
          <m:rPr/>
          <w:rPr>
            <w:rFonts w:ascii="Cambria Math" w:hAnsi="Cambria Math" w:eastAsia="Cambria Math" w:cs="Cambria Math"/>
            <w:sz w:val="26"/>
            <w:szCs w:val="26"/>
          </w:rPr>
          <m:t xml:space="preserve"> x = 2 + 3 + 5 + 7 + 9 = 26 =&gt;  </m:t>
        </m:r>
        <m:acc>
          <m:accPr>
            <m:chr m:val="̄"/>
            <m:ctrlPr>
              <w:rPr>
                <w:rFonts w:ascii="Cambria Math" w:hAnsi="Cambria Math" w:eastAsia="Cambria Math" w:cs="Cambria Math"/>
                <w:sz w:val="26"/>
                <w:szCs w:val="26"/>
              </w:rPr>
            </m:ctrlPr>
          </m:accPr>
          <m:e>
            <m:r>
              <m:rPr/>
              <w:rPr>
                <w:rFonts w:ascii="Cambria Math" w:hAnsi="Cambria Math" w:eastAsia="Cambria Math" w:cs="Cambria Math"/>
                <w:sz w:val="26"/>
                <w:szCs w:val="26"/>
              </w:rPr>
              <m:t>x</m:t>
            </m:r>
            <m:ctrlPr>
              <w:rPr>
                <w:rFonts w:ascii="Cambria Math" w:hAnsi="Cambria Math" w:eastAsia="Cambria Math" w:cs="Cambria Math"/>
                <w:sz w:val="26"/>
                <w:szCs w:val="26"/>
              </w:rPr>
            </m:ctrlPr>
          </m:e>
        </m:acc>
        <m:r>
          <m:rPr/>
          <w:rPr>
            <w:rFonts w:ascii="Cambria Math" w:hAnsi="Cambria Math" w:eastAsia="Cambria Math" w:cs="Cambria Math"/>
            <w:sz w:val="26"/>
            <w:szCs w:val="26"/>
          </w:rPr>
          <m:t xml:space="preserve"> = </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26</m:t>
            </m:r>
            <m:ctrlPr>
              <w:rPr>
                <w:rFonts w:ascii="Cambria Math" w:hAnsi="Cambria Math" w:eastAsia="Cambria Math" w:cs="Cambria Math"/>
                <w:sz w:val="26"/>
                <w:szCs w:val="26"/>
              </w:rPr>
            </m:ctrlPr>
          </m:num>
          <m:den>
            <m:r>
              <m:rPr/>
              <w:rPr>
                <w:rFonts w:ascii="Cambria Math" w:hAnsi="Cambria Math" w:eastAsia="Cambria Math" w:cs="Cambria Math"/>
                <w:sz w:val="26"/>
                <w:szCs w:val="26"/>
              </w:rPr>
              <m:t>5</m:t>
            </m:r>
            <m:ctrlPr>
              <w:rPr>
                <w:rFonts w:ascii="Cambria Math" w:hAnsi="Cambria Math" w:eastAsia="Cambria Math" w:cs="Cambria Math"/>
                <w:sz w:val="26"/>
                <w:szCs w:val="26"/>
              </w:rPr>
            </m:ctrlPr>
          </m:den>
        </m:f>
        <m:r>
          <m:rPr/>
          <w:rPr>
            <w:rFonts w:ascii="Cambria Math" w:hAnsi="Cambria Math" w:eastAsia="Cambria Math" w:cs="Cambria Math"/>
            <w:sz w:val="26"/>
            <w:szCs w:val="26"/>
          </w:rPr>
          <m:t xml:space="preserve"> = 5.2</m:t>
        </m:r>
      </m:oMath>
    </w:p>
    <w:p w14:paraId="00000074">
      <w:pPr>
        <w:keepLines/>
        <w:numPr>
          <w:ilvl w:val="1"/>
          <w:numId w:val="14"/>
        </w:numPr>
        <w:spacing w:before="0" w:beforeAutospacing="0" w:after="0" w:afterAutospacing="0" w:line="240" w:lineRule="auto"/>
        <w:ind w:left="1440" w:hanging="360"/>
        <w:rPr>
          <w:rFonts w:ascii="Cambria Math" w:hAnsi="Cambria Math" w:eastAsia="Cambria Math" w:cs="Cambria Math"/>
          <w:sz w:val="26"/>
          <w:szCs w:val="26"/>
        </w:rPr>
      </w:pPr>
      <m:oMath>
        <m:nary>
          <m:naryPr>
            <m:chr m:val="∑"/>
          </m:naryPr>
          <m:sub/>
          <m:sup/>
          <m:e/>
        </m:nary>
        <m:r>
          <m:rPr/>
          <w:rPr>
            <w:rFonts w:ascii="Cambria Math" w:hAnsi="Cambria Math" w:eastAsia="Cambria Math" w:cs="Cambria Math"/>
            <w:sz w:val="26"/>
            <w:szCs w:val="26"/>
          </w:rPr>
          <m:t xml:space="preserve"> y = 20 + 25 + 35 + 45 + 55 = 180 =&gt;  </m:t>
        </m:r>
        <m:acc>
          <m:accPr>
            <m:chr m:val="̄"/>
            <m:ctrlPr>
              <w:rPr>
                <w:rFonts w:ascii="Cambria Math" w:hAnsi="Cambria Math" w:eastAsia="Cambria Math" w:cs="Cambria Math"/>
                <w:sz w:val="26"/>
                <w:szCs w:val="26"/>
              </w:rPr>
            </m:ctrlPr>
          </m:accPr>
          <m:e>
            <m:r>
              <m:rPr/>
              <w:rPr>
                <w:rFonts w:ascii="Cambria Math" w:hAnsi="Cambria Math" w:eastAsia="Cambria Math" w:cs="Cambria Math"/>
                <w:sz w:val="26"/>
                <w:szCs w:val="26"/>
              </w:rPr>
              <m:t>y</m:t>
            </m:r>
            <m:ctrlPr>
              <w:rPr>
                <w:rFonts w:ascii="Cambria Math" w:hAnsi="Cambria Math" w:eastAsia="Cambria Math" w:cs="Cambria Math"/>
                <w:sz w:val="26"/>
                <w:szCs w:val="26"/>
              </w:rPr>
            </m:ctrlPr>
          </m:e>
        </m:acc>
        <m:r>
          <m:rPr/>
          <w:rPr>
            <w:rFonts w:ascii="Cambria Math" w:hAnsi="Cambria Math" w:eastAsia="Cambria Math" w:cs="Cambria Math"/>
            <w:sz w:val="26"/>
            <w:szCs w:val="26"/>
          </w:rPr>
          <m:t xml:space="preserve"> = </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180</m:t>
            </m:r>
            <m:ctrlPr>
              <w:rPr>
                <w:rFonts w:ascii="Cambria Math" w:hAnsi="Cambria Math" w:eastAsia="Cambria Math" w:cs="Cambria Math"/>
                <w:sz w:val="26"/>
                <w:szCs w:val="26"/>
              </w:rPr>
            </m:ctrlPr>
          </m:num>
          <m:den>
            <m:r>
              <m:rPr/>
              <w:rPr>
                <w:rFonts w:ascii="Cambria Math" w:hAnsi="Cambria Math" w:eastAsia="Cambria Math" w:cs="Cambria Math"/>
                <w:sz w:val="26"/>
                <w:szCs w:val="26"/>
              </w:rPr>
              <m:t>5</m:t>
            </m:r>
            <m:ctrlPr>
              <w:rPr>
                <w:rFonts w:ascii="Cambria Math" w:hAnsi="Cambria Math" w:eastAsia="Cambria Math" w:cs="Cambria Math"/>
                <w:sz w:val="26"/>
                <w:szCs w:val="26"/>
              </w:rPr>
            </m:ctrlPr>
          </m:den>
        </m:f>
        <m:r>
          <m:rPr/>
          <w:rPr>
            <w:rFonts w:ascii="Cambria Math" w:hAnsi="Cambria Math" w:eastAsia="Cambria Math" w:cs="Cambria Math"/>
            <w:sz w:val="26"/>
            <w:szCs w:val="26"/>
          </w:rPr>
          <m:t>= 36</m:t>
        </m:r>
      </m:oMath>
    </w:p>
    <w:p w14:paraId="00000075">
      <w:pPr>
        <w:keepLines/>
        <w:numPr>
          <w:ilvl w:val="1"/>
          <w:numId w:val="14"/>
        </w:numPr>
        <w:spacing w:before="0" w:beforeAutospacing="0" w:after="0" w:afterAutospacing="0" w:line="240" w:lineRule="auto"/>
        <w:ind w:left="1440" w:hanging="360"/>
        <w:rPr>
          <w:rFonts w:ascii="Cambria Math" w:hAnsi="Cambria Math" w:eastAsia="Cambria Math" w:cs="Cambria Math"/>
          <w:sz w:val="26"/>
          <w:szCs w:val="26"/>
        </w:rPr>
      </w:pPr>
      <m:oMath>
        <m:nary>
          <m:naryPr>
            <m:chr m:val="∑"/>
          </m:naryPr>
          <m:sub/>
          <m:sup/>
          <m:e/>
        </m:nary>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x</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2</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3</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5</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7</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9</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=4+9+25+49+81=168</m:t>
        </m:r>
      </m:oMath>
    </w:p>
    <w:p w14:paraId="00000076">
      <w:pPr>
        <w:numPr>
          <w:ilvl w:val="1"/>
          <w:numId w:val="14"/>
        </w:numPr>
        <w:spacing w:before="0" w:beforeAutospacing="0" w:after="240" w:line="240" w:lineRule="auto"/>
        <w:ind w:left="1440" w:hanging="360"/>
        <w:rPr>
          <w:rFonts w:ascii="Cambria Math" w:hAnsi="Cambria Math" w:eastAsia="Cambria Math" w:cs="Cambria Math"/>
          <w:sz w:val="26"/>
          <w:szCs w:val="26"/>
        </w:rPr>
      </w:pPr>
      <m:oMath>
        <m:nary>
          <m:naryPr>
            <m:chr m:val="∑"/>
          </m:naryPr>
          <m:sub/>
          <m:sup/>
          <m:e/>
        </m:nary>
        <m:r>
          <m:rPr/>
          <w:rPr>
            <w:rFonts w:ascii="Cambria Math" w:hAnsi="Cambria Math" w:eastAsia="Cambria Math" w:cs="Cambria Math"/>
            <w:sz w:val="26"/>
            <w:szCs w:val="26"/>
          </w:rPr>
          <m:t xml:space="preserve">xy=(2×20)+(3×25)+(5×35)+(7×45)+(9×55) </m:t>
        </m:r>
      </m:oMath>
    </w:p>
    <w:p w14:paraId="00000077">
      <w:pPr>
        <w:widowControl w:val="0"/>
        <w:spacing w:before="240" w:after="240" w:line="240" w:lineRule="auto"/>
        <w:ind w:left="1440" w:firstLine="0"/>
        <w:rPr>
          <w:rFonts w:ascii="Cambria Math" w:hAnsi="Cambria Math" w:eastAsia="Cambria Math" w:cs="Cambria Math"/>
          <w:sz w:val="26"/>
          <w:szCs w:val="26"/>
        </w:rPr>
      </w:pPr>
      <w:r>
        <w:rPr>
          <w:rFonts w:ascii="Cambria Math" w:hAnsi="Cambria Math" w:eastAsia="Cambria Math" w:cs="Cambria Math"/>
          <w:sz w:val="26"/>
          <w:szCs w:val="26"/>
          <w:rtl w:val="0"/>
        </w:rPr>
        <w:t xml:space="preserve">           </w:t>
      </w:r>
      <m:oMath>
        <m:r>
          <m:rPr/>
          <w:rPr>
            <w:rFonts w:ascii="Cambria Math" w:hAnsi="Cambria Math" w:eastAsia="Cambria Math" w:cs="Cambria Math"/>
            <w:sz w:val="26"/>
            <w:szCs w:val="26"/>
          </w:rPr>
          <m:t>=40+75+175+315+495=1100</m:t>
        </m:r>
      </m:oMath>
    </w:p>
    <w:p w14:paraId="00000078">
      <w:pPr>
        <w:spacing w:before="240" w:after="240" w:line="360" w:lineRule="auto"/>
        <w:rPr>
          <w:rFonts w:ascii="Cambria Math" w:hAnsi="Cambria Math" w:eastAsia="Cambria Math" w:cs="Cambria Math"/>
          <w:sz w:val="26"/>
          <w:szCs w:val="26"/>
        </w:rPr>
      </w:pPr>
      <w:r>
        <w:rPr>
          <w:rFonts w:ascii="Times New Roman" w:hAnsi="Times New Roman" w:eastAsia="Times New Roman" w:cs="Times New Roman"/>
          <w:sz w:val="26"/>
          <w:szCs w:val="26"/>
          <w:rtl w:val="0"/>
        </w:rPr>
        <w:t>Tính hệ số</w:t>
      </w:r>
      <w:r>
        <w:rPr>
          <w:rFonts w:ascii="Cambria Math" w:hAnsi="Cambria Math" w:eastAsia="Cambria Math" w:cs="Cambria Math"/>
          <w:sz w:val="26"/>
          <w:szCs w:val="26"/>
          <w:rtl w:val="0"/>
        </w:rPr>
        <w:t xml:space="preserve"> </w:t>
      </w:r>
      <m:oMath>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oMath>
      <w:r>
        <w:rPr>
          <w:rFonts w:ascii="Cambria Math" w:hAnsi="Cambria Math" w:eastAsia="Cambria Math" w:cs="Cambria Math"/>
          <w:sz w:val="26"/>
          <w:szCs w:val="26"/>
          <w:rtl w:val="0"/>
        </w:rPr>
        <w:t xml:space="preserve"> </w:t>
      </w:r>
      <w:r>
        <w:rPr>
          <w:rFonts w:ascii="Times New Roman" w:hAnsi="Times New Roman" w:eastAsia="Times New Roman" w:cs="Times New Roman"/>
          <w:sz w:val="26"/>
          <w:szCs w:val="26"/>
          <w:rtl w:val="0"/>
        </w:rPr>
        <w:t>và</w:t>
      </w:r>
      <w:r>
        <w:rPr>
          <w:rFonts w:ascii="Cambria Math" w:hAnsi="Cambria Math" w:eastAsia="Cambria Math" w:cs="Cambria Math"/>
          <w:sz w:val="26"/>
          <w:szCs w:val="26"/>
          <w:rtl w:val="0"/>
        </w:rPr>
        <w:t xml:space="preserve"> </w:t>
      </w:r>
      <m:oMath>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0</m:t>
            </m:r>
            <m:ctrlPr>
              <w:rPr>
                <w:rFonts w:ascii="Cambria Math" w:hAnsi="Cambria Math" w:eastAsia="Cambria Math" w:cs="Cambria Math"/>
                <w:sz w:val="26"/>
                <w:szCs w:val="26"/>
              </w:rPr>
            </m:ctrlPr>
          </m:sub>
        </m:sSub>
      </m:oMath>
      <w:r>
        <w:rPr>
          <w:rFonts w:ascii="Cambria Math" w:hAnsi="Cambria Math" w:eastAsia="Cambria Math" w:cs="Cambria Math"/>
          <w:sz w:val="26"/>
          <w:szCs w:val="26"/>
          <w:rtl w:val="0"/>
        </w:rPr>
        <w:t>:</w:t>
      </w:r>
    </w:p>
    <w:p w14:paraId="21F14448">
      <w:pPr>
        <w:numPr>
          <w:ilvl w:val="0"/>
          <w:numId w:val="0"/>
        </w:numPr>
        <w:spacing w:before="240" w:after="0" w:afterAutospacing="0" w:line="360" w:lineRule="auto"/>
        <w:ind w:left="720" w:leftChars="0" w:firstLine="720" w:firstLineChars="0"/>
        <w:rPr>
          <w:rFonts w:hAnsi="Cambria Math" w:eastAsia="Cambria Math" w:cs="Cambria Math"/>
          <w:i/>
          <w:sz w:val="26"/>
          <w:szCs w:val="26"/>
        </w:rPr>
      </w:pPr>
      <w:r>
        <w:rPr>
          <w:rFonts w:hint="default" w:ascii="Times New Roman" w:hAnsi="Cambria Math" w:eastAsia="Cambria Math" w:cs="Cambria Math"/>
          <w:i w:val="0"/>
          <w:sz w:val="26"/>
          <w:szCs w:val="26"/>
          <w:lang w:val="vi-VN"/>
        </w:rPr>
        <w:t xml:space="preserve"> </w:t>
      </w:r>
      <m:oMath>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f>
          <m:fPr>
            <m:ctrlPr>
              <w:rPr>
                <w:rFonts w:ascii="Cambria Math" w:hAnsi="Cambria Math" w:eastAsia="Cambria Math" w:cs="Cambria Math"/>
                <w:sz w:val="26"/>
                <w:szCs w:val="26"/>
              </w:rPr>
            </m:ctrlPr>
          </m:fPr>
          <m:num>
            <m:nary>
              <m:naryPr>
                <m:chr m:val="∑"/>
                <m:ctrlPr>
                  <w:rPr>
                    <w:rFonts w:ascii="Cambria Math" w:hAnsi="Cambria Math" w:eastAsia="Cambria Math" w:cs="Cambria Math"/>
                    <w:sz w:val="26"/>
                    <w:szCs w:val="26"/>
                  </w:rPr>
                </m:ctrlPr>
              </m:naryPr>
              <m:sub>
                <m:ctrlPr>
                  <w:rPr>
                    <w:rFonts w:ascii="Cambria Math" w:hAnsi="Cambria Math" w:eastAsia="Cambria Math" w:cs="Cambria Math"/>
                    <w:sz w:val="26"/>
                    <w:szCs w:val="26"/>
                  </w:rPr>
                </m:ctrlPr>
              </m:sub>
              <m:sup>
                <m:ctrlPr>
                  <w:rPr>
                    <w:rFonts w:ascii="Cambria Math" w:hAnsi="Cambria Math" w:eastAsia="Cambria Math" w:cs="Cambria Math"/>
                    <w:sz w:val="26"/>
                    <w:szCs w:val="26"/>
                  </w:rPr>
                </m:ctrlPr>
              </m:sup>
              <m:e>
                <m:ctrlPr>
                  <w:rPr>
                    <w:rFonts w:ascii="Cambria Math" w:hAnsi="Cambria Math" w:eastAsia="Cambria Math" w:cs="Cambria Math"/>
                    <w:sz w:val="26"/>
                    <w:szCs w:val="26"/>
                  </w:rPr>
                </m:ctrlPr>
              </m:e>
            </m:nary>
            <m:r>
              <m:rPr/>
              <w:rPr>
                <w:rFonts w:ascii="Cambria Math" w:hAnsi="Cambria Math" w:eastAsia="Cambria Math" w:cs="Cambria Math"/>
                <w:sz w:val="26"/>
                <w:szCs w:val="26"/>
              </w:rPr>
              <m:t>xy−n</m:t>
            </m:r>
            <m:acc>
              <m:accPr>
                <m:chr m:val="̄"/>
                <m:ctrlPr>
                  <w:rPr>
                    <w:rFonts w:ascii="Cambria Math" w:hAnsi="Cambria Math" w:eastAsia="Cambria Math" w:cs="Cambria Math"/>
                    <w:sz w:val="26"/>
                    <w:szCs w:val="26"/>
                  </w:rPr>
                </m:ctrlPr>
              </m:accPr>
              <m:e>
                <m:r>
                  <m:rPr/>
                  <w:rPr>
                    <w:rFonts w:ascii="Cambria Math" w:hAnsi="Cambria Math" w:eastAsia="Cambria Math" w:cs="Cambria Math"/>
                    <w:sz w:val="26"/>
                    <w:szCs w:val="26"/>
                  </w:rPr>
                  <m:t>x</m:t>
                </m:r>
                <m:ctrlPr>
                  <w:rPr>
                    <w:rFonts w:ascii="Cambria Math" w:hAnsi="Cambria Math" w:eastAsia="Cambria Math" w:cs="Cambria Math"/>
                    <w:sz w:val="26"/>
                    <w:szCs w:val="26"/>
                  </w:rPr>
                </m:ctrlPr>
              </m:e>
            </m:acc>
            <m:acc>
              <m:accPr>
                <m:chr m:val="̄"/>
                <m:ctrlPr>
                  <w:rPr>
                    <w:rFonts w:ascii="Cambria Math" w:hAnsi="Cambria Math" w:eastAsia="Cambria Math" w:cs="Cambria Math"/>
                    <w:sz w:val="26"/>
                    <w:szCs w:val="26"/>
                  </w:rPr>
                </m:ctrlPr>
              </m:accPr>
              <m:e>
                <m:r>
                  <m:rPr/>
                  <w:rPr>
                    <w:rFonts w:ascii="Cambria Math" w:hAnsi="Cambria Math" w:eastAsia="Cambria Math" w:cs="Cambria Math"/>
                    <w:sz w:val="26"/>
                    <w:szCs w:val="26"/>
                  </w:rPr>
                  <m:t>y</m:t>
                </m:r>
                <m:ctrlPr>
                  <w:rPr>
                    <w:rFonts w:ascii="Cambria Math" w:hAnsi="Cambria Math" w:eastAsia="Cambria Math" w:cs="Cambria Math"/>
                    <w:sz w:val="26"/>
                    <w:szCs w:val="26"/>
                  </w:rPr>
                </m:ctrlPr>
              </m:e>
            </m:acc>
            <m:ctrlPr>
              <w:rPr>
                <w:rFonts w:ascii="Cambria Math" w:hAnsi="Cambria Math" w:eastAsia="Cambria Math" w:cs="Cambria Math"/>
                <w:sz w:val="26"/>
                <w:szCs w:val="26"/>
              </w:rPr>
            </m:ctrlPr>
          </m:num>
          <m:den>
            <m:nary>
              <m:naryPr>
                <m:chr m:val="∑"/>
                <m:ctrlPr>
                  <w:rPr>
                    <w:rFonts w:ascii="Cambria Math" w:hAnsi="Cambria Math" w:eastAsia="Cambria Math" w:cs="Cambria Math"/>
                    <w:sz w:val="26"/>
                    <w:szCs w:val="26"/>
                  </w:rPr>
                </m:ctrlPr>
              </m:naryPr>
              <m:sub>
                <m:ctrlPr>
                  <w:rPr>
                    <w:rFonts w:ascii="Cambria Math" w:hAnsi="Cambria Math" w:eastAsia="Cambria Math" w:cs="Cambria Math"/>
                    <w:sz w:val="26"/>
                    <w:szCs w:val="26"/>
                  </w:rPr>
                </m:ctrlPr>
              </m:sub>
              <m:sup>
                <m:ctrlPr>
                  <w:rPr>
                    <w:rFonts w:ascii="Cambria Math" w:hAnsi="Cambria Math" w:eastAsia="Cambria Math" w:cs="Cambria Math"/>
                    <w:sz w:val="26"/>
                    <w:szCs w:val="26"/>
                  </w:rPr>
                </m:ctrlPr>
              </m:sup>
              <m:e>
                <m:ctrlPr>
                  <w:rPr>
                    <w:rFonts w:ascii="Cambria Math" w:hAnsi="Cambria Math" w:eastAsia="Cambria Math" w:cs="Cambria Math"/>
                    <w:sz w:val="26"/>
                    <w:szCs w:val="26"/>
                  </w:rPr>
                </m:ctrlPr>
              </m:e>
            </m:nary>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x</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−n</m:t>
            </m:r>
            <m:sSup>
              <m:sSupPr>
                <m:ctrlPr>
                  <w:rPr>
                    <w:rFonts w:ascii="Cambria Math" w:hAnsi="Cambria Math" w:eastAsia="Cambria Math" w:cs="Cambria Math"/>
                    <w:sz w:val="26"/>
                    <w:szCs w:val="26"/>
                  </w:rPr>
                </m:ctrlPr>
              </m:sSupPr>
              <m:e>
                <m:acc>
                  <m:accPr>
                    <m:chr m:val="̄"/>
                    <m:ctrlPr>
                      <w:rPr>
                        <w:rFonts w:ascii="Cambria Math" w:hAnsi="Cambria Math" w:eastAsia="Cambria Math" w:cs="Cambria Math"/>
                        <w:sz w:val="26"/>
                        <w:szCs w:val="26"/>
                      </w:rPr>
                    </m:ctrlPr>
                  </m:accPr>
                  <m:e>
                    <m:r>
                      <m:rPr/>
                      <w:rPr>
                        <w:rFonts w:ascii="Cambria Math" w:hAnsi="Cambria Math" w:eastAsia="Cambria Math" w:cs="Cambria Math"/>
                        <w:sz w:val="26"/>
                        <w:szCs w:val="26"/>
                      </w:rPr>
                      <m:t>x</m:t>
                    </m:r>
                    <m:ctrlPr>
                      <w:rPr>
                        <w:rFonts w:ascii="Cambria Math" w:hAnsi="Cambria Math" w:eastAsia="Cambria Math" w:cs="Cambria Math"/>
                        <w:sz w:val="26"/>
                        <w:szCs w:val="26"/>
                      </w:rPr>
                    </m:ctrlPr>
                  </m:e>
                </m:acc>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ctrlPr>
              <w:rPr>
                <w:rFonts w:ascii="Cambria Math" w:hAnsi="Cambria Math" w:eastAsia="Cambria Math" w:cs="Cambria Math"/>
                <w:sz w:val="26"/>
                <w:szCs w:val="26"/>
              </w:rPr>
            </m:ctrlPr>
          </m:den>
        </m:f>
        <m:r>
          <m:rPr/>
          <w:rPr>
            <w:rFonts w:ascii="Cambria Math" w:hAnsi="Cambria Math" w:eastAsia="Cambria Math" w:cs="Cambria Math"/>
            <w:sz w:val="26"/>
            <w:szCs w:val="26"/>
          </w:rPr>
          <m:t>=</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1100−5×5.2×36</m:t>
            </m:r>
            <m:ctrlPr>
              <w:rPr>
                <w:rFonts w:ascii="Cambria Math" w:hAnsi="Cambria Math" w:eastAsia="Cambria Math" w:cs="Cambria Math"/>
                <w:sz w:val="26"/>
                <w:szCs w:val="26"/>
              </w:rPr>
            </m:ctrlPr>
          </m:num>
          <m:den>
            <m:r>
              <m:rPr/>
              <w:rPr>
                <w:rFonts w:ascii="Cambria Math" w:hAnsi="Cambria Math" w:eastAsia="Cambria Math" w:cs="Cambria Math"/>
                <w:sz w:val="26"/>
                <w:szCs w:val="26"/>
              </w:rPr>
              <m:t>168−5×(5.2</m:t>
            </m:r>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ctrlPr>
              <w:rPr>
                <w:rFonts w:ascii="Cambria Math" w:hAnsi="Cambria Math" w:eastAsia="Cambria Math" w:cs="Cambria Math"/>
                <w:sz w:val="26"/>
                <w:szCs w:val="26"/>
              </w:rPr>
            </m:ctrlPr>
          </m:den>
        </m:f>
        <m:r>
          <m:rPr/>
          <w:rPr>
            <w:rFonts w:ascii="Cambria Math" w:hAnsi="Cambria Math" w:eastAsia="Cambria Math" w:cs="Cambria Math"/>
            <w:sz w:val="26"/>
            <w:szCs w:val="26"/>
          </w:rPr>
          <m:t>=</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1100−936</m:t>
            </m:r>
            <m:ctrlPr>
              <w:rPr>
                <w:rFonts w:ascii="Cambria Math" w:hAnsi="Cambria Math" w:eastAsia="Cambria Math" w:cs="Cambria Math"/>
                <w:sz w:val="26"/>
                <w:szCs w:val="26"/>
              </w:rPr>
            </m:ctrlPr>
          </m:num>
          <m:den>
            <m:r>
              <m:rPr/>
              <w:rPr>
                <w:rFonts w:ascii="Cambria Math" w:hAnsi="Cambria Math" w:eastAsia="Cambria Math" w:cs="Cambria Math"/>
                <w:sz w:val="26"/>
                <w:szCs w:val="26"/>
              </w:rPr>
              <m:t>168−135.2</m:t>
            </m:r>
            <m:ctrlPr>
              <w:rPr>
                <w:rFonts w:ascii="Cambria Math" w:hAnsi="Cambria Math" w:eastAsia="Cambria Math" w:cs="Cambria Math"/>
                <w:sz w:val="26"/>
                <w:szCs w:val="26"/>
              </w:rPr>
            </m:ctrlPr>
          </m:den>
        </m:f>
        <m:r>
          <m:rPr/>
          <w:rPr>
            <w:rFonts w:ascii="Cambria Math" w:hAnsi="Cambria Math" w:eastAsia="Cambria Math" w:cs="Cambria Math"/>
            <w:sz w:val="26"/>
            <w:szCs w:val="26"/>
          </w:rPr>
          <m:t>=</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164</m:t>
            </m:r>
            <m:ctrlPr>
              <w:rPr>
                <w:rFonts w:ascii="Cambria Math" w:hAnsi="Cambria Math" w:eastAsia="Cambria Math" w:cs="Cambria Math"/>
                <w:sz w:val="26"/>
                <w:szCs w:val="26"/>
              </w:rPr>
            </m:ctrlPr>
          </m:num>
          <m:den>
            <m:r>
              <m:rPr/>
              <w:rPr>
                <w:rFonts w:ascii="Cambria Math" w:hAnsi="Cambria Math" w:eastAsia="Cambria Math" w:cs="Cambria Math"/>
                <w:sz w:val="26"/>
                <w:szCs w:val="26"/>
              </w:rPr>
              <m:t>32.8</m:t>
            </m:r>
            <m:ctrlPr>
              <w:rPr>
                <w:rFonts w:ascii="Cambria Math" w:hAnsi="Cambria Math" w:eastAsia="Cambria Math" w:cs="Cambria Math"/>
                <w:sz w:val="26"/>
                <w:szCs w:val="26"/>
              </w:rPr>
            </m:ctrlPr>
          </m:den>
        </m:f>
        <m:r>
          <m:rPr/>
          <w:rPr>
            <w:rFonts w:ascii="Cambria Math" w:hAnsi="Cambria Math" w:eastAsia="Cambria Math" w:cs="Cambria Math"/>
            <w:sz w:val="26"/>
            <w:szCs w:val="26"/>
          </w:rPr>
          <m:t>=5</m:t>
        </m:r>
      </m:oMath>
    </w:p>
    <w:p w14:paraId="0000007A">
      <w:pPr>
        <w:numPr>
          <w:ilvl w:val="0"/>
          <w:numId w:val="0"/>
        </w:numPr>
        <w:spacing w:before="240" w:after="0" w:afterAutospacing="0" w:line="360" w:lineRule="auto"/>
        <w:rPr>
          <w:rFonts w:ascii="Cambria Math" w:hAnsi="Cambria Math" w:eastAsia="Cambria Math" w:cs="Cambria Math"/>
          <w:sz w:val="26"/>
          <w:szCs w:val="26"/>
        </w:rPr>
      </w:pPr>
      <m:oMathPara>
        <m:oMath>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0</m:t>
              </m:r>
              <m:ctrlPr>
                <w:rPr>
                  <w:rFonts w:ascii="Cambria Math" w:hAnsi="Cambria Math" w:eastAsia="Cambria Math" w:cs="Cambria Math"/>
                  <w:sz w:val="26"/>
                  <w:szCs w:val="26"/>
                </w:rPr>
              </m:ctrlPr>
            </m:sub>
          </m:sSub>
          <m:r>
            <m:rPr/>
            <w:rPr>
              <w:rFonts w:ascii="Cambria Math" w:hAnsi="Cambria Math" w:eastAsia="Cambria Math" w:cs="Cambria Math"/>
              <w:sz w:val="26"/>
              <w:szCs w:val="26"/>
            </w:rPr>
            <m:t>=</m:t>
          </m:r>
          <m:acc>
            <m:accPr>
              <m:chr m:val="̄"/>
              <m:ctrlPr>
                <w:rPr>
                  <w:rFonts w:ascii="Cambria Math" w:hAnsi="Cambria Math" w:eastAsia="Cambria Math" w:cs="Cambria Math"/>
                  <w:sz w:val="26"/>
                  <w:szCs w:val="26"/>
                </w:rPr>
              </m:ctrlPr>
            </m:accPr>
            <m:e>
              <m:r>
                <m:rPr/>
                <w:rPr>
                  <w:rFonts w:ascii="Cambria Math" w:hAnsi="Cambria Math" w:eastAsia="Cambria Math" w:cs="Cambria Math"/>
                  <w:sz w:val="26"/>
                  <w:szCs w:val="26"/>
                </w:rPr>
                <m:t>y</m:t>
              </m:r>
              <m:ctrlPr>
                <w:rPr>
                  <w:rFonts w:ascii="Cambria Math" w:hAnsi="Cambria Math" w:eastAsia="Cambria Math" w:cs="Cambria Math"/>
                  <w:sz w:val="26"/>
                  <w:szCs w:val="26"/>
                </w:rPr>
              </m:ctrlPr>
            </m:e>
          </m:acc>
          <m:r>
            <m:rPr/>
            <w:rPr>
              <w:rFonts w:ascii="Cambria Math" w:hAnsi="Cambria Math" w:eastAsia="Cambria Math" w:cs="Cambria Math"/>
              <w:sz w:val="26"/>
              <w:szCs w:val="26"/>
            </w:rPr>
            <m:t>−</m:t>
          </m:r>
          <m:sSub>
            <m:sSubPr>
              <m:ctrlPr>
                <w:rPr>
                  <w:rFonts w:ascii="Cambria Math" w:hAnsi="Cambria Math" w:eastAsia="Cambria Math" w:cs="Cambria Math"/>
                  <w:sz w:val="26"/>
                  <w:szCs w:val="26"/>
                </w:rPr>
              </m:ctrlPr>
            </m:sSubPr>
            <m:e>
              <m:r>
                <m:rPr/>
                <w:rPr>
                  <w:rFonts w:ascii="Cambria Math" w:hAnsi="Cambria Math" w:eastAsia="Cambria Math" w:cs="Cambria Math"/>
                  <w:sz w:val="26"/>
                  <w:szCs w:val="26"/>
                </w:rPr>
                <m:t>a</m:t>
              </m:r>
              <m:ctrlPr>
                <w:rPr>
                  <w:rFonts w:ascii="Cambria Math" w:hAnsi="Cambria Math" w:eastAsia="Cambria Math" w:cs="Cambria Math"/>
                  <w:sz w:val="26"/>
                  <w:szCs w:val="26"/>
                </w:rPr>
              </m:ctrlPr>
            </m:e>
            <m:sub>
              <m:r>
                <m:rPr/>
                <w:rPr>
                  <w:rFonts w:ascii="Cambria Math" w:hAnsi="Cambria Math" w:eastAsia="Cambria Math" w:cs="Cambria Math"/>
                  <w:sz w:val="26"/>
                  <w:szCs w:val="26"/>
                </w:rPr>
                <m:t>1</m:t>
              </m:r>
              <m:ctrlPr>
                <w:rPr>
                  <w:rFonts w:ascii="Cambria Math" w:hAnsi="Cambria Math" w:eastAsia="Cambria Math" w:cs="Cambria Math"/>
                  <w:sz w:val="26"/>
                  <w:szCs w:val="26"/>
                </w:rPr>
              </m:ctrlPr>
            </m:sub>
          </m:sSub>
          <m:acc>
            <m:accPr>
              <m:chr m:val="̄"/>
              <m:ctrlPr>
                <w:rPr>
                  <w:rFonts w:ascii="Cambria Math" w:hAnsi="Cambria Math" w:eastAsia="Cambria Math" w:cs="Cambria Math"/>
                  <w:sz w:val="26"/>
                  <w:szCs w:val="26"/>
                </w:rPr>
              </m:ctrlPr>
            </m:accPr>
            <m:e>
              <m:r>
                <m:rPr/>
                <w:rPr>
                  <w:rFonts w:ascii="Cambria Math" w:hAnsi="Cambria Math" w:eastAsia="Cambria Math" w:cs="Cambria Math"/>
                  <w:sz w:val="26"/>
                  <w:szCs w:val="26"/>
                </w:rPr>
                <m:t>x</m:t>
              </m:r>
              <m:ctrlPr>
                <w:rPr>
                  <w:rFonts w:ascii="Cambria Math" w:hAnsi="Cambria Math" w:eastAsia="Cambria Math" w:cs="Cambria Math"/>
                  <w:sz w:val="26"/>
                  <w:szCs w:val="26"/>
                </w:rPr>
              </m:ctrlPr>
            </m:e>
          </m:acc>
          <m:r>
            <m:rPr/>
            <w:rPr>
              <w:rFonts w:ascii="Cambria Math" w:hAnsi="Cambria Math" w:eastAsia="Cambria Math" w:cs="Cambria Math"/>
              <w:sz w:val="26"/>
              <w:szCs w:val="26"/>
            </w:rPr>
            <m:t>=36−5×5.2=36−26=10</m:t>
          </m:r>
        </m:oMath>
      </m:oMathPara>
    </w:p>
    <w:p w14:paraId="0000007B">
      <w:pPr>
        <w:spacing w:before="240" w:after="240" w:line="360" w:lineRule="auto"/>
        <w:rPr>
          <w:rFonts w:ascii="Cambria Math" w:hAnsi="Cambria Math" w:eastAsia="Cambria Math" w:cs="Cambria Math"/>
          <w:sz w:val="26"/>
          <w:szCs w:val="26"/>
        </w:rPr>
      </w:pPr>
      <w:r>
        <w:rPr>
          <w:rFonts w:ascii="Cambria Math" w:hAnsi="Cambria Math" w:eastAsia="Cambria Math" w:cs="Cambria Math"/>
          <w:sz w:val="26"/>
          <w:szCs w:val="26"/>
          <w:rtl w:val="0"/>
        </w:rPr>
        <w:t xml:space="preserve">=&gt; </w:t>
      </w:r>
      <w:r>
        <w:rPr>
          <w:rFonts w:ascii="Times New Roman" w:hAnsi="Times New Roman" w:eastAsia="Times New Roman" w:cs="Times New Roman"/>
          <w:sz w:val="26"/>
          <w:szCs w:val="26"/>
          <w:rtl w:val="0"/>
        </w:rPr>
        <w:t>Phương trình hồi quy:</w:t>
      </w:r>
      <w:r>
        <w:rPr>
          <w:rFonts w:ascii="Cambria Math" w:hAnsi="Cambria Math" w:eastAsia="Cambria Math" w:cs="Cambria Math"/>
          <w:sz w:val="26"/>
          <w:szCs w:val="26"/>
          <w:rtl w:val="0"/>
        </w:rPr>
        <w:t xml:space="preserve"> </w:t>
      </w:r>
      <m:oMath>
        <m:r>
          <m:rPr/>
          <w:rPr>
            <w:rFonts w:ascii="Times New Roman" w:hAnsi="Times New Roman" w:eastAsia="Times New Roman" w:cs="Times New Roman"/>
            <w:sz w:val="26"/>
            <w:szCs w:val="26"/>
          </w:rPr>
          <m:t>y=10+5x</m:t>
        </m:r>
      </m:oMath>
    </w:p>
    <w:p w14:paraId="0000007C">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 Dự đoán doanh số khi chi phí quảng cáo là </w:t>
      </w:r>
      <m:oMath>
        <m:r>
          <m:rPr/>
          <w:rPr>
            <w:rFonts w:ascii="Cambria Math" w:hAnsi="Cambria Math" w:eastAsia="Cambria Math" w:cs="Cambria Math"/>
            <w:sz w:val="26"/>
            <w:szCs w:val="26"/>
          </w:rPr>
          <m:t>x=10</m:t>
        </m:r>
      </m:oMath>
      <w:r>
        <w:rPr>
          <w:rFonts w:ascii="Times New Roman" w:hAnsi="Times New Roman" w:eastAsia="Times New Roman" w:cs="Times New Roman"/>
          <w:sz w:val="26"/>
          <w:szCs w:val="26"/>
          <w:rtl w:val="0"/>
        </w:rPr>
        <w:t>.</w:t>
      </w:r>
    </w:p>
    <w:p w14:paraId="0000007D">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 = 10 + 5*10 = 60</w:t>
      </w:r>
    </w:p>
    <w:p w14:paraId="0000007E">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 Tính MAE, MSE, RMSE trên tập dữ liệu đã cho.</w:t>
      </w:r>
    </w:p>
    <w:p w14:paraId="0000007F">
      <w:pPr>
        <w:widowControl w:val="0"/>
        <w:numPr>
          <w:ilvl w:val="0"/>
          <w:numId w:val="0"/>
        </w:numPr>
        <w:spacing w:line="360" w:lineRule="auto"/>
        <w:ind w:left="360" w:left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Với phương trình hồi quy:</w:t>
      </w:r>
      <w:r>
        <w:rPr>
          <w:rFonts w:ascii="Cambria Math" w:hAnsi="Cambria Math" w:eastAsia="Cambria Math" w:cs="Cambria Math"/>
          <w:sz w:val="26"/>
          <w:szCs w:val="26"/>
          <w:rtl w:val="0"/>
        </w:rPr>
        <w:t xml:space="preserve"> </w:t>
      </w:r>
      <m:oMath>
        <m:r>
          <m:rPr/>
          <w:rPr>
            <w:rFonts w:ascii="Times New Roman" w:hAnsi="Times New Roman" w:eastAsia="Times New Roman" w:cs="Times New Roman"/>
            <w:sz w:val="26"/>
            <w:szCs w:val="26"/>
          </w:rPr>
          <m:t>y=10+5x</m:t>
        </m:r>
      </m:oMath>
      <w:r>
        <w:rPr>
          <w:rFonts w:ascii="Cambria Math" w:hAnsi="Cambria Math" w:eastAsia="Cambria Math" w:cs="Cambria Math"/>
          <w:sz w:val="26"/>
          <w:szCs w:val="26"/>
          <w:rtl w:val="0"/>
        </w:rPr>
        <w:t>, ta thay lần lượt các chi phí quảng cáo x vào phương trình để tìm ra các doanh số dự đoán sau:</w:t>
      </w:r>
    </w:p>
    <w:tbl>
      <w:tblPr>
        <w:tblStyle w:val="253"/>
        <w:tblW w:w="73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5"/>
        <w:gridCol w:w="2475"/>
        <w:gridCol w:w="1455"/>
        <w:gridCol w:w="2604"/>
      </w:tblGrid>
      <w:tr w14:paraId="3435F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0">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Tuần</w:t>
            </w:r>
          </w:p>
        </w:tc>
        <w:tc>
          <w:p w14:paraId="00000081">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Chi phí quảng cáo </w:t>
            </w:r>
            <m:oMath>
              <m:r>
                <m:rPr/>
                <w:rPr>
                  <w:rFonts w:ascii="Cambria Math" w:hAnsi="Cambria Math" w:eastAsia="Cambria Math" w:cs="Cambria Math"/>
                  <w:sz w:val="26"/>
                  <w:szCs w:val="26"/>
                </w:rPr>
                <m:t>x</m:t>
              </m:r>
            </m:oMath>
          </w:p>
        </w:tc>
        <w:tc>
          <w:p w14:paraId="00000082">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Doanh số </w:t>
            </w:r>
            <m:oMath>
              <m:r>
                <m:rPr/>
                <w:rPr>
                  <w:rFonts w:ascii="Cambria Math" w:hAnsi="Cambria Math" w:eastAsia="Cambria Math" w:cs="Cambria Math"/>
                  <w:sz w:val="26"/>
                  <w:szCs w:val="26"/>
                </w:rPr>
                <m:t>y</m:t>
              </m:r>
            </m:oMath>
          </w:p>
        </w:tc>
        <w:tc>
          <w:p w14:paraId="00000083">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Doanh số dự đoán </w:t>
            </w:r>
            <m:oMath>
              <m:sSub>
                <m:sSubPr/>
                <m:e>
                  <m:acc>
                    <m:accPr>
                      <m:ctrlPr>
                        <w:rPr>
                          <w:rFonts w:ascii="Cambria Math" w:hAnsi="Cambria Math" w:eastAsia="Cambria Math" w:cs="Cambria Math"/>
                          <w:sz w:val="26"/>
                          <w:szCs w:val="26"/>
                        </w:rPr>
                      </m:ctrlPr>
                    </m:accPr>
                    <m:e>
                      <m:r>
                        <m:rPr/>
                        <w:rPr>
                          <w:rFonts w:ascii="Cambria Math" w:hAnsi="Cambria Math" w:eastAsia="Cambria Math" w:cs="Cambria Math"/>
                          <w:sz w:val="26"/>
                          <w:szCs w:val="26"/>
                        </w:rPr>
                        <m:t>y</m:t>
                      </m:r>
                      <m:ctrlPr>
                        <w:rPr>
                          <w:rFonts w:ascii="Cambria Math" w:hAnsi="Cambria Math" w:eastAsia="Cambria Math" w:cs="Cambria Math"/>
                          <w:sz w:val="26"/>
                          <w:szCs w:val="26"/>
                        </w:rPr>
                      </m:ctrlPr>
                    </m:e>
                  </m:acc>
                </m:e>
                <m:sub/>
              </m:sSub>
            </m:oMath>
          </w:p>
        </w:tc>
      </w:tr>
      <w:tr w14:paraId="59BA6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p w14:paraId="00000085">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08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c>
          <w:p w14:paraId="0000008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r>
      <w:tr w14:paraId="7B41A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089">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w:t>
            </w:r>
          </w:p>
        </w:tc>
        <w:tc>
          <w:p w14:paraId="0000008A">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c>
          <w:p w14:paraId="0000008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w:t>
            </w:r>
          </w:p>
        </w:tc>
      </w:tr>
      <w:tr w14:paraId="54ED5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C">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w:t>
            </w:r>
          </w:p>
        </w:tc>
        <w:tc>
          <w:p w14:paraId="0000008D">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w:t>
            </w:r>
          </w:p>
        </w:tc>
        <w:tc>
          <w:p w14:paraId="0000008E">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35</w:t>
            </w:r>
          </w:p>
        </w:tc>
        <w:tc>
          <w:p w14:paraId="0000008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35</w:t>
            </w:r>
          </w:p>
        </w:tc>
      </w:tr>
      <w:tr w14:paraId="28330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w:t>
            </w:r>
          </w:p>
        </w:tc>
        <w:tc>
          <w:p w14:paraId="00000091">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7</w:t>
            </w:r>
          </w:p>
        </w:tc>
        <w:tc>
          <w:p w14:paraId="00000092">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45</w:t>
            </w:r>
          </w:p>
        </w:tc>
        <w:tc>
          <w:p w14:paraId="00000093">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45</w:t>
            </w:r>
          </w:p>
        </w:tc>
      </w:tr>
      <w:tr w14:paraId="2C7C9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w:t>
            </w:r>
          </w:p>
        </w:tc>
        <w:tc>
          <w:p w14:paraId="00000095">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9</w:t>
            </w:r>
          </w:p>
        </w:tc>
        <w:tc>
          <w:p w14:paraId="0000009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55</w:t>
            </w:r>
          </w:p>
        </w:tc>
        <w:tc>
          <w:p w14:paraId="0000009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55</w:t>
            </w:r>
          </w:p>
        </w:tc>
      </w:tr>
    </w:tbl>
    <w:p w14:paraId="00000098">
      <w:pPr>
        <w:numPr>
          <w:ilvl w:val="0"/>
          <w:numId w:val="0"/>
        </w:numPr>
        <w:spacing w:line="240" w:lineRule="auto"/>
        <w:ind w:left="360" w:leftChars="0"/>
        <w:rPr>
          <w:rFonts w:ascii="Cambria Math" w:hAnsi="Cambria Math" w:eastAsia="Cambria Math" w:cs="Cambria Math"/>
          <w:sz w:val="26"/>
          <w:szCs w:val="26"/>
        </w:rPr>
      </w:pPr>
      <w:r>
        <w:rPr>
          <w:rFonts w:hint="default" w:ascii="Times New Roman" w:hAnsi="Times New Roman" w:eastAsia="Times New Roman" w:cs="Times New Roman"/>
          <w:sz w:val="26"/>
          <w:szCs w:val="26"/>
          <w:rtl w:val="0"/>
          <w:lang w:val="vi-VN"/>
        </w:rPr>
        <w:t xml:space="preserve">- </w:t>
      </w:r>
      <w:r>
        <w:rPr>
          <w:rFonts w:ascii="Times New Roman" w:hAnsi="Times New Roman" w:eastAsia="Times New Roman" w:cs="Times New Roman"/>
          <w:sz w:val="26"/>
          <w:szCs w:val="26"/>
          <w:rtl w:val="0"/>
        </w:rPr>
        <w:t xml:space="preserve">Ta thấy giá trị dự đoán </w:t>
      </w:r>
      <m:oMath>
        <m:sSub>
          <m:sSubPr>
            <m:ctrlPr>
              <w:rPr>
                <w:rFonts w:ascii="Cambria Math" w:hAnsi="Cambria Math" w:eastAsia="Cambria Math" w:cs="Cambria Math"/>
                <w:sz w:val="26"/>
                <w:szCs w:val="26"/>
              </w:rPr>
            </m:ctrlPr>
          </m:sSubPr>
          <m:e>
            <m:acc>
              <m:accPr>
                <m:ctrlPr>
                  <w:rPr>
                    <w:rFonts w:ascii="Cambria Math" w:hAnsi="Cambria Math" w:eastAsia="Cambria Math" w:cs="Cambria Math"/>
                    <w:sz w:val="26"/>
                    <w:szCs w:val="26"/>
                  </w:rPr>
                </m:ctrlPr>
              </m:accPr>
              <m:e>
                <m:r>
                  <m:rPr/>
                  <w:rPr>
                    <w:rFonts w:ascii="Cambria Math" w:hAnsi="Cambria Math" w:eastAsia="Cambria Math" w:cs="Cambria Math"/>
                    <w:sz w:val="26"/>
                    <w:szCs w:val="26"/>
                  </w:rPr>
                  <m:t>y</m:t>
                </m:r>
                <m:ctrlPr>
                  <w:rPr>
                    <w:rFonts w:ascii="Cambria Math" w:hAnsi="Cambria Math" w:eastAsia="Cambria Math" w:cs="Cambria Math"/>
                    <w:sz w:val="26"/>
                    <w:szCs w:val="26"/>
                  </w:rPr>
                </m:ctrlPr>
              </m:e>
            </m:acc>
            <m:ctrlPr>
              <w:rPr>
                <w:rFonts w:ascii="Cambria Math" w:hAnsi="Cambria Math" w:eastAsia="Cambria Math" w:cs="Cambria Math"/>
                <w:sz w:val="26"/>
                <w:szCs w:val="26"/>
              </w:rPr>
            </m:ctrlPr>
          </m:e>
          <m:sub>
            <m:r>
              <m:rPr/>
              <w:rPr>
                <w:rFonts w:ascii="Cambria Math" w:hAnsi="Cambria Math" w:eastAsia="Cambria Math" w:cs="Cambria Math"/>
                <w:sz w:val="26"/>
                <w:szCs w:val="26"/>
              </w:rPr>
              <m:t>i</m:t>
            </m:r>
            <m:ctrlPr>
              <w:rPr>
                <w:rFonts w:ascii="Cambria Math" w:hAnsi="Cambria Math" w:eastAsia="Cambria Math" w:cs="Cambria Math"/>
                <w:sz w:val="26"/>
                <w:szCs w:val="26"/>
              </w:rPr>
            </m:ctrlPr>
          </m:sub>
        </m:sSub>
      </m:oMath>
      <w:r>
        <w:rPr>
          <w:rFonts w:ascii="Times New Roman" w:hAnsi="Times New Roman" w:eastAsia="Times New Roman" w:cs="Times New Roman"/>
          <w:sz w:val="26"/>
          <w:szCs w:val="26"/>
          <w:rtl w:val="0"/>
        </w:rPr>
        <w:t xml:space="preserve"> trùng khớp hoàn toàn với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y</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i</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thực tế nên sai số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e</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i</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=0</m:t>
        </m:r>
      </m:oMath>
      <w:r>
        <w:rPr>
          <w:rFonts w:ascii="Times New Roman" w:hAnsi="Times New Roman" w:eastAsia="Times New Roman" w:cs="Times New Roman"/>
          <w:sz w:val="26"/>
          <w:szCs w:val="26"/>
          <w:rtl w:val="0"/>
        </w:rPr>
        <w:t xml:space="preserve"> cho mọi mẫu.</w:t>
      </w:r>
    </w:p>
    <w:p w14:paraId="00000099">
      <w:pPr>
        <w:numPr>
          <w:ilvl w:val="0"/>
          <w:numId w:val="0"/>
        </w:numPr>
        <w:spacing w:line="360" w:lineRule="auto"/>
        <w:ind w:left="360" w:leftChars="0"/>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ascii="Times New Roman" w:hAnsi="Times New Roman" w:eastAsia="Times New Roman" w:cs="Times New Roman"/>
          <w:sz w:val="26"/>
          <w:szCs w:val="26"/>
          <w:rtl w:val="0"/>
        </w:rPr>
        <w:t xml:space="preserve">Do đó: </w:t>
      </w:r>
      <m:oMath>
        <m:r>
          <m:rPr/>
          <w:rPr>
            <w:rFonts w:ascii="Times New Roman" w:hAnsi="Times New Roman" w:eastAsia="Times New Roman" w:cs="Times New Roman"/>
            <w:sz w:val="26"/>
            <w:szCs w:val="26"/>
          </w:rPr>
          <m:t>MAE=0</m:t>
        </m:r>
      </m:oMath>
      <w:r>
        <w:rPr>
          <w:rFonts w:ascii="Times New Roman" w:hAnsi="Times New Roman" w:eastAsia="Times New Roman" w:cs="Times New Roman"/>
          <w:sz w:val="26"/>
          <w:szCs w:val="26"/>
          <w:rtl w:val="0"/>
        </w:rPr>
        <w:t xml:space="preserve">, </w:t>
      </w:r>
      <m:oMath>
        <m:r>
          <m:rPr/>
          <w:rPr>
            <w:rFonts w:ascii="Times New Roman" w:hAnsi="Times New Roman" w:eastAsia="Times New Roman" w:cs="Times New Roman"/>
            <w:sz w:val="26"/>
            <w:szCs w:val="26"/>
          </w:rPr>
          <m:t>MSE=0</m:t>
        </m:r>
      </m:oMath>
      <w:r>
        <w:rPr>
          <w:rFonts w:ascii="Times New Roman" w:hAnsi="Times New Roman" w:eastAsia="Times New Roman" w:cs="Times New Roman"/>
          <w:sz w:val="26"/>
          <w:szCs w:val="26"/>
          <w:rtl w:val="0"/>
        </w:rPr>
        <w:t xml:space="preserve">, </w:t>
      </w:r>
      <m:oMath>
        <m:r>
          <m:rPr/>
          <w:rPr>
            <w:rFonts w:ascii="Times New Roman" w:hAnsi="Times New Roman" w:eastAsia="Times New Roman" w:cs="Times New Roman"/>
            <w:sz w:val="26"/>
            <w:szCs w:val="26"/>
          </w:rPr>
          <m:t>RMSE=0</m:t>
        </m:r>
      </m:oMath>
      <w:r>
        <w:rPr>
          <w:rFonts w:ascii="Times New Roman" w:hAnsi="Times New Roman" w:eastAsia="Times New Roman" w:cs="Times New Roman"/>
          <w:sz w:val="26"/>
          <w:szCs w:val="26"/>
          <w:rtl w:val="0"/>
        </w:rPr>
        <w:t>.</w:t>
      </w:r>
    </w:p>
    <w:p w14:paraId="0000009A">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d) Tính </w:t>
      </w:r>
      <m:oMath>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R</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oMath>
      <w:r>
        <w:rPr>
          <w:rFonts w:ascii="Times New Roman" w:hAnsi="Times New Roman" w:eastAsia="Times New Roman" w:cs="Times New Roman"/>
          <w:sz w:val="26"/>
          <w:szCs w:val="26"/>
          <w:rtl w:val="0"/>
        </w:rPr>
        <w:t>.</w:t>
      </w:r>
    </w:p>
    <w:p w14:paraId="0000009B">
      <w:pPr>
        <w:spacing w:line="360" w:lineRule="auto"/>
        <w:jc w:val="center"/>
        <w:rPr>
          <w:rFonts w:ascii="Times New Roman" w:hAnsi="Times New Roman" w:eastAsia="Times New Roman" w:cs="Times New Roman"/>
          <w:sz w:val="26"/>
          <w:szCs w:val="26"/>
        </w:rPr>
      </w:pPr>
      <m:oMathPara>
        <m:oMath>
          <m:sSup>
            <m:sSupPr>
              <m:ctrlPr>
                <w:rPr>
                  <w:rFonts w:ascii="Cambria Math" w:hAnsi="Cambria Math" w:eastAsia="Cambria Math" w:cs="Cambria Math"/>
                  <w:sz w:val="26"/>
                  <w:szCs w:val="26"/>
                </w:rPr>
              </m:ctrlPr>
            </m:sSupPr>
            <m:e>
              <m:r>
                <m:rPr/>
                <w:rPr>
                  <w:rFonts w:ascii="Cambria Math" w:hAnsi="Cambria Math" w:eastAsia="Cambria Math" w:cs="Cambria Math"/>
                  <w:sz w:val="26"/>
                  <w:szCs w:val="26"/>
                </w:rPr>
                <m:t>R</m:t>
              </m:r>
              <m:ctrlPr>
                <w:rPr>
                  <w:rFonts w:ascii="Cambria Math" w:hAnsi="Cambria Math" w:eastAsia="Cambria Math" w:cs="Cambria Math"/>
                  <w:sz w:val="26"/>
                  <w:szCs w:val="26"/>
                </w:rPr>
              </m:ctrlPr>
            </m:e>
            <m:sup>
              <m:r>
                <m:rPr/>
                <w:rPr>
                  <w:rFonts w:ascii="Cambria Math" w:hAnsi="Cambria Math" w:eastAsia="Cambria Math" w:cs="Cambria Math"/>
                  <w:sz w:val="26"/>
                  <w:szCs w:val="26"/>
                </w:rPr>
                <m:t>2</m:t>
              </m:r>
              <m:ctrlPr>
                <w:rPr>
                  <w:rFonts w:ascii="Cambria Math" w:hAnsi="Cambria Math" w:eastAsia="Cambria Math" w:cs="Cambria Math"/>
                  <w:sz w:val="26"/>
                  <w:szCs w:val="26"/>
                </w:rPr>
              </m:ctrlPr>
            </m:sup>
          </m:sSup>
          <m:r>
            <m:rPr/>
            <w:rPr>
              <w:rFonts w:ascii="Cambria Math" w:hAnsi="Cambria Math" w:eastAsia="Cambria Math" w:cs="Cambria Math"/>
              <w:sz w:val="26"/>
              <w:szCs w:val="26"/>
            </w:rPr>
            <m:t>=1−</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SSE</m:t>
              </m:r>
              <m:ctrlPr>
                <w:rPr>
                  <w:rFonts w:ascii="Cambria Math" w:hAnsi="Cambria Math" w:eastAsia="Cambria Math" w:cs="Cambria Math"/>
                  <w:sz w:val="26"/>
                  <w:szCs w:val="26"/>
                </w:rPr>
              </m:ctrlPr>
            </m:num>
            <m:den>
              <m:r>
                <m:rPr/>
                <w:rPr>
                  <w:rFonts w:ascii="Cambria Math" w:hAnsi="Cambria Math" w:eastAsia="Cambria Math" w:cs="Cambria Math"/>
                  <w:sz w:val="26"/>
                  <w:szCs w:val="26"/>
                </w:rPr>
                <m:t>SST</m:t>
              </m:r>
              <m:ctrlPr>
                <w:rPr>
                  <w:rFonts w:ascii="Cambria Math" w:hAnsi="Cambria Math" w:eastAsia="Cambria Math" w:cs="Cambria Math"/>
                  <w:sz w:val="26"/>
                  <w:szCs w:val="26"/>
                </w:rPr>
              </m:ctrlPr>
            </m:den>
          </m:f>
          <m:r>
            <m:rPr/>
            <w:rPr>
              <w:rFonts w:ascii="Cambria Math" w:hAnsi="Cambria Math" w:eastAsia="Cambria Math" w:cs="Cambria Math"/>
              <w:sz w:val="26"/>
              <w:szCs w:val="26"/>
            </w:rPr>
            <m:t>=1−</m:t>
          </m:r>
          <m:f>
            <m:fPr>
              <m:ctrlPr>
                <w:rPr>
                  <w:rFonts w:ascii="Cambria Math" w:hAnsi="Cambria Math" w:eastAsia="Cambria Math" w:cs="Cambria Math"/>
                  <w:sz w:val="26"/>
                  <w:szCs w:val="26"/>
                </w:rPr>
              </m:ctrlPr>
            </m:fPr>
            <m:num>
              <m:r>
                <m:rPr/>
                <w:rPr>
                  <w:rFonts w:ascii="Cambria Math" w:hAnsi="Cambria Math" w:eastAsia="Cambria Math" w:cs="Cambria Math"/>
                  <w:sz w:val="26"/>
                  <w:szCs w:val="26"/>
                </w:rPr>
                <m:t>0</m:t>
              </m:r>
              <m:ctrlPr>
                <w:rPr>
                  <w:rFonts w:ascii="Cambria Math" w:hAnsi="Cambria Math" w:eastAsia="Cambria Math" w:cs="Cambria Math"/>
                  <w:sz w:val="26"/>
                  <w:szCs w:val="26"/>
                </w:rPr>
              </m:ctrlPr>
            </m:num>
            <m:den>
              <m:r>
                <m:rPr/>
                <w:rPr>
                  <w:rFonts w:ascii="Cambria Math" w:hAnsi="Cambria Math" w:eastAsia="Cambria Math" w:cs="Cambria Math"/>
                  <w:sz w:val="26"/>
                  <w:szCs w:val="26"/>
                </w:rPr>
                <m:t>STT</m:t>
              </m:r>
              <m:ctrlPr>
                <w:rPr>
                  <w:rFonts w:ascii="Cambria Math" w:hAnsi="Cambria Math" w:eastAsia="Cambria Math" w:cs="Cambria Math"/>
                  <w:sz w:val="26"/>
                  <w:szCs w:val="26"/>
                </w:rPr>
              </m:ctrlPr>
            </m:den>
          </m:f>
          <m:r>
            <m:rPr/>
            <w:rPr>
              <w:rFonts w:ascii="Cambria Math" w:hAnsi="Cambria Math" w:eastAsia="Cambria Math" w:cs="Cambria Math"/>
              <w:sz w:val="26"/>
              <w:szCs w:val="26"/>
            </w:rPr>
            <m:t>=1</m:t>
          </m:r>
        </m:oMath>
      </m:oMathPara>
    </w:p>
    <w:p w14:paraId="0000009C">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 Nhận xét mối quan hệ giữa chi phí quảng cáo và doanh số.</w:t>
      </w:r>
    </w:p>
    <w:p w14:paraId="0000009D">
      <w:pPr>
        <w:numPr>
          <w:ilvl w:val="0"/>
          <w:numId w:val="0"/>
        </w:numPr>
        <w:ind w:left="360" w:leftChars="0"/>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ascii="Times New Roman" w:hAnsi="Times New Roman" w:eastAsia="Times New Roman" w:cs="Times New Roman"/>
          <w:sz w:val="26"/>
          <w:szCs w:val="26"/>
          <w:rtl w:val="0"/>
        </w:rPr>
        <w:t xml:space="preserve">Giữa chi phí quảng cáo </w:t>
      </w:r>
      <m:oMath>
        <m:r>
          <m:rPr/>
          <w:rPr>
            <w:rFonts w:ascii="Times New Roman" w:hAnsi="Times New Roman" w:eastAsia="Times New Roman" w:cs="Times New Roman"/>
            <w:sz w:val="26"/>
            <w:szCs w:val="26"/>
          </w:rPr>
          <m:t>x</m:t>
        </m:r>
      </m:oMath>
      <w:r>
        <w:rPr>
          <w:rFonts w:ascii="Times New Roman" w:hAnsi="Times New Roman" w:eastAsia="Times New Roman" w:cs="Times New Roman"/>
          <w:sz w:val="26"/>
          <w:szCs w:val="26"/>
          <w:rtl w:val="0"/>
        </w:rPr>
        <w:t xml:space="preserve"> và doanh số </w:t>
      </w:r>
      <m:oMath>
        <m:r>
          <m:rPr/>
          <w:rPr>
            <w:rFonts w:ascii="Times New Roman" w:hAnsi="Times New Roman" w:eastAsia="Times New Roman" w:cs="Times New Roman"/>
            <w:sz w:val="26"/>
            <w:szCs w:val="26"/>
          </w:rPr>
          <m:t>y</m:t>
        </m:r>
      </m:oMath>
      <w:r>
        <w:rPr>
          <w:rFonts w:ascii="Times New Roman" w:hAnsi="Times New Roman" w:eastAsia="Times New Roman" w:cs="Times New Roman"/>
          <w:sz w:val="26"/>
          <w:szCs w:val="26"/>
          <w:rtl w:val="0"/>
        </w:rPr>
        <w:t xml:space="preserve"> có mối quan hệ tương quan tuyến tính thuận hoàn hảo (</w:t>
      </w:r>
      <m:oMath>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R</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2</m:t>
            </m:r>
            <m:ctrlPr>
              <w:rPr>
                <w:rFonts w:ascii="Times New Roman" w:hAnsi="Times New Roman" w:eastAsia="Times New Roman" w:cs="Times New Roman"/>
                <w:sz w:val="26"/>
                <w:szCs w:val="26"/>
              </w:rPr>
            </m:ctrlPr>
          </m:sup>
        </m:sSup>
        <m:r>
          <m:rPr/>
          <w:rPr>
            <w:rFonts w:ascii="Times New Roman" w:hAnsi="Times New Roman" w:eastAsia="Times New Roman" w:cs="Times New Roman"/>
            <w:sz w:val="26"/>
            <w:szCs w:val="26"/>
          </w:rPr>
          <m:t>=1</m:t>
        </m:r>
      </m:oMath>
      <w:r>
        <w:rPr>
          <w:rFonts w:ascii="Times New Roman" w:hAnsi="Times New Roman" w:eastAsia="Times New Roman" w:cs="Times New Roman"/>
          <w:sz w:val="26"/>
          <w:szCs w:val="26"/>
          <w:rtl w:val="0"/>
        </w:rPr>
        <w:t>).</w:t>
      </w:r>
    </w:p>
    <w:p w14:paraId="0000009E">
      <w:pPr>
        <w:numPr>
          <w:ilvl w:val="0"/>
          <w:numId w:val="0"/>
        </w:numPr>
        <w:ind w:left="360" w:leftChars="0"/>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vi-VN"/>
        </w:rPr>
        <w:t xml:space="preserve">- </w:t>
      </w:r>
      <w:r>
        <w:rPr>
          <w:rFonts w:ascii="Times New Roman" w:hAnsi="Times New Roman" w:eastAsia="Times New Roman" w:cs="Times New Roman"/>
          <w:sz w:val="26"/>
          <w:szCs w:val="26"/>
          <w:rtl w:val="0"/>
        </w:rPr>
        <w:t xml:space="preserve">Hệ số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a</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1</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=5</m:t>
        </m:r>
      </m:oMath>
      <w:r>
        <w:rPr>
          <w:rFonts w:ascii="Times New Roman" w:hAnsi="Times New Roman" w:eastAsia="Times New Roman" w:cs="Times New Roman"/>
          <w:sz w:val="26"/>
          <w:szCs w:val="26"/>
          <w:rtl w:val="0"/>
        </w:rPr>
        <w:t xml:space="preserve"> cho biết: khi chi phí quảng cáo tăng thêm 1 đơn vị thì doanh số bán hàng dự kiến sẽ tăng thêm 5 đơn vị.</w:t>
      </w:r>
    </w:p>
    <w:p w14:paraId="0000009F"/>
    <w:p w14:paraId="40390CCE">
      <w:pPr>
        <w:keepNext w:val="0"/>
        <w:keepLines w:val="0"/>
        <w:widowControl/>
        <w:suppressLineNumbers w:val="0"/>
        <w:spacing w:before="0" w:beforeAutospacing="1" w:after="0" w:afterAutospacing="1" w:line="360" w:lineRule="auto"/>
        <w:ind w:left="0" w:right="0"/>
        <w:jc w:val="both"/>
        <w:rPr>
          <w:rFonts w:hint="default" w:hAnsi="Cambria Math" w:cs="Times New Roman"/>
          <w:i w:val="0"/>
          <w:kern w:val="2"/>
          <w:sz w:val="26"/>
          <w:szCs w:val="26"/>
          <w:lang w:val="vi-VN" w:eastAsia="zh-CN" w:bidi="ar-SA"/>
          <w14:ligatures w14:val="standardContextual"/>
        </w:rPr>
      </w:pPr>
    </w:p>
    <w:p w14:paraId="2A234533">
      <w:pPr>
        <w:spacing w:line="360" w:lineRule="auto"/>
        <w:jc w:val="both"/>
        <w:rPr>
          <w:rFonts w:hint="default" w:ascii="Times New Roman" w:hAnsi="Times New Roman" w:cs="Times New Roman"/>
          <w:b w:val="0"/>
          <w:bCs w:val="0"/>
          <w:i w:val="0"/>
          <w:iCs w:val="0"/>
          <w:sz w:val="26"/>
          <w:szCs w:val="26"/>
          <w:lang w:val="en-US"/>
        </w:rPr>
      </w:pPr>
    </w:p>
    <w:sectPr>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fmt="decimal" w:start="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Cambria Math">
    <w:panose1 w:val="02040503050406030204"/>
    <w:charset w:val="00"/>
    <w:family w:val="auto"/>
    <w:pitch w:val="default"/>
    <w:sig w:usb0="E00006FF" w:usb1="420024FF" w:usb2="02000000" w:usb3="00000000" w:csb0="2000019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S Mincho">
    <w:altName w:val="ESRI AMFM Electri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BED30F0"/>
    <w:multiLevelType w:val="multilevel"/>
    <w:tmpl w:val="0BED30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DB4E4CC"/>
    <w:multiLevelType w:val="multilevel"/>
    <w:tmpl w:val="4DB4E4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lvlOverride w:ilvl="0">
      <w:startOverride w:val="1"/>
    </w:lvlOverride>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7704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6155F3"/>
    <w:rsid w:val="0A7C0412"/>
    <w:rsid w:val="12FC190C"/>
    <w:rsid w:val="13A91C4A"/>
    <w:rsid w:val="14A75D51"/>
    <w:rsid w:val="1A5D2400"/>
    <w:rsid w:val="1E3D37F3"/>
    <w:rsid w:val="25B6156F"/>
    <w:rsid w:val="2DBC3E98"/>
    <w:rsid w:val="2E8C12B5"/>
    <w:rsid w:val="2FDA15EA"/>
    <w:rsid w:val="31F80989"/>
    <w:rsid w:val="38B82F9B"/>
    <w:rsid w:val="3A815E0A"/>
    <w:rsid w:val="4A9500E9"/>
    <w:rsid w:val="4C8D427E"/>
    <w:rsid w:val="4E15111E"/>
    <w:rsid w:val="52927562"/>
    <w:rsid w:val="5E77704D"/>
    <w:rsid w:val="63000697"/>
    <w:rsid w:val="6C5E63BD"/>
    <w:rsid w:val="6D113633"/>
    <w:rsid w:val="71DC2D41"/>
    <w:rsid w:val="7ACC4282"/>
    <w:rsid w:val="7FDC6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qFormat/>
    <w:uiPriority w:val="0"/>
    <w:rPr>
      <w:rFonts w:ascii="Arial" w:hAnsi="Arial" w:eastAsia="Arial" w:cs="Arial"/>
      <w:sz w:val="22"/>
      <w:szCs w:val="22"/>
    </w:rPr>
  </w:style>
  <w:style w:type="table" w:customStyle="1" w:styleId="250">
    <w:name w:val="_Style 10"/>
    <w:basedOn w:val="251"/>
    <w:qFormat/>
    <w:uiPriority w:val="0"/>
    <w:pPr>
      <w:spacing w:after="0" w:line="240" w:lineRule="auto"/>
    </w:pPr>
    <w:tblPr>
      <w:tblCellMar>
        <w:top w:w="0" w:type="dxa"/>
        <w:left w:w="108" w:type="dxa"/>
        <w:bottom w:w="0" w:type="dxa"/>
        <w:right w:w="108" w:type="dxa"/>
      </w:tblCellMar>
    </w:tblPr>
  </w:style>
  <w:style w:type="table" w:customStyle="1" w:styleId="251">
    <w:name w:val="TableNormal"/>
    <w:qFormat/>
    <w:uiPriority w:val="0"/>
    <w:tblPr>
      <w:tblCellMar>
        <w:top w:w="100" w:type="dxa"/>
        <w:left w:w="100" w:type="dxa"/>
        <w:bottom w:w="100" w:type="dxa"/>
        <w:right w:w="100" w:type="dxa"/>
      </w:tblCellMar>
    </w:tblPr>
  </w:style>
  <w:style w:type="table" w:customStyle="1" w:styleId="252">
    <w:name w:val="_Style 11"/>
    <w:basedOn w:val="251"/>
    <w:qFormat/>
    <w:uiPriority w:val="0"/>
    <w:pPr>
      <w:spacing w:after="0" w:line="240" w:lineRule="auto"/>
    </w:pPr>
    <w:tblPr>
      <w:tblCellMar>
        <w:top w:w="0" w:type="dxa"/>
        <w:left w:w="108" w:type="dxa"/>
        <w:bottom w:w="0" w:type="dxa"/>
        <w:right w:w="108" w:type="dxa"/>
      </w:tblCellMar>
    </w:tblPr>
  </w:style>
  <w:style w:type="table" w:customStyle="1" w:styleId="253">
    <w:name w:val="_Style 12"/>
    <w:basedOn w:val="251"/>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262</Words>
  <Characters>904</Characters>
  <Lines>0</Lines>
  <Paragraphs>0</Paragraphs>
  <TotalTime>11</TotalTime>
  <ScaleCrop>false</ScaleCrop>
  <LinksUpToDate>false</LinksUpToDate>
  <CharactersWithSpaces>1095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2026-09-28T16:15:00Z</dcterms:created>
  <dc:creator>Uyen Mai</dc:creator>
  <cp:lastModifiedBy>Uyen Mai</cp:lastModifiedBy>
  <dcterms:modified xsi:type="dcterms:W3CDTF">2026-09-30T12:12:45Z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3BDBFB6DC5DA4996A40ED87D3CD793BE_11</vt:lpwstr>
  </property>
  <property fmtid="{D5CDD505-2E9C-101B-9397-08002B2CF9AE}" pid="4" name="KSOTemplateDocerSaveRecord">
    <vt:lpwstr>eyJoZGlkIjoiYzE1ZDAxN2EwYWE2NjZkNmE0ZjI1ZGQwY2ZmOGEwM2EiLCJ1c2VySWQiOiI4ODEzNDE2OTA4OTc1In0=</vt:lpwstr>
  </property>
</Properties>
</file>