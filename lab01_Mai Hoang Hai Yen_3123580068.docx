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F6B9F">
      <w:pPr>
        <w:spacing w:line="360" w:lineRule="auto"/>
        <w:rPr>
          <w:rFonts w:hint="default" w:ascii="Times New Roman" w:hAnsi="Times New Roman" w:cs="Times New Roman"/>
          <w:sz w:val="26"/>
          <w:szCs w:val="26"/>
          <w:lang w:val="vi-VN"/>
        </w:rPr>
      </w:pPr>
    </w:p>
    <w:p w14:paraId="7BABB882">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ỦY BAN NHÂN DÂN THÀNH PHỐ HỒ CHÍ MINH</w:t>
      </w:r>
    </w:p>
    <w:p w14:paraId="6F8DE93C">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TRƯỜNG ĐẠI HỌC SÀI GÒN</w:t>
      </w:r>
    </w:p>
    <w:p w14:paraId="36DCF249">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KHOA TOÁN - ỨNG DỤNG</w:t>
      </w:r>
    </w:p>
    <w:p w14:paraId="2B3AC4B7">
      <w:pPr>
        <w:spacing w:line="360" w:lineRule="auto"/>
        <w:jc w:val="center"/>
        <w:rPr>
          <w:rFonts w:hint="default" w:ascii="Times New Roman" w:hAnsi="Times New Roman" w:cs="Times New Roman"/>
          <w:b/>
          <w:bCs/>
          <w:sz w:val="28"/>
          <w:szCs w:val="28"/>
          <w:lang w:val="vi-VN"/>
        </w:rPr>
      </w:pP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Wingdings" w:char="F098"/>
      </w:r>
      <w:r>
        <w:rPr>
          <w:rFonts w:hint="default" w:ascii="Times New Roman" w:hAnsi="Times New Roman" w:eastAsia="Times New Roman" w:cs="Times New Roman"/>
          <w:b/>
          <w:bCs/>
          <w:color w:val="000000"/>
          <w:kern w:val="0"/>
          <w:sz w:val="28"/>
          <w:szCs w:val="28"/>
          <w14:ligatures w14:val="none"/>
        </w:rPr>
        <w:sym w:font="Wingdings" w:char="F026"/>
      </w:r>
      <w:r>
        <w:rPr>
          <w:rFonts w:hint="default" w:ascii="Times New Roman" w:hAnsi="Times New Roman" w:eastAsia="Times New Roman" w:cs="Times New Roman"/>
          <w:b/>
          <w:bCs/>
          <w:color w:val="000000"/>
          <w:kern w:val="0"/>
          <w:sz w:val="28"/>
          <w:szCs w:val="28"/>
          <w14:ligatures w14:val="none"/>
        </w:rPr>
        <w:sym w:font="Wingdings" w:char="F099"/>
      </w:r>
      <w:r>
        <w:rPr>
          <w:rFonts w:hint="default" w:ascii="Times New Roman" w:hAnsi="Times New Roman" w:eastAsia="Times New Roman" w:cs="Times New Roman"/>
          <w:b/>
          <w:bCs/>
          <w:color w:val="000000"/>
          <w:kern w:val="0"/>
          <w:sz w:val="28"/>
          <w:szCs w:val="28"/>
          <w14:ligatures w14:val="none"/>
        </w:rPr>
        <w:sym w:font="Symbol" w:char="F02D"/>
      </w:r>
      <w:r>
        <w:rPr>
          <w:rFonts w:hint="default" w:ascii="Times New Roman" w:hAnsi="Times New Roman" w:eastAsia="Times New Roman" w:cs="Times New Roman"/>
          <w:b/>
          <w:bCs/>
          <w:color w:val="000000"/>
          <w:kern w:val="0"/>
          <w:sz w:val="28"/>
          <w:szCs w:val="28"/>
          <w14:ligatures w14:val="none"/>
        </w:rPr>
        <w:sym w:font="Symbol" w:char="F02D"/>
      </w:r>
    </w:p>
    <w:p w14:paraId="4F3D969C">
      <w:pPr>
        <w:spacing w:line="360" w:lineRule="auto"/>
        <w:rPr>
          <w:rFonts w:hint="default" w:ascii="Times New Roman" w:hAnsi="Times New Roman" w:cs="Times New Roman"/>
          <w:sz w:val="28"/>
          <w:szCs w:val="28"/>
        </w:rPr>
      </w:pPr>
    </w:p>
    <w:p w14:paraId="3F2E796A">
      <w:pPr>
        <w:spacing w:line="36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0" distR="0">
            <wp:extent cx="2032000" cy="1995805"/>
            <wp:effectExtent l="0" t="0" r="6350" b="4445"/>
            <wp:docPr id="1"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utton with white text&#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35971" cy="2000225"/>
                    </a:xfrm>
                    <a:prstGeom prst="rect">
                      <a:avLst/>
                    </a:prstGeom>
                  </pic:spPr>
                </pic:pic>
              </a:graphicData>
            </a:graphic>
          </wp:inline>
        </w:drawing>
      </w:r>
    </w:p>
    <w:p w14:paraId="52200172">
      <w:pPr>
        <w:spacing w:line="360" w:lineRule="auto"/>
        <w:jc w:val="center"/>
        <w:rPr>
          <w:rFonts w:hint="default" w:ascii="Times New Roman" w:hAnsi="Times New Roman" w:cs="Times New Roman"/>
          <w:sz w:val="28"/>
          <w:szCs w:val="28"/>
          <w:lang w:val="vi-VN"/>
        </w:rPr>
      </w:pPr>
    </w:p>
    <w:p w14:paraId="740D1E39">
      <w:pPr>
        <w:pStyle w:val="2"/>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b/>
          <w:bCs/>
          <w:sz w:val="30"/>
          <w:szCs w:val="30"/>
          <w:lang w:val="vi-VN"/>
        </w:rPr>
      </w:pPr>
      <w:r>
        <w:rPr>
          <w:rFonts w:hint="default" w:ascii="Times New Roman" w:hAnsi="Times New Roman" w:eastAsia="Roboto" w:cs="Times New Roman"/>
          <w:i w:val="0"/>
          <w:iCs w:val="0"/>
          <w:color w:val="1F1F1F"/>
          <w:spacing w:val="0"/>
          <w:sz w:val="30"/>
          <w:szCs w:val="30"/>
          <w:shd w:val="clear" w:fill="FFFFFF"/>
          <w:lang w:val="vi-VN"/>
        </w:rPr>
        <w:t>BÁO CÁO THỰC HÀNH</w:t>
      </w:r>
      <w:r>
        <w:rPr>
          <w:rFonts w:hint="default" w:ascii="Times New Roman" w:hAnsi="Times New Roman" w:eastAsia="Roboto" w:cs="Times New Roman"/>
          <w:i w:val="0"/>
          <w:iCs w:val="0"/>
          <w:color w:val="1F1F1F"/>
          <w:spacing w:val="0"/>
          <w:sz w:val="30"/>
          <w:szCs w:val="30"/>
          <w:shd w:val="clear" w:fill="FFFFFF"/>
          <w:lang w:val="vi-VN"/>
        </w:rPr>
        <w:br w:type="textWrapping"/>
      </w:r>
      <w:r>
        <w:rPr>
          <w:rFonts w:hint="default" w:ascii="Times New Roman" w:hAnsi="Times New Roman" w:eastAsia="Roboto" w:cs="Times New Roman"/>
          <w:i w:val="0"/>
          <w:iCs w:val="0"/>
          <w:color w:val="1F1F1F"/>
          <w:spacing w:val="0"/>
          <w:sz w:val="30"/>
          <w:szCs w:val="30"/>
          <w:shd w:val="clear" w:fill="FFFFFF"/>
        </w:rPr>
        <w:t>L</w:t>
      </w:r>
      <w:r>
        <w:rPr>
          <w:rFonts w:hint="default" w:ascii="Times New Roman" w:hAnsi="Times New Roman" w:eastAsia="Roboto" w:cs="Times New Roman"/>
          <w:i w:val="0"/>
          <w:iCs w:val="0"/>
          <w:color w:val="1F1F1F"/>
          <w:spacing w:val="0"/>
          <w:sz w:val="30"/>
          <w:szCs w:val="30"/>
          <w:shd w:val="clear" w:fill="FFFFFF"/>
          <w:lang w:val="vi-VN"/>
        </w:rPr>
        <w:t>ab</w:t>
      </w:r>
      <w:r>
        <w:rPr>
          <w:rFonts w:hint="default" w:ascii="Times New Roman" w:hAnsi="Times New Roman" w:eastAsia="Roboto" w:cs="Times New Roman"/>
          <w:i w:val="0"/>
          <w:iCs w:val="0"/>
          <w:color w:val="1F1F1F"/>
          <w:spacing w:val="0"/>
          <w:sz w:val="30"/>
          <w:szCs w:val="30"/>
          <w:shd w:val="clear" w:fill="FFFFFF"/>
        </w:rPr>
        <w:t>01: LÀM QUEN VỚI PYTORCH</w:t>
      </w:r>
      <w:r>
        <w:rPr>
          <w:rFonts w:hint="default" w:ascii="Times New Roman" w:hAnsi="Times New Roman" w:cs="Times New Roman"/>
          <w:b/>
          <w:bCs/>
          <w:sz w:val="30"/>
          <w:szCs w:val="30"/>
          <w:lang w:val="vi-VN"/>
        </w:rPr>
        <w:br w:type="textWrapping"/>
      </w:r>
      <w:r>
        <w:rPr>
          <w:rFonts w:hint="default" w:ascii="Times New Roman" w:hAnsi="Times New Roman" w:cs="Times New Roman"/>
          <w:b/>
          <w:bCs/>
          <w:sz w:val="30"/>
          <w:szCs w:val="30"/>
          <w:lang w:val="vi-VN"/>
        </w:rPr>
        <w:t>MÔN: HỌC SÂU</w:t>
      </w:r>
    </w:p>
    <w:p w14:paraId="2CFAFD23">
      <w:pPr>
        <w:spacing w:line="360" w:lineRule="auto"/>
        <w:jc w:val="center"/>
        <w:rPr>
          <w:rFonts w:hint="default" w:ascii="Times New Roman" w:hAnsi="Times New Roman" w:cs="Times New Roman"/>
          <w:sz w:val="28"/>
          <w:szCs w:val="28"/>
          <w:lang w:val="vi-VN"/>
        </w:rPr>
      </w:pPr>
    </w:p>
    <w:tbl>
      <w:tblPr>
        <w:tblStyle w:val="111"/>
        <w:tblW w:w="0" w:type="auto"/>
        <w:tblInd w:w="40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2614"/>
      </w:tblGrid>
      <w:tr w14:paraId="3FD0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12210D2D">
            <w:pPr>
              <w:widowControl w:val="0"/>
              <w:wordWrap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Họ và tên:</w:t>
            </w:r>
          </w:p>
        </w:tc>
        <w:tc>
          <w:tcPr>
            <w:tcW w:w="2614" w:type="dxa"/>
            <w:tcBorders>
              <w:top w:val="nil"/>
              <w:left w:val="nil"/>
              <w:bottom w:val="nil"/>
              <w:right w:val="nil"/>
            </w:tcBorders>
            <w:vAlign w:val="top"/>
          </w:tcPr>
          <w:p w14:paraId="00E5B7AD">
            <w:pPr>
              <w:widowControl w:val="0"/>
              <w:wordWrap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Mai Hoàng Hải Yến</w:t>
            </w:r>
          </w:p>
        </w:tc>
      </w:tr>
      <w:tr w14:paraId="7211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4F3382CF">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MSSV:</w:t>
            </w:r>
          </w:p>
        </w:tc>
        <w:tc>
          <w:tcPr>
            <w:tcW w:w="2614" w:type="dxa"/>
            <w:tcBorders>
              <w:top w:val="nil"/>
              <w:left w:val="nil"/>
              <w:bottom w:val="nil"/>
              <w:right w:val="nil"/>
            </w:tcBorders>
            <w:vAlign w:val="top"/>
          </w:tcPr>
          <w:p w14:paraId="38B3520D">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3123580068</w:t>
            </w:r>
          </w:p>
        </w:tc>
      </w:tr>
      <w:tr w14:paraId="0FC4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45" w:type="dxa"/>
            <w:tcBorders>
              <w:top w:val="nil"/>
              <w:left w:val="nil"/>
              <w:bottom w:val="nil"/>
              <w:right w:val="nil"/>
            </w:tcBorders>
            <w:vAlign w:val="top"/>
          </w:tcPr>
          <w:p w14:paraId="0807397E">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Lớp:</w:t>
            </w:r>
          </w:p>
        </w:tc>
        <w:tc>
          <w:tcPr>
            <w:tcW w:w="2614" w:type="dxa"/>
            <w:tcBorders>
              <w:top w:val="nil"/>
              <w:left w:val="nil"/>
              <w:bottom w:val="nil"/>
              <w:right w:val="nil"/>
            </w:tcBorders>
            <w:vAlign w:val="top"/>
          </w:tcPr>
          <w:p w14:paraId="12149476">
            <w:pPr>
              <w:widowControl w:val="0"/>
              <w:spacing w:line="360" w:lineRule="auto"/>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DDU1231</w:t>
            </w:r>
          </w:p>
        </w:tc>
      </w:tr>
    </w:tbl>
    <w:p w14:paraId="177266A3">
      <w:pPr>
        <w:spacing w:line="360" w:lineRule="auto"/>
        <w:jc w:val="right"/>
        <w:rPr>
          <w:rFonts w:hint="default" w:ascii="Times New Roman" w:hAnsi="Times New Roman" w:cs="Times New Roman"/>
          <w:sz w:val="28"/>
          <w:szCs w:val="28"/>
          <w:lang w:val="vi-VN"/>
        </w:rPr>
      </w:pPr>
    </w:p>
    <w:p w14:paraId="30A96214">
      <w:pPr>
        <w:spacing w:line="360" w:lineRule="auto"/>
        <w:jc w:val="right"/>
        <w:rPr>
          <w:rFonts w:hint="default" w:ascii="Times New Roman" w:hAnsi="Times New Roman" w:cs="Times New Roman"/>
          <w:sz w:val="28"/>
          <w:szCs w:val="28"/>
          <w:lang w:val="vi-VN"/>
        </w:rPr>
      </w:pPr>
    </w:p>
    <w:p w14:paraId="7E800AF4">
      <w:pPr>
        <w:spacing w:line="360" w:lineRule="auto"/>
        <w:jc w:val="right"/>
        <w:rPr>
          <w:rFonts w:hint="default" w:ascii="Times New Roman" w:hAnsi="Times New Roman" w:cs="Times New Roman"/>
          <w:sz w:val="28"/>
          <w:szCs w:val="28"/>
          <w:lang w:val="vi-VN"/>
        </w:rPr>
      </w:pPr>
    </w:p>
    <w:p w14:paraId="05C23112">
      <w:pPr>
        <w:spacing w:line="360" w:lineRule="auto"/>
        <w:jc w:val="center"/>
        <w:rPr>
          <w:rFonts w:hint="default" w:ascii="Times New Roman" w:hAnsi="Times New Roman" w:cs="Times New Roman"/>
          <w:i/>
          <w:iCs/>
          <w:sz w:val="28"/>
          <w:szCs w:val="28"/>
          <w:lang w:val="vi-VN"/>
        </w:rPr>
      </w:pPr>
      <w:r>
        <w:rPr>
          <w:rFonts w:hint="default" w:ascii="Times New Roman" w:hAnsi="Times New Roman" w:cs="Times New Roman"/>
          <w:i/>
          <w:iCs/>
          <w:sz w:val="28"/>
          <w:szCs w:val="28"/>
        </w:rPr>
        <w:t>Thành</w:t>
      </w:r>
      <w:r>
        <w:rPr>
          <w:rFonts w:hint="default" w:ascii="Times New Roman" w:hAnsi="Times New Roman" w:cs="Times New Roman"/>
          <w:i/>
          <w:iCs/>
          <w:sz w:val="28"/>
          <w:szCs w:val="28"/>
          <w:lang w:val="vi-VN"/>
        </w:rPr>
        <w:t xml:space="preserve"> </w:t>
      </w:r>
      <w:r>
        <w:rPr>
          <w:rFonts w:hint="default" w:ascii="Times New Roman" w:hAnsi="Times New Roman" w:cs="Times New Roman"/>
          <w:i/>
          <w:iCs/>
          <w:sz w:val="28"/>
          <w:szCs w:val="28"/>
        </w:rPr>
        <w:t>phố</w:t>
      </w:r>
      <w:r>
        <w:rPr>
          <w:rFonts w:hint="default" w:ascii="Times New Roman" w:hAnsi="Times New Roman" w:cs="Times New Roman"/>
          <w:i/>
          <w:iCs/>
          <w:sz w:val="28"/>
          <w:szCs w:val="28"/>
          <w:lang w:val="vi-VN"/>
        </w:rPr>
        <w:t xml:space="preserve"> Hồ Chí Minh, tháng 9, năm 2026</w:t>
      </w:r>
    </w:p>
    <w:p w14:paraId="508DB64D">
      <w:pPr>
        <w:spacing w:line="360" w:lineRule="auto"/>
        <w:rPr>
          <w:rFonts w:hint="default" w:ascii="Times New Roman" w:hAnsi="Times New Roman" w:eastAsia="sans-serif" w:cs="Times New Roman"/>
          <w:color w:val="1F1F1F"/>
          <w:sz w:val="26"/>
          <w:szCs w:val="26"/>
        </w:rPr>
      </w:pPr>
      <w:r>
        <w:rPr>
          <w:rFonts w:hint="default" w:ascii="Times New Roman" w:hAnsi="Times New Roman" w:cs="Times New Roman"/>
          <w:i/>
          <w:iCs/>
          <w:sz w:val="28"/>
          <w:szCs w:val="28"/>
          <w:lang w:val="vi-VN"/>
        </w:rPr>
        <w:br w:type="page"/>
      </w:r>
    </w:p>
    <w:p w14:paraId="71C1EF1D">
      <w:p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Bài tập thực hành</w:t>
      </w:r>
    </w:p>
    <w:p w14:paraId="486ABDFB">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1. Tạo Tensor cơ bản</w:t>
      </w:r>
    </w:p>
    <w:p w14:paraId="7036E5CB">
      <w:pPr>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Tạo một Tensor số nguyên kích thước 2 × 3 và hiển thị kết quả.</w:t>
      </w:r>
    </w:p>
    <w:p w14:paraId="3D9A69AB">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import torch</w:t>
      </w:r>
    </w:p>
    <w:p w14:paraId="4221C76E">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a = torch.tensor(</w:t>
      </w:r>
    </w:p>
    <w:p w14:paraId="263ECE22">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[[1, 2, 3],</w:t>
      </w:r>
    </w:p>
    <w:p w14:paraId="3C5A15E4">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[4, 5, 6]],</w:t>
      </w:r>
    </w:p>
    <w:p w14:paraId="7B5E6C0E">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dtype=torch.int32</w:t>
      </w:r>
    </w:p>
    <w:p w14:paraId="1038DA2D">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w:t>
      </w:r>
    </w:p>
    <w:p w14:paraId="35EFCA55">
      <w:pPr>
        <w:shd w:val="clear" w:fill="F1F1F1" w:themeFill="background1" w:themeFillShade="F2"/>
        <w:spacing w:line="360" w:lineRule="auto"/>
        <w:rPr>
          <w:rFonts w:hint="default" w:ascii="Consolas" w:hAnsi="Consolas" w:cs="Consolas"/>
          <w:b w:val="0"/>
          <w:bCs w:val="0"/>
          <w:i w:val="0"/>
          <w:iCs w:val="0"/>
          <w:sz w:val="26"/>
          <w:szCs w:val="26"/>
        </w:rPr>
      </w:pPr>
      <w:r>
        <w:rPr>
          <w:rFonts w:hint="default" w:ascii="Consolas" w:hAnsi="Consolas" w:cs="Consolas"/>
          <w:b w:val="0"/>
          <w:bCs w:val="0"/>
          <w:i w:val="0"/>
          <w:iCs w:val="0"/>
          <w:sz w:val="26"/>
          <w:szCs w:val="26"/>
        </w:rPr>
        <w:t>print(a)</w:t>
      </w:r>
    </w:p>
    <w:p w14:paraId="61DA0B1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 Cho biết kích thước, số chiều và kiểu dữ liệu của Tensor a.</w:t>
      </w:r>
    </w:p>
    <w:p w14:paraId="3A429E2F">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3A3C28B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 2, 3],</w:t>
      </w:r>
    </w:p>
    <w:p w14:paraId="2B4368C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[4, 5, 6]], dtype=torch.int32)</w:t>
      </w:r>
    </w:p>
    <w:p w14:paraId="11527C7F">
      <w:pPr>
        <w:spacing w:line="360" w:lineRule="auto"/>
      </w:pPr>
    </w:p>
    <w:p w14:paraId="68724E74">
      <w:pPr>
        <w:spacing w:line="360" w:lineRule="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vi-VN"/>
        </w:rPr>
        <w:t xml:space="preserve">- </w:t>
      </w:r>
      <w:r>
        <w:rPr>
          <w:rFonts w:hint="default" w:ascii="Times New Roman" w:hAnsi="Times New Roman" w:eastAsia="sans-serif" w:cs="Times New Roman"/>
          <w:b w:val="0"/>
          <w:bCs w:val="0"/>
          <w:sz w:val="26"/>
          <w:szCs w:val="26"/>
        </w:rPr>
        <w:t xml:space="preserve">Kích thước: </w:t>
      </w:r>
      <w:r>
        <w:rPr>
          <w:rStyle w:val="44"/>
          <w:rFonts w:hint="default" w:ascii="Consolas" w:hAnsi="Consolas" w:eastAsia="sans-serif" w:cs="Consolas"/>
          <w:b w:val="0"/>
          <w:bCs w:val="0"/>
          <w:sz w:val="26"/>
          <w:szCs w:val="26"/>
        </w:rPr>
        <w:t>torch.Size([2, 3])</w:t>
      </w:r>
      <w:r>
        <w:rPr>
          <w:rFonts w:hint="default" w:ascii="Times New Roman" w:hAnsi="Times New Roman" w:eastAsia="sans-serif" w:cs="Times New Roman"/>
          <w:b w:val="0"/>
          <w:bCs w:val="0"/>
          <w:sz w:val="26"/>
          <w:szCs w:val="26"/>
        </w:rPr>
        <w:t xml:space="preserve"> (Tensor có 2 hàng và 3 cột). </w:t>
      </w:r>
    </w:p>
    <w:p w14:paraId="5312B559">
      <w:pPr>
        <w:pStyle w:val="85"/>
        <w:keepNext w:val="0"/>
        <w:keepLines w:val="0"/>
        <w:widowControl/>
        <w:suppressLineNumbers w:val="0"/>
        <w:spacing w:before="0" w:beforeAutospacing="0" w:line="9" w:lineRule="atLeast"/>
        <w:rPr>
          <w:rFonts w:hint="default" w:ascii="Times New Roman" w:hAnsi="Times New Roman" w:eastAsia="sans-serif" w:cs="Times New Roman"/>
          <w:b w:val="0"/>
          <w:bCs w:val="0"/>
          <w:sz w:val="26"/>
          <w:szCs w:val="26"/>
        </w:rPr>
      </w:pP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ans-serif" w:cs="Times New Roman"/>
          <w:b w:val="0"/>
          <w:bCs w:val="0"/>
          <w:sz w:val="26"/>
          <w:szCs w:val="26"/>
        </w:rPr>
        <w:t>Số chi</w:t>
      </w:r>
      <w:r>
        <w:rPr>
          <w:rFonts w:hint="default" w:ascii="Times New Roman" w:hAnsi="Times New Roman" w:eastAsia="sans-serif" w:cs="Times New Roman"/>
          <w:b w:val="0"/>
          <w:bCs w:val="0"/>
          <w:sz w:val="26"/>
          <w:szCs w:val="26"/>
          <w:lang w:val="vi-VN"/>
        </w:rPr>
        <w:t>ều</w:t>
      </w:r>
      <w:r>
        <w:rPr>
          <w:rFonts w:hint="default" w:ascii="Times New Roman" w:hAnsi="Times New Roman" w:eastAsia="sans-serif" w:cs="Times New Roman"/>
          <w:b w:val="0"/>
          <w:bCs w:val="0"/>
          <w:sz w:val="26"/>
          <w:szCs w:val="26"/>
        </w:rPr>
        <w:t xml:space="preserve">: </w:t>
      </w:r>
      <w:r>
        <w:rPr>
          <w:rStyle w:val="44"/>
          <w:rFonts w:hint="default" w:ascii="Times New Roman" w:hAnsi="Times New Roman" w:eastAsia="sans-serif" w:cs="Times New Roman"/>
          <w:b w:val="0"/>
          <w:bCs w:val="0"/>
          <w:sz w:val="26"/>
          <w:szCs w:val="26"/>
        </w:rPr>
        <w:t>2</w:t>
      </w:r>
      <w:r>
        <w:rPr>
          <w:rFonts w:hint="default" w:ascii="Times New Roman" w:hAnsi="Times New Roman" w:eastAsia="sans-serif" w:cs="Times New Roman"/>
          <w:b w:val="0"/>
          <w:bCs w:val="0"/>
          <w:sz w:val="26"/>
          <w:szCs w:val="26"/>
        </w:rPr>
        <w:t xml:space="preserve"> ( ma trận</w:t>
      </w:r>
      <w:r>
        <w:rPr>
          <w:rFonts w:hint="default" w:ascii="Times New Roman" w:hAnsi="Times New Roman" w:eastAsia="sans-serif" w:cs="Times New Roman"/>
          <w:b w:val="0"/>
          <w:bCs w:val="0"/>
          <w:sz w:val="26"/>
          <w:szCs w:val="26"/>
          <w:lang w:val="vi-VN"/>
        </w:rPr>
        <w:t xml:space="preserve"> 2 chiều </w:t>
      </w:r>
      <w:r>
        <w:rPr>
          <w:rFonts w:hint="default" w:ascii="Times New Roman" w:hAnsi="Times New Roman" w:eastAsia="sans-serif" w:cs="Times New Roman"/>
          <w:b w:val="0"/>
          <w:bCs w:val="0"/>
          <w:sz w:val="26"/>
          <w:szCs w:val="26"/>
        </w:rPr>
        <w:t xml:space="preserve">). </w:t>
      </w:r>
    </w:p>
    <w:p w14:paraId="780E2379">
      <w:pPr>
        <w:pStyle w:val="85"/>
        <w:keepNext w:val="0"/>
        <w:keepLines w:val="0"/>
        <w:widowControl/>
        <w:suppressLineNumbers w:val="0"/>
        <w:spacing w:before="0" w:beforeAutospacing="0" w:line="9" w:lineRule="atLeast"/>
        <w:rPr>
          <w:rFonts w:hint="default"/>
          <w:b w:val="0"/>
          <w:bCs w:val="0"/>
          <w:lang w:val="vi-VN"/>
        </w:rPr>
      </w:pPr>
      <w:r>
        <w:rPr>
          <w:rFonts w:hint="default" w:ascii="Times New Roman" w:hAnsi="Times New Roman" w:eastAsia="sans-serif" w:cs="Times New Roman"/>
          <w:b w:val="0"/>
          <w:bCs w:val="0"/>
          <w:sz w:val="26"/>
          <w:szCs w:val="26"/>
          <w:lang w:val="vi-VN"/>
        </w:rPr>
        <w:t xml:space="preserve">- </w:t>
      </w:r>
      <w:r>
        <w:rPr>
          <w:rFonts w:hint="default" w:ascii="Times New Roman" w:hAnsi="Times New Roman" w:eastAsia="sans-serif" w:cs="Times New Roman"/>
          <w:b w:val="0"/>
          <w:bCs w:val="0"/>
          <w:sz w:val="26"/>
          <w:szCs w:val="26"/>
        </w:rPr>
        <w:t xml:space="preserve">Kiểu dữ liệu: </w:t>
      </w:r>
      <w:r>
        <w:rPr>
          <w:rStyle w:val="44"/>
          <w:rFonts w:hint="default" w:ascii="Consolas" w:hAnsi="Consolas" w:eastAsia="sans-serif" w:cs="Consolas"/>
          <w:b w:val="0"/>
          <w:bCs w:val="0"/>
          <w:sz w:val="26"/>
          <w:szCs w:val="26"/>
        </w:rPr>
        <w:t>torch.int32</w:t>
      </w:r>
      <w:r>
        <w:rPr>
          <w:rStyle w:val="44"/>
          <w:rFonts w:hint="default" w:ascii="Times New Roman" w:hAnsi="Times New Roman" w:eastAsia="sans-serif" w:cs="Times New Roman"/>
          <w:b w:val="0"/>
          <w:bCs w:val="0"/>
          <w:sz w:val="26"/>
          <w:szCs w:val="26"/>
          <w:lang w:val="vi-VN"/>
        </w:rPr>
        <w:t>.</w:t>
      </w:r>
    </w:p>
    <w:p w14:paraId="11139E43">
      <w:pPr>
        <w:spacing w:line="360" w:lineRule="auto"/>
        <w:rPr>
          <w:rFonts w:hint="default" w:ascii="Times New Roman" w:hAnsi="Times New Roman" w:cs="Times New Roman"/>
          <w:b w:val="0"/>
          <w:bCs w:val="0"/>
          <w:sz w:val="26"/>
          <w:szCs w:val="26"/>
        </w:rPr>
      </w:pPr>
    </w:p>
    <w:p w14:paraId="5B504DF9">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2. Tạo các Tensor thường dùng</w:t>
      </w:r>
    </w:p>
    <w:p w14:paraId="780B310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Thực hành tạo Tensor ngẫu nhiên, Tensor toàn số 0, toàn số 1 và ma trận đơn vị.</w:t>
      </w:r>
    </w:p>
    <w:p w14:paraId="4369E430">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695A9A2A">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torch.rand(3, 4)</w:t>
      </w:r>
    </w:p>
    <w:p w14:paraId="42163B9A">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b = torch.randn(3, 4)</w:t>
      </w:r>
    </w:p>
    <w:p w14:paraId="56D3282B">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c = torch.zeros(2, 3)</w:t>
      </w:r>
    </w:p>
    <w:p w14:paraId="7D5B6A4C">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d = torch.ones(2, 3)</w:t>
      </w:r>
    </w:p>
    <w:p w14:paraId="7A79DBB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e = torch.eye(4)</w:t>
      </w:r>
    </w:p>
    <w:p w14:paraId="4A66E34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2AFEF4C7">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print(b)</w:t>
      </w:r>
    </w:p>
    <w:p w14:paraId="150617CC">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print(c)</w:t>
      </w:r>
    </w:p>
    <w:p w14:paraId="1276A543">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print(d)</w:t>
      </w:r>
    </w:p>
    <w:p w14:paraId="57B9AEC3">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print(e)</w:t>
      </w:r>
    </w:p>
    <w:p w14:paraId="19E5B3D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32D8BCC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Nhận xét sự khác nhau giữa torch.rand() và torch.randn().</w:t>
      </w:r>
    </w:p>
    <w:p w14:paraId="41251F6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Tạo thêm một Tensor 5 × 5 chứa toàn giá trị 10.</w:t>
      </w:r>
    </w:p>
    <w:p w14:paraId="6EBBA582">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5D8D762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tensor([[0.4716, 0.0722, 0.5230, 0.8140],</w:t>
      </w:r>
    </w:p>
    <w:p w14:paraId="685012E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[0.4878, 0.2587, 0.3153, 0.6593],</w:t>
      </w:r>
    </w:p>
    <w:p w14:paraId="0A25E52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[0.5302, 0.3962, 0.5950, 0.8476]])</w:t>
      </w:r>
    </w:p>
    <w:p w14:paraId="5F0E42B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tensor([[ 1.2691, -1.3397, -2.5460,  0.0673],</w:t>
      </w:r>
    </w:p>
    <w:p w14:paraId="41E3A81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[ 0.4010, -1.1293,  0.2271, -0.6984],</w:t>
      </w:r>
    </w:p>
    <w:p w14:paraId="7615B7B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[ 0.7590, -0.6915,  0.3814,  0.4674]])</w:t>
      </w:r>
    </w:p>
    <w:p w14:paraId="3974A71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 0., 0.],</w:t>
      </w:r>
    </w:p>
    <w:p w14:paraId="7EEA82B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0.]])</w:t>
      </w:r>
    </w:p>
    <w:p w14:paraId="78A6349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 1., 1.],</w:t>
      </w:r>
    </w:p>
    <w:p w14:paraId="676E6C2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 1., 1.]])</w:t>
      </w:r>
    </w:p>
    <w:p w14:paraId="058E757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 0., 0., 0.],</w:t>
      </w:r>
    </w:p>
    <w:p w14:paraId="695F70A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1., 0., 0.],</w:t>
      </w:r>
    </w:p>
    <w:p w14:paraId="5323D9C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1., 0.],</w:t>
      </w:r>
    </w:p>
    <w:p w14:paraId="461BCB8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[0., 0., 0., 1.]])</w:t>
      </w:r>
    </w:p>
    <w:p w14:paraId="7DE50CAB">
      <w:pPr>
        <w:spacing w:line="360" w:lineRule="auto"/>
        <w:rPr>
          <w:rFonts w:hint="default" w:ascii="Times New Roman" w:hAnsi="Times New Roman" w:eastAsia="sans-serif" w:cs="Times New Roman"/>
          <w:color w:val="1F1F1F"/>
          <w:sz w:val="26"/>
          <w:szCs w:val="26"/>
        </w:rPr>
      </w:pPr>
    </w:p>
    <w:p w14:paraId="093826AA">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Nhận xét sự khác nhau giữa </w:t>
      </w:r>
      <w:r>
        <w:rPr>
          <w:rStyle w:val="44"/>
          <w:rFonts w:hint="default" w:ascii="Times New Roman" w:hAnsi="Times New Roman" w:eastAsia="sans-serif" w:cs="Times New Roman"/>
          <w:b w:val="0"/>
          <w:bCs w:val="0"/>
          <w:i w:val="0"/>
          <w:iCs w:val="0"/>
          <w:color w:val="1F1F1F"/>
          <w:kern w:val="0"/>
          <w:sz w:val="26"/>
          <w:szCs w:val="26"/>
          <w:bdr w:val="none" w:color="auto" w:sz="0" w:space="0"/>
          <w:lang w:val="en-US" w:eastAsia="zh-CN" w:bidi="ar"/>
        </w:rPr>
        <w:t>torch.rand()</w:t>
      </w: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và </w:t>
      </w:r>
      <w:r>
        <w:rPr>
          <w:rStyle w:val="44"/>
          <w:rFonts w:hint="default" w:ascii="Times New Roman" w:hAnsi="Times New Roman" w:eastAsia="sans-serif" w:cs="Times New Roman"/>
          <w:b w:val="0"/>
          <w:bCs w:val="0"/>
          <w:i w:val="0"/>
          <w:iCs w:val="0"/>
          <w:color w:val="1F1F1F"/>
          <w:kern w:val="0"/>
          <w:sz w:val="26"/>
          <w:szCs w:val="26"/>
          <w:bdr w:val="none" w:color="auto" w:sz="0" w:space="0"/>
          <w:lang w:val="en-US" w:eastAsia="zh-CN" w:bidi="ar"/>
        </w:rPr>
        <w:t>torch.randn()</w:t>
      </w:r>
      <w:r>
        <w:rPr>
          <w:rFonts w:hint="default" w:ascii="Times New Roman" w:hAnsi="Times New Roman" w:eastAsia="sans-serif" w:cs="Times New Roman"/>
          <w:b w:val="0"/>
          <w:bCs w:val="0"/>
          <w:color w:val="1F1F1F"/>
          <w:kern w:val="0"/>
          <w:sz w:val="26"/>
          <w:szCs w:val="26"/>
          <w:bdr w:val="none" w:color="1F1F1F" w:sz="0" w:space="0"/>
          <w:lang w:val="en-US" w:eastAsia="zh-CN" w:bidi="ar"/>
        </w:rPr>
        <w:t>:</w:t>
      </w:r>
    </w:p>
    <w:p w14:paraId="6A71646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right="0" w:rightChars="0"/>
        <w:jc w:val="both"/>
        <w:rPr>
          <w:rFonts w:hint="default" w:ascii="Times New Roman" w:hAnsi="Times New Roman" w:cs="Times New Roman"/>
          <w:sz w:val="26"/>
          <w:szCs w:val="26"/>
        </w:rPr>
      </w:pPr>
      <w:r>
        <w:rPr>
          <w:rStyle w:val="44"/>
          <w:rFonts w:hint="default" w:ascii="Times New Roman" w:hAnsi="Times New Roman" w:cs="Times New Roman"/>
          <w:b/>
          <w:bCs/>
          <w:sz w:val="26"/>
          <w:szCs w:val="26"/>
          <w:lang w:val="vi-VN"/>
        </w:rPr>
        <w:t xml:space="preserve">- </w:t>
      </w:r>
      <w:r>
        <w:rPr>
          <w:rStyle w:val="44"/>
          <w:rFonts w:hint="default" w:ascii="Consolas" w:hAnsi="Consolas" w:cs="Consolas"/>
          <w:b w:val="0"/>
          <w:bCs w:val="0"/>
          <w:sz w:val="26"/>
          <w:szCs w:val="26"/>
        </w:rPr>
        <w:t>torch.rand()</w:t>
      </w:r>
      <w:r>
        <w:rPr>
          <w:rFonts w:hint="default" w:ascii="Consolas" w:hAnsi="Consolas" w:cs="Consolas"/>
          <w:b w:val="0"/>
          <w:bCs w:val="0"/>
          <w:sz w:val="26"/>
          <w:szCs w:val="26"/>
        </w:rPr>
        <w:t>:</w:t>
      </w:r>
      <w:r>
        <w:rPr>
          <w:rFonts w:hint="default" w:ascii="Times New Roman" w:hAnsi="Times New Roman" w:cs="Times New Roman"/>
          <w:sz w:val="26"/>
          <w:szCs w:val="26"/>
        </w:rPr>
        <w:t xml:space="preserve"> Lệnh này khởi tạo một Tensor chứa các giá trị ngẫu nhiên tuân theo phân phối đều trong khoảng từ 0 đến 1. Do đó, toàn bộ các phần tử sinh ra đều có giá trị dương và nhỏ hơn 1.</w:t>
      </w:r>
    </w:p>
    <w:p w14:paraId="7F32B2A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right="0" w:rightChars="0"/>
        <w:jc w:val="both"/>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Style w:val="44"/>
          <w:rFonts w:hint="default" w:ascii="Times New Roman" w:hAnsi="Times New Roman" w:cs="Times New Roman"/>
          <w:b/>
          <w:bCs/>
          <w:sz w:val="26"/>
          <w:szCs w:val="26"/>
          <w:lang w:val="vi-VN"/>
        </w:rPr>
        <w:t xml:space="preserve">- </w:t>
      </w:r>
      <w:r>
        <w:rPr>
          <w:rStyle w:val="44"/>
          <w:rFonts w:hint="default" w:ascii="Consolas" w:hAnsi="Consolas" w:cs="Consolas"/>
          <w:b w:val="0"/>
          <w:bCs w:val="0"/>
          <w:sz w:val="26"/>
          <w:szCs w:val="26"/>
        </w:rPr>
        <w:t>torch.randn()</w:t>
      </w:r>
      <w:r>
        <w:rPr>
          <w:rFonts w:hint="default" w:ascii="Consolas" w:hAnsi="Consolas" w:cs="Consolas"/>
          <w:b w:val="0"/>
          <w:bCs w:val="0"/>
          <w:sz w:val="26"/>
          <w:szCs w:val="26"/>
        </w:rPr>
        <w:t>:</w:t>
      </w:r>
      <w:r>
        <w:rPr>
          <w:rFonts w:hint="default" w:ascii="Times New Roman" w:hAnsi="Times New Roman" w:cs="Times New Roman"/>
          <w:sz w:val="26"/>
          <w:szCs w:val="26"/>
        </w:rPr>
        <w:t xml:space="preserve"> Lệnh này khởi tạo một Tensor chứa các giá trị ngẫu nhiên tuân theo phân phối chuẩn với trung bình bằng 0 và độ lệch chuẩn bằng 1. Do đó, các phần tử sinh ra có thể nhận giá trị âm, dương và có thể lớn hơn 1.</w:t>
      </w:r>
    </w:p>
    <w:p w14:paraId="3DD8C48E">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Tạo thêm một Tensor 5x5 chứa toàn giá trị 10: Để tạo một Tensor được lấp đầy bởi cùng một giá trị giống nhau, sử dụng hàm </w:t>
      </w:r>
      <w:r>
        <w:rPr>
          <w:rStyle w:val="44"/>
          <w:rFonts w:hint="default" w:ascii="Times New Roman" w:hAnsi="Times New Roman" w:eastAsia="sans-serif" w:cs="Times New Roman"/>
          <w:b w:val="0"/>
          <w:bCs w:val="0"/>
          <w:i w:val="0"/>
          <w:iCs w:val="0"/>
          <w:color w:val="1F1F1F"/>
          <w:kern w:val="0"/>
          <w:sz w:val="26"/>
          <w:szCs w:val="26"/>
          <w:bdr w:val="none" w:color="auto" w:sz="0" w:space="0"/>
          <w:lang w:val="en-US" w:eastAsia="zh-CN" w:bidi="ar"/>
        </w:rPr>
        <w:t>torch.full()</w:t>
      </w: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w:t>
      </w:r>
    </w:p>
    <w:p w14:paraId="4B83BA4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right="0" w:rightChars="0"/>
        <w:jc w:val="left"/>
        <w:rPr>
          <w:rFonts w:hint="default" w:ascii="Consolas" w:hAnsi="Consolas" w:eastAsia="sans-serif" w:cs="Consolas"/>
          <w:b w:val="0"/>
          <w:bCs w:val="0"/>
          <w:color w:val="1F1F1F"/>
          <w:kern w:val="0"/>
          <w:sz w:val="26"/>
          <w:szCs w:val="26"/>
          <w:bdr w:val="none" w:color="1F1F1F" w:sz="0" w:space="0"/>
          <w:lang w:val="en-US" w:eastAsia="zh-CN" w:bidi="ar"/>
        </w:rPr>
      </w:pPr>
      <w:r>
        <w:rPr>
          <w:rFonts w:hint="default" w:ascii="Consolas" w:hAnsi="Consolas" w:eastAsia="sans-serif" w:cs="Consolas"/>
          <w:b w:val="0"/>
          <w:bCs w:val="0"/>
          <w:color w:val="1F1F1F"/>
          <w:kern w:val="0"/>
          <w:sz w:val="26"/>
          <w:szCs w:val="26"/>
          <w:bdr w:val="none" w:color="1F1F1F" w:sz="0" w:space="0"/>
          <w:lang w:val="en-US" w:eastAsia="zh-CN" w:bidi="ar"/>
        </w:rPr>
        <w:t>f = torch.full((5, 5), 10)</w:t>
      </w:r>
    </w:p>
    <w:p w14:paraId="505EC4B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right="0" w:rightChars="0"/>
        <w:jc w:val="left"/>
        <w:rPr>
          <w:rFonts w:hint="default" w:ascii="Consolas" w:hAnsi="Consolas" w:eastAsia="sans-serif" w:cs="Consolas"/>
          <w:b w:val="0"/>
          <w:bCs w:val="0"/>
          <w:color w:val="1F1F1F"/>
          <w:kern w:val="0"/>
          <w:sz w:val="26"/>
          <w:szCs w:val="26"/>
          <w:bdr w:val="none" w:color="1F1F1F" w:sz="0" w:space="0"/>
          <w:lang w:val="en-US" w:eastAsia="zh-CN" w:bidi="ar"/>
        </w:rPr>
      </w:pPr>
      <w:r>
        <w:rPr>
          <w:rFonts w:hint="default" w:ascii="Consolas" w:hAnsi="Consolas" w:eastAsia="sans-serif" w:cs="Consolas"/>
          <w:b w:val="0"/>
          <w:bCs w:val="0"/>
          <w:color w:val="1F1F1F"/>
          <w:kern w:val="0"/>
          <w:sz w:val="26"/>
          <w:szCs w:val="26"/>
          <w:bdr w:val="none" w:color="1F1F1F" w:sz="0" w:space="0"/>
          <w:lang w:val="en-US" w:eastAsia="zh-CN" w:bidi="ar"/>
        </w:rPr>
        <w:t>print(f)</w:t>
      </w:r>
    </w:p>
    <w:p w14:paraId="26434920">
      <w:pPr>
        <w:spacing w:line="360" w:lineRule="auto"/>
        <w:rPr>
          <w:rFonts w:hint="default" w:ascii="Times New Roman" w:hAnsi="Times New Roman" w:cs="Times New Roman"/>
          <w:b w:val="0"/>
          <w:bCs w:val="0"/>
          <w:sz w:val="26"/>
          <w:szCs w:val="26"/>
        </w:rPr>
      </w:pPr>
    </w:p>
    <w:p w14:paraId="47E7F67B">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3. Kiểm tra thông tin Tensor</w:t>
      </w:r>
    </w:p>
    <w:p w14:paraId="79B148E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Sử dụng shape, size(), ndim và dtype để kiểm tra các thuộc tính của Tensor.</w:t>
      </w:r>
    </w:p>
    <w:p w14:paraId="6A80A1F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0FA50CC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torch.zeros(2, 3, 4)</w:t>
      </w:r>
    </w:p>
    <w:p w14:paraId="10F28E1B">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print("Tensor:")</w:t>
      </w:r>
    </w:p>
    <w:p w14:paraId="19AA7DEF">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5E7C1A7B">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print("Shape:", a.shape)</w:t>
      </w:r>
    </w:p>
    <w:p w14:paraId="7CDA6FD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print("Size:", a.size())</w:t>
      </w:r>
    </w:p>
    <w:p w14:paraId="0DB7F14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print("Number of dimensions:", a.ndim)</w:t>
      </w:r>
    </w:p>
    <w:p w14:paraId="1DA67A23">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print("Data type:", a.dtype)</w:t>
      </w:r>
    </w:p>
    <w:p w14:paraId="1BBE775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 Giải thích ý nghĩa của torch.Size([2, 3, 4]).</w:t>
      </w:r>
    </w:p>
    <w:p w14:paraId="15B86C6D">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304F067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w:t>
      </w:r>
    </w:p>
    <w:p w14:paraId="6C50267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 0., 0., 0.],</w:t>
      </w:r>
    </w:p>
    <w:p w14:paraId="2E769DD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0., 0.],</w:t>
      </w:r>
    </w:p>
    <w:p w14:paraId="39C551F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0., 0.]],</w:t>
      </w:r>
    </w:p>
    <w:p w14:paraId="2CF96E1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049C055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0., 0.],</w:t>
      </w:r>
    </w:p>
    <w:p w14:paraId="69DD46F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0., 0.],</w:t>
      </w:r>
    </w:p>
    <w:p w14:paraId="18708B3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 0., 0., 0.]]])</w:t>
      </w:r>
    </w:p>
    <w:p w14:paraId="330A236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Shape: torch.Size([2, 3, 4])</w:t>
      </w:r>
    </w:p>
    <w:p w14:paraId="36FD43D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Size: torch.Size([2, 3, 4])</w:t>
      </w:r>
    </w:p>
    <w:p w14:paraId="5D8753C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Number of dimensions: 3</w:t>
      </w:r>
    </w:p>
    <w:p w14:paraId="1799373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Data type: torch.float32</w:t>
      </w:r>
    </w:p>
    <w:p w14:paraId="3E1643A2">
      <w:pPr>
        <w:spacing w:line="360" w:lineRule="auto"/>
        <w:rPr>
          <w:rFonts w:hint="default" w:ascii="Times New Roman" w:hAnsi="Times New Roman" w:eastAsia="sans-serif" w:cs="Times New Roman"/>
          <w:b w:val="0"/>
          <w:bCs w:val="0"/>
          <w:color w:val="1F1F1F"/>
          <w:sz w:val="26"/>
          <w:szCs w:val="26"/>
        </w:rPr>
      </w:pPr>
    </w:p>
    <w:p w14:paraId="291E44DF">
      <w:pPr>
        <w:pStyle w:val="85"/>
        <w:keepNext w:val="0"/>
        <w:keepLines w:val="0"/>
        <w:widowControl/>
        <w:suppressLineNumbers w:val="0"/>
        <w:spacing w:before="0" w:beforeAutospacing="0" w:line="360" w:lineRule="auto"/>
        <w:ind w:left="0" w:right="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Kết quả </w:t>
      </w:r>
      <w:r>
        <w:rPr>
          <w:rStyle w:val="44"/>
          <w:rFonts w:hint="default" w:ascii="Times New Roman" w:hAnsi="Times New Roman" w:eastAsia="sans-serif" w:cs="Times New Roman"/>
          <w:b w:val="0"/>
          <w:bCs w:val="0"/>
          <w:sz w:val="26"/>
          <w:szCs w:val="26"/>
        </w:rPr>
        <w:t>torch.Size([2, 3, 4])</w:t>
      </w:r>
      <w:r>
        <w:rPr>
          <w:rFonts w:hint="default" w:ascii="Times New Roman" w:hAnsi="Times New Roman" w:eastAsia="sans-serif" w:cs="Times New Roman"/>
          <w:b w:val="0"/>
          <w:bCs w:val="0"/>
          <w:sz w:val="26"/>
          <w:szCs w:val="26"/>
        </w:rPr>
        <w:t xml:space="preserve"> biểu thị kích thước (shape) của một Tensor 3 chiều (3D). Ý nghĩa của từng con số cụ thể như sau:</w:t>
      </w:r>
    </w:p>
    <w:p w14:paraId="519B510B">
      <w:pPr>
        <w:pStyle w:val="85"/>
        <w:keepNext w:val="0"/>
        <w:keepLines w:val="0"/>
        <w:widowControl/>
        <w:suppressLineNumbers w:val="0"/>
        <w:spacing w:before="0" w:beforeAutospacing="0" w:line="360" w:lineRule="auto"/>
        <w:ind w:left="0" w:right="0"/>
        <w:rPr>
          <w:rFonts w:hint="default" w:ascii="Times New Roman" w:hAnsi="Times New Roman" w:eastAsia="sans-serif" w:cs="Times New Roman"/>
          <w:b w:val="0"/>
          <w:bCs w:val="0"/>
          <w:sz w:val="26"/>
          <w:szCs w:val="26"/>
        </w:rPr>
      </w:pPr>
      <w:r>
        <w:rPr>
          <w:rFonts w:hint="default" w:eastAsia="sans-serif" w:cs="Times New Roman"/>
          <w:b w:val="0"/>
          <w:bCs w:val="0"/>
          <w:sz w:val="26"/>
          <w:szCs w:val="26"/>
          <w:lang w:val="vi-VN"/>
        </w:rPr>
        <w:t xml:space="preserve">- </w:t>
      </w:r>
      <w:r>
        <w:rPr>
          <w:rFonts w:hint="default" w:ascii="Times New Roman" w:hAnsi="Times New Roman" w:eastAsia="sans-serif" w:cs="Times New Roman"/>
          <w:b w:val="0"/>
          <w:bCs w:val="0"/>
          <w:sz w:val="26"/>
          <w:szCs w:val="26"/>
        </w:rPr>
        <w:t>Số 2 (Chiều 1 / dim=0): Thể hiện số lượng khối hoặc số lượng ma trận 2D. Ở đây Tensor có 2 ma trận con.</w:t>
      </w:r>
    </w:p>
    <w:p w14:paraId="122F9E70">
      <w:pPr>
        <w:pStyle w:val="85"/>
        <w:keepNext w:val="0"/>
        <w:keepLines w:val="0"/>
        <w:widowControl/>
        <w:suppressLineNumbers w:val="0"/>
        <w:spacing w:before="0" w:beforeAutospacing="0" w:line="360" w:lineRule="auto"/>
        <w:ind w:left="0" w:right="0"/>
        <w:rPr>
          <w:rFonts w:hint="default" w:ascii="Times New Roman" w:hAnsi="Times New Roman" w:eastAsia="sans-serif" w:cs="Times New Roman"/>
          <w:b w:val="0"/>
          <w:bCs w:val="0"/>
          <w:sz w:val="26"/>
          <w:szCs w:val="26"/>
        </w:rPr>
      </w:pPr>
      <w:r>
        <w:rPr>
          <w:rFonts w:hint="default" w:eastAsia="sans-serif" w:cs="Times New Roman"/>
          <w:b w:val="0"/>
          <w:bCs w:val="0"/>
          <w:sz w:val="26"/>
          <w:szCs w:val="26"/>
          <w:lang w:val="vi-VN"/>
        </w:rPr>
        <w:t xml:space="preserve">- </w:t>
      </w:r>
      <w:r>
        <w:rPr>
          <w:rFonts w:hint="default" w:ascii="Times New Roman" w:hAnsi="Times New Roman" w:eastAsia="sans-serif" w:cs="Times New Roman"/>
          <w:b w:val="0"/>
          <w:bCs w:val="0"/>
          <w:sz w:val="26"/>
          <w:szCs w:val="26"/>
        </w:rPr>
        <w:t>Số 3 (Chiều 2 / dim=1): Thể hiện số hàng trong mỗi ma trận con. Ở đây mỗi ma trận có 3 hàng.</w:t>
      </w:r>
    </w:p>
    <w:p w14:paraId="3BAE7200">
      <w:pPr>
        <w:pStyle w:val="85"/>
        <w:keepNext w:val="0"/>
        <w:keepLines w:val="0"/>
        <w:widowControl/>
        <w:suppressLineNumbers w:val="0"/>
        <w:spacing w:before="0" w:beforeAutospacing="0" w:line="360" w:lineRule="auto"/>
        <w:ind w:left="0" w:right="0"/>
        <w:rPr>
          <w:rFonts w:hint="default" w:ascii="Times New Roman" w:hAnsi="Times New Roman" w:eastAsia="sans-serif" w:cs="Times New Roman"/>
          <w:b w:val="0"/>
          <w:bCs w:val="0"/>
          <w:sz w:val="26"/>
          <w:szCs w:val="26"/>
        </w:rPr>
      </w:pPr>
      <w:r>
        <w:rPr>
          <w:rFonts w:hint="default" w:eastAsia="sans-serif" w:cs="Times New Roman"/>
          <w:b w:val="0"/>
          <w:bCs w:val="0"/>
          <w:sz w:val="26"/>
          <w:szCs w:val="26"/>
          <w:lang w:val="vi-VN"/>
        </w:rPr>
        <w:t xml:space="preserve">- </w:t>
      </w:r>
      <w:r>
        <w:rPr>
          <w:rFonts w:hint="default" w:ascii="Times New Roman" w:hAnsi="Times New Roman" w:eastAsia="sans-serif" w:cs="Times New Roman"/>
          <w:b w:val="0"/>
          <w:bCs w:val="0"/>
          <w:sz w:val="26"/>
          <w:szCs w:val="26"/>
        </w:rPr>
        <w:t>Số 4 (Chiều 3 / dim=2): Thể hiện số cột trong mỗi ma trận con. Ở đây mỗi hàng có 4 cột.</w:t>
      </w:r>
    </w:p>
    <w:p w14:paraId="3446950C">
      <w:pPr>
        <w:pStyle w:val="85"/>
        <w:keepNext w:val="0"/>
        <w:keepLines w:val="0"/>
        <w:widowControl/>
        <w:suppressLineNumbers w:val="0"/>
        <w:spacing w:before="0" w:beforeAutospacing="0" w:line="360" w:lineRule="auto"/>
        <w:ind w:left="0" w:right="0"/>
        <w:rPr>
          <w:rFonts w:hint="default" w:ascii="Times New Roman" w:hAnsi="Times New Roman" w:eastAsia="sans-serif" w:cs="Times New Roman"/>
          <w:b w:val="0"/>
          <w:bCs w:val="0"/>
          <w:sz w:val="26"/>
          <w:szCs w:val="26"/>
        </w:rPr>
      </w:pPr>
      <w:r>
        <w:rPr>
          <w:rFonts w:hint="default" w:eastAsia="sans-serif" w:cs="Times New Roman"/>
          <w:b w:val="0"/>
          <w:bCs w:val="0"/>
          <w:sz w:val="26"/>
          <w:szCs w:val="26"/>
          <w:lang w:val="vi-VN"/>
        </w:rPr>
        <w:t>C</w:t>
      </w:r>
      <w:r>
        <w:rPr>
          <w:rFonts w:hint="default" w:ascii="Times New Roman" w:hAnsi="Times New Roman" w:eastAsia="sans-serif" w:cs="Times New Roman"/>
          <w:b w:val="0"/>
          <w:bCs w:val="0"/>
          <w:sz w:val="26"/>
          <w:szCs w:val="26"/>
        </w:rPr>
        <w:t xml:space="preserve">ấu trúc dữ liệu này bao gồm 2 ma trận, mỗi ma trận có 3 hàng và 4 cột, chứa tổng cộng </w:t>
      </w:r>
      <m:oMath>
        <m:r>
          <m:rPr>
            <m:sty m:val="p"/>
          </m:rPr>
          <w:rPr>
            <w:rFonts w:hint="default" w:ascii="Cambria Math" w:hAnsi="Cambria Math" w:eastAsia="sans-serif" w:cs="Times New Roman"/>
            <w:kern w:val="0"/>
            <w:sz w:val="26"/>
            <w:szCs w:val="26"/>
            <w:lang w:val="en-US" w:bidi="ar"/>
          </w:rPr>
          <m:t>2</m:t>
        </m:r>
        <m:r>
          <m:rPr>
            <m:sty m:val="p"/>
          </m:rPr>
          <w:rPr>
            <w:rFonts w:hint="default" w:ascii="Cambria Math" w:hAnsi="Cambria Math" w:eastAsia="sans-serif" w:cs="Times New Roman"/>
            <w:kern w:val="0"/>
            <w:sz w:val="26"/>
            <w:szCs w:val="26"/>
            <w:lang w:val="vi-VN" w:bidi="ar"/>
          </w:rPr>
          <m:t>x</m:t>
        </m:r>
        <m:r>
          <m:rPr>
            <m:sty m:val="p"/>
          </m:rPr>
          <w:rPr>
            <w:rFonts w:hint="default" w:ascii="Cambria Math" w:hAnsi="Cambria Math" w:eastAsia="sans-serif" w:cs="Times New Roman"/>
            <w:kern w:val="0"/>
            <w:sz w:val="26"/>
            <w:szCs w:val="26"/>
            <w:lang w:val="en-US" w:bidi="ar"/>
          </w:rPr>
          <m:t>3</m:t>
        </m:r>
        <m:r>
          <m:rPr>
            <m:sty m:val="p"/>
          </m:rPr>
          <w:rPr>
            <w:rFonts w:hint="default" w:ascii="Cambria Math" w:hAnsi="Cambria Math" w:eastAsia="sans-serif" w:cs="Times New Roman"/>
            <w:kern w:val="0"/>
            <w:sz w:val="26"/>
            <w:szCs w:val="26"/>
            <w:lang w:val="vi-VN" w:bidi="ar"/>
          </w:rPr>
          <m:t>x</m:t>
        </m:r>
        <m:r>
          <m:rPr>
            <m:sty m:val="p"/>
          </m:rPr>
          <w:rPr>
            <w:rFonts w:hint="default" w:ascii="Cambria Math" w:hAnsi="Cambria Math" w:eastAsia="sans-serif" w:cs="Times New Roman"/>
            <w:kern w:val="0"/>
            <w:sz w:val="26"/>
            <w:szCs w:val="26"/>
            <w:lang w:val="en-US" w:bidi="ar"/>
          </w:rPr>
          <m:t>4=24</m:t>
        </m:r>
      </m:oMath>
      <w:r>
        <w:rPr>
          <w:rFonts w:hint="default" w:ascii="Times New Roman" w:hAnsi="Times New Roman" w:eastAsia="sans-serif" w:cs="Times New Roman"/>
          <w:b w:val="0"/>
          <w:bCs w:val="0"/>
          <w:sz w:val="26"/>
          <w:szCs w:val="26"/>
        </w:rPr>
        <w:t xml:space="preserve"> phần tử.</w:t>
      </w:r>
    </w:p>
    <w:p w14:paraId="7E215900">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4. Slicing và Indexing</w:t>
      </w:r>
    </w:p>
    <w:p w14:paraId="3B15B29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Truy xuất một phần dữ liệu từ Tensor nhiều chiều.</w:t>
      </w:r>
    </w:p>
    <w:p w14:paraId="1B4B4D4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70BD7F69">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torch.randn(3, 4, 5)</w:t>
      </w:r>
    </w:p>
    <w:p w14:paraId="5C6C832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print("Original tensor:")</w:t>
      </w:r>
    </w:p>
    <w:p w14:paraId="3E546EE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0FB59E37">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print("\nTensor a[1]:")</w:t>
      </w:r>
    </w:p>
    <w:p w14:paraId="0AC3551F">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print(a[1])</w:t>
      </w:r>
    </w:p>
    <w:p w14:paraId="5E57F4A1">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print("\nTensor a[1:, 2:4]:")</w:t>
      </w:r>
    </w:p>
    <w:p w14:paraId="468762CB">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print(a[1:, 2:4])</w:t>
      </w:r>
    </w:p>
    <w:p w14:paraId="0D5BB02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3E05C2F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Cho biết shape của a[1] và a[1:, 2:4].</w:t>
      </w:r>
    </w:p>
    <w:p w14:paraId="42EB3B3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Thử lấy hai phần tử cuối cùng trên chiều thứ ba.</w:t>
      </w:r>
    </w:p>
    <w:p w14:paraId="40647FA0">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4B52543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Original tensor:</w:t>
      </w:r>
    </w:p>
    <w:p w14:paraId="1005953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tensor([[[-0.0435, -2.9035,  1.1672,  1.8154, -0.5726],</w:t>
      </w:r>
    </w:p>
    <w:p w14:paraId="2DDC3F5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[-1.4956, -0.1726,  1.4098, -0.6468, -1.5355],</w:t>
      </w:r>
    </w:p>
    <w:p w14:paraId="4F34C19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[-0.4192,  0.5290,  0.3970, -0.8715, -1.7948],</w:t>
      </w:r>
    </w:p>
    <w:p w14:paraId="02B8DF3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[-1.4926, -1.1869,  0.2031, -0.5026,  0.1047]],</w:t>
      </w:r>
    </w:p>
    <w:p w14:paraId="02B4019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7173309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[[-1.4530,  1.2869, -0.1385, -0.4295,  1.2404],</w:t>
      </w:r>
    </w:p>
    <w:p w14:paraId="299259B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[ 0.8090,  0.0435, -0.6550,  0.7031, -0.5676],</w:t>
      </w:r>
    </w:p>
    <w:p w14:paraId="4E1565C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[-0.9211, -0.9922,  1.7980, -1.5906,  0.9233],</w:t>
      </w:r>
    </w:p>
    <w:p w14:paraId="218B754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[ 1.0200,  0.6164, -0.4540, -0.4473,  0.7480]],</w:t>
      </w:r>
    </w:p>
    <w:p w14:paraId="27F7809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5D7B215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[[ 0.0600,  0.2520,  0.2371, -0.3665, -0.3438],</w:t>
      </w:r>
    </w:p>
    <w:p w14:paraId="73D71D8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[ 1.0663, -1.0458, -0.2934, -1.3522, -1.6901],</w:t>
      </w:r>
    </w:p>
    <w:p w14:paraId="4AEECC0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[-1.0839,  1.1061, -0.2461, -0.0260, -0.5235],</w:t>
      </w:r>
    </w:p>
    <w:p w14:paraId="4DC746C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[-0.6614, -2.0756,  0.2741,  0.0274,  1.5897]]])</w:t>
      </w:r>
    </w:p>
    <w:p w14:paraId="613C704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2B38A03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a[1]:</w:t>
      </w:r>
    </w:p>
    <w:p w14:paraId="0B8D539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tensor([[-1.4530,  1.2869, -0.1385, -0.4295,  1.2404],</w:t>
      </w:r>
    </w:p>
    <w:p w14:paraId="62E14BB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[ 0.8090,  0.0435, -0.6550,  0.7031, -0.5676],</w:t>
      </w:r>
    </w:p>
    <w:p w14:paraId="34F95BA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[-0.9211, -0.9922,  1.7980, -1.5906,  0.9233],</w:t>
      </w:r>
    </w:p>
    <w:p w14:paraId="7785E18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[ 1.0200,  0.6164, -0.4540, -0.4473,  0.7480]])</w:t>
      </w:r>
    </w:p>
    <w:p w14:paraId="2DCC8FD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0648727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a[1:, 2:4]:</w:t>
      </w:r>
    </w:p>
    <w:p w14:paraId="14DDFAA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tensor([[[-0.9211, -0.9922,  1.7980, -1.5906,  0.9233],</w:t>
      </w:r>
    </w:p>
    <w:p w14:paraId="0AB33E9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[ 1.0200,  0.6164, -0.4540, -0.4473,  0.7480]],</w:t>
      </w:r>
    </w:p>
    <w:p w14:paraId="5BC03A0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3432F52C">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[[-1.0839,  1.1061, -0.2461, -0.0260, -0.5235],</w:t>
      </w:r>
    </w:p>
    <w:p w14:paraId="1396ADC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[-0.6614, -2.0756,  0.2741,  0.0274,  1.5897]]])</w:t>
      </w:r>
    </w:p>
    <w:p w14:paraId="3F3806C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6B3AD7A8">
      <w:pPr>
        <w:pStyle w:val="47"/>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Times New Roman" w:hAnsi="Times New Roman" w:eastAsia="sans-serif" w:cs="Times New Roman"/>
          <w:b w:val="0"/>
          <w:bCs w:val="0"/>
          <w:color w:val="1F1F1F"/>
          <w:kern w:val="0"/>
          <w:sz w:val="26"/>
          <w:szCs w:val="26"/>
          <w:bdr w:val="none" w:color="auto"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Shape của a[1]: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torch.Size([4, 5])</w:t>
      </w:r>
      <w:r>
        <w:rPr>
          <w:rFonts w:hint="default" w:ascii="Times New Roman" w:hAnsi="Times New Roman" w:eastAsia="sans-serif" w:cs="Times New Roman"/>
          <w:b w:val="0"/>
          <w:bCs w:val="0"/>
          <w:color w:val="1F1F1F"/>
          <w:kern w:val="0"/>
          <w:sz w:val="26"/>
          <w:szCs w:val="26"/>
          <w:bdr w:val="none" w:color="1F1F1F"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6E9B630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right="0" w:firstLine="260" w:firstLineChars="100"/>
        <w:jc w:val="left"/>
        <w:rPr>
          <w:rFonts w:hint="default" w:ascii="Times New Roman" w:hAnsi="Times New Roman" w:eastAsia="sans-serif" w:cs="Times New Roman"/>
          <w:b w:val="0"/>
          <w:bCs w:val="0"/>
          <w:color w:val="1F1F1F"/>
          <w:kern w:val="0"/>
          <w:sz w:val="26"/>
          <w:szCs w:val="26"/>
          <w:bdr w:val="none" w:color="auto"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Shape của a[1:, 2:4]: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torch.Size([2, 2, 5])</w:t>
      </w:r>
      <w:r>
        <w:rPr>
          <w:rFonts w:hint="default" w:ascii="Times New Roman" w:hAnsi="Times New Roman" w:eastAsia="sans-serif" w:cs="Times New Roman"/>
          <w:b w:val="0"/>
          <w:bCs w:val="0"/>
          <w:color w:val="1F1F1F"/>
          <w:kern w:val="0"/>
          <w:sz w:val="26"/>
          <w:szCs w:val="26"/>
          <w:bdr w:val="none" w:color="1F1F1F"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334A860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Times New Roman" w:hAnsi="Times New Roman" w:eastAsia="sans-serif" w:cs="Times New Roman"/>
          <w:b w:val="0"/>
          <w:bCs w:val="0"/>
          <w:color w:val="1F1F1F"/>
          <w:kern w:val="0"/>
          <w:sz w:val="26"/>
          <w:szCs w:val="26"/>
          <w:bdr w:val="none" w:color="auto" w:sz="0" w:space="0"/>
          <w:lang w:val="en-US" w:eastAsia="zh-CN" w:bidi="ar"/>
        </w:rPr>
      </w:pPr>
    </w:p>
    <w:p w14:paraId="740F5763">
      <w:pPr>
        <w:pStyle w:val="47"/>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leftChars="0" w:right="0" w:firstLine="0" w:firstLine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vi-VN" w:eastAsia="zh-CN" w:bidi="ar"/>
        </w:rPr>
        <w:t>L</w:t>
      </w:r>
      <w:r>
        <w:rPr>
          <w:rFonts w:hint="default" w:ascii="Times New Roman" w:hAnsi="Times New Roman" w:eastAsia="sans-serif" w:cs="Times New Roman"/>
          <w:b w:val="0"/>
          <w:bCs w:val="0"/>
          <w:color w:val="1F1F1F"/>
          <w:kern w:val="0"/>
          <w:sz w:val="26"/>
          <w:szCs w:val="26"/>
          <w:bdr w:val="none" w:color="1F1F1F" w:sz="0" w:space="0"/>
          <w:lang w:val="en-US" w:eastAsia="zh-CN" w:bidi="ar"/>
        </w:rPr>
        <w:t>ấy hai phần tử cuối cùng trên chiều thứ ba:</w:t>
      </w:r>
    </w:p>
    <w:p w14:paraId="200171C5">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 :, -2:])</w:t>
      </w:r>
    </w:p>
    <w:p w14:paraId="2508280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uto"/>
        <w:ind w:left="0" w:right="0" w:firstLine="0"/>
        <w:jc w:val="left"/>
        <w:rPr>
          <w:rFonts w:hint="default" w:ascii="Times New Roman" w:hAnsi="Times New Roman" w:eastAsia="Consolas" w:cs="Times New Roman"/>
          <w:b/>
          <w:bCs/>
          <w:i/>
          <w:iCs/>
          <w:caps w:val="0"/>
          <w:spacing w:val="0"/>
          <w:sz w:val="26"/>
          <w:szCs w:val="26"/>
          <w:u w:val="single"/>
          <w:bdr w:val="none" w:color="auto" w:sz="0" w:space="0"/>
          <w:shd w:val="clear" w:fill="FFFFFF"/>
          <w:lang w:val="vi-VN"/>
        </w:rPr>
      </w:pPr>
      <w:r>
        <w:rPr>
          <w:rFonts w:hint="default" w:ascii="Times New Roman" w:hAnsi="Times New Roman" w:eastAsia="Consolas" w:cs="Times New Roman"/>
          <w:b/>
          <w:bCs/>
          <w:i/>
          <w:iCs/>
          <w:caps w:val="0"/>
          <w:spacing w:val="0"/>
          <w:sz w:val="26"/>
          <w:szCs w:val="26"/>
          <w:u w:val="single"/>
          <w:bdr w:val="none" w:color="auto" w:sz="0" w:space="0"/>
          <w:shd w:val="clear" w:fill="FFFFFF"/>
          <w:lang w:val="vi-VN"/>
        </w:rPr>
        <w:t>Kết quả:</w:t>
      </w:r>
    </w:p>
    <w:p w14:paraId="487F32D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tensor([[[ 1.8154, -0.5726],</w:t>
      </w:r>
    </w:p>
    <w:p w14:paraId="76E8820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[-0.6468, -1.5355],</w:t>
      </w:r>
    </w:p>
    <w:p w14:paraId="27FF5F5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[-0.8715, -1.7948],</w:t>
      </w:r>
    </w:p>
    <w:p w14:paraId="040C13F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[-0.5026,  0.1047]],</w:t>
      </w:r>
    </w:p>
    <w:p w14:paraId="1F81EDC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5FFC106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[[-0.4295,  1.2404],</w:t>
      </w:r>
    </w:p>
    <w:p w14:paraId="415E594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[ 0.7031, -0.5676],</w:t>
      </w:r>
    </w:p>
    <w:p w14:paraId="1D8B72B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[-1.5906,  0.9233],</w:t>
      </w:r>
    </w:p>
    <w:p w14:paraId="4B98AE9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[-0.4473,  0.7480]],</w:t>
      </w:r>
    </w:p>
    <w:p w14:paraId="2DAD54E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7B39C55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[[-0.3665, -0.3438],</w:t>
      </w:r>
    </w:p>
    <w:p w14:paraId="31720FF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[-1.3522, -1.6901],</w:t>
      </w:r>
    </w:p>
    <w:p w14:paraId="37F31BD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[-0.0260, -0.5235],</w:t>
      </w:r>
    </w:p>
    <w:p w14:paraId="0BE787D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[ 0.0274,  1.5897]]])</w:t>
      </w:r>
    </w:p>
    <w:p w14:paraId="16E0DDAC">
      <w:pPr>
        <w:spacing w:line="360" w:lineRule="auto"/>
        <w:rPr>
          <w:rFonts w:hint="default" w:ascii="Times New Roman" w:hAnsi="Times New Roman" w:cs="Times New Roman"/>
          <w:b/>
          <w:bCs/>
          <w:sz w:val="26"/>
          <w:szCs w:val="26"/>
        </w:rPr>
      </w:pPr>
    </w:p>
    <w:p w14:paraId="6653313F">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5. Reshape và Flatten</w:t>
      </w:r>
    </w:p>
    <w:p w14:paraId="032BCFC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Thay đổi hình dạng Tensor mà không làm thay đổi số phần tử.</w:t>
      </w:r>
    </w:p>
    <w:p w14:paraId="0C461E8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1AB073C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torch.randn(3, 4)</w:t>
      </w:r>
    </w:p>
    <w:p w14:paraId="0AC24F8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print("Original:")</w:t>
      </w:r>
    </w:p>
    <w:p w14:paraId="3B15024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6867E31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print("\nFlatten:")</w:t>
      </w:r>
    </w:p>
    <w:p w14:paraId="63D94BB9">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print(a.ravel())</w:t>
      </w:r>
    </w:p>
    <w:p w14:paraId="0A0CBEA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print("\nReshape to 3 x 2 x 2:")</w:t>
      </w:r>
    </w:p>
    <w:p w14:paraId="396ABB1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print(a.reshape(3, 2, 2))</w:t>
      </w:r>
    </w:p>
    <w:p w14:paraId="5481809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2D23716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Kiểm tra số phần tử trước và sau khi reshape.</w:t>
      </w:r>
    </w:p>
    <w:p w14:paraId="77D502A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Thử reshape Tensor thành kích thước 2 × 6.</w:t>
      </w:r>
    </w:p>
    <w:p w14:paraId="37126CED">
      <w:pPr>
        <w:spacing w:line="360" w:lineRule="auto"/>
        <w:rPr>
          <w:rFonts w:hint="default" w:ascii="Times New Roman" w:hAnsi="Times New Roman" w:cs="Times New Roman"/>
          <w:b/>
          <w:bCs/>
          <w:sz w:val="26"/>
          <w:szCs w:val="26"/>
          <w:u w:val="single"/>
          <w:lang w:val="vi-VN"/>
        </w:rPr>
      </w:pPr>
      <w:r>
        <w:rPr>
          <w:rFonts w:hint="default" w:ascii="Times New Roman" w:hAnsi="Times New Roman" w:cs="Times New Roman"/>
          <w:b/>
          <w:bCs/>
          <w:sz w:val="26"/>
          <w:szCs w:val="26"/>
          <w:u w:val="single"/>
          <w:lang w:val="vi-VN"/>
        </w:rPr>
        <w:t>Kết quả:</w:t>
      </w:r>
    </w:p>
    <w:p w14:paraId="6BE685E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Original:</w:t>
      </w:r>
    </w:p>
    <w:p w14:paraId="2FD18C2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tensor([[-1.3134,  1.7450, -0.1885, -0.6686],</w:t>
      </w:r>
    </w:p>
    <w:p w14:paraId="469489A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[ 1.9121, -0.1690,  1.0017, -1.5013],</w:t>
      </w:r>
    </w:p>
    <w:p w14:paraId="6769C18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[-1.6606, -0.7865,  1.1334, -2.1490]])</w:t>
      </w:r>
    </w:p>
    <w:p w14:paraId="5FF7BE6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4BF5AFB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Flatten:</w:t>
      </w:r>
    </w:p>
    <w:p w14:paraId="28A548C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tensor([-1.3134,  1.7450, -0.1885, -0.6686,  1.9121, -0.1690,  1.0017, -1.5013,</w:t>
      </w:r>
    </w:p>
    <w:p w14:paraId="6297AEB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-1.6606, -0.7865,  1.1334, -2.1490])</w:t>
      </w:r>
    </w:p>
    <w:p w14:paraId="30970C9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772DCF7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Reshape to 3 x 2 x 2:</w:t>
      </w:r>
    </w:p>
    <w:p w14:paraId="559A9C0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tensor([[[-1.3134,  1.7450],</w:t>
      </w:r>
    </w:p>
    <w:p w14:paraId="78DCD8B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[-0.1885, -0.6686]],</w:t>
      </w:r>
    </w:p>
    <w:p w14:paraId="23797ED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71FEDC6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[[ 1.9121, -0.1690],</w:t>
      </w:r>
    </w:p>
    <w:p w14:paraId="1AA05E0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[ 1.0017, -1.5013]],</w:t>
      </w:r>
    </w:p>
    <w:p w14:paraId="74ABAD3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4717391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[[-1.6606, -0.7865],</w:t>
      </w:r>
    </w:p>
    <w:p w14:paraId="5476994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[ 1.1334, -2.1490]]])</w:t>
      </w:r>
    </w:p>
    <w:p w14:paraId="11307D68">
      <w:pPr>
        <w:spacing w:line="360" w:lineRule="auto"/>
        <w:rPr>
          <w:rFonts w:hint="default" w:ascii="Times New Roman" w:hAnsi="Times New Roman" w:cs="Times New Roman"/>
          <w:sz w:val="26"/>
          <w:szCs w:val="26"/>
          <w:lang w:val="vi-VN"/>
        </w:rPr>
      </w:pPr>
    </w:p>
    <w:p w14:paraId="12C27947">
      <w:pPr>
        <w:pStyle w:val="85"/>
        <w:keepNext w:val="0"/>
        <w:keepLines w:val="0"/>
        <w:widowControl/>
        <w:numPr>
          <w:ilvl w:val="0"/>
          <w:numId w:val="14"/>
        </w:numPr>
        <w:suppressLineNumbers w:val="0"/>
        <w:spacing w:before="0" w:beforeAutospacing="0" w:line="360" w:lineRule="auto"/>
        <w:ind w:left="0" w:right="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Kiểm tra số phần tử trước và sau khi reshape: Số phần tử trước khi reshape là 12 phần tử. Sau khi thực hiện lệnh reshape thành kích thước 3 x 2 x 2, số phần tử vẫn là 12. Như vậy, tổng số phần tử không thay đổi. </w:t>
      </w:r>
    </w:p>
    <w:p w14:paraId="5170B961">
      <w:pPr>
        <w:pStyle w:val="85"/>
        <w:keepNext w:val="0"/>
        <w:keepLines w:val="0"/>
        <w:widowControl/>
        <w:numPr>
          <w:ilvl w:val="0"/>
          <w:numId w:val="14"/>
        </w:numPr>
        <w:suppressLineNumbers w:val="0"/>
        <w:spacing w:before="0" w:beforeAutospacing="0" w:line="360" w:lineRule="auto"/>
        <w:ind w:left="0" w:leftChars="0" w:right="0" w:firstLine="0" w:firstLineChars="0"/>
        <w:rPr>
          <w:rFonts w:hint="default" w:ascii="Consolas" w:hAnsi="Consolas" w:eastAsia="sans-serif" w:cs="Consolas"/>
          <w:b w:val="0"/>
          <w:bCs w:val="0"/>
          <w:sz w:val="26"/>
          <w:szCs w:val="26"/>
        </w:rPr>
      </w:pPr>
      <w:r>
        <w:rPr>
          <w:rFonts w:hint="default" w:ascii="Times New Roman" w:hAnsi="Times New Roman" w:eastAsia="sans-serif" w:cs="Times New Roman"/>
          <w:b w:val="0"/>
          <w:bCs w:val="0"/>
          <w:sz w:val="26"/>
          <w:szCs w:val="26"/>
        </w:rPr>
        <w:t>Thử reshape Tensor thành kích thước 2 x 6:</w:t>
      </w:r>
    </w:p>
    <w:p w14:paraId="365C69E9">
      <w:pPr>
        <w:pStyle w:val="85"/>
        <w:keepNext w:val="0"/>
        <w:keepLines w:val="0"/>
        <w:widowControl/>
        <w:numPr>
          <w:numId w:val="0"/>
        </w:numPr>
        <w:suppressLineNumbers w:val="0"/>
        <w:shd w:val="clear" w:fill="F1F1F1" w:themeFill="background1" w:themeFillShade="F2"/>
        <w:spacing w:before="0" w:beforeAutospacing="0" w:line="360" w:lineRule="auto"/>
        <w:ind w:leftChars="0" w:right="0" w:rightChars="0"/>
        <w:rPr>
          <w:rFonts w:hint="default" w:ascii="Consolas" w:hAnsi="Consolas" w:eastAsia="sans-serif" w:cs="Consolas"/>
          <w:b w:val="0"/>
          <w:bCs w:val="0"/>
          <w:sz w:val="26"/>
          <w:szCs w:val="26"/>
        </w:rPr>
      </w:pPr>
      <w:r>
        <w:rPr>
          <w:rFonts w:hint="default" w:ascii="Consolas" w:hAnsi="Consolas" w:eastAsia="sans-serif" w:cs="Consolas"/>
          <w:b w:val="0"/>
          <w:bCs w:val="0"/>
          <w:sz w:val="26"/>
          <w:szCs w:val="26"/>
        </w:rPr>
        <w:t>print(a.reshape(2, 6))</w:t>
      </w:r>
    </w:p>
    <w:p w14:paraId="01649F15">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4ECF8A2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tensor([[-1.3134,  1.7450, -0.1885, -0.6686,  1.9121, -0.1690],</w:t>
      </w:r>
    </w:p>
    <w:p w14:paraId="67C83BD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[ 1.0017, -1.5013, -1.6606, -0.7865,  1.1334, -2.1490]])</w:t>
      </w:r>
    </w:p>
    <w:p w14:paraId="5AE9A76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lang w:val="vi-VN"/>
        </w:rPr>
      </w:pPr>
    </w:p>
    <w:p w14:paraId="15EDBDBE">
      <w:pPr>
        <w:spacing w:line="360" w:lineRule="auto"/>
        <w:rPr>
          <w:rFonts w:hint="default" w:ascii="Times New Roman" w:hAnsi="Times New Roman" w:cs="Times New Roman"/>
          <w:sz w:val="26"/>
          <w:szCs w:val="26"/>
          <w:lang w:val="vi-VN"/>
        </w:rPr>
      </w:pPr>
    </w:p>
    <w:p w14:paraId="7FA0D7B3">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6. Phép toán và nhân ma trận</w:t>
      </w:r>
    </w:p>
    <w:p w14:paraId="5C52442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Thực hiện các phép toán phần tử và phép nhân ma trận bằng toán tử @.</w:t>
      </w:r>
    </w:p>
    <w:p w14:paraId="47F8E5C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017B14D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torch.randn(2, 3)</w:t>
      </w:r>
    </w:p>
    <w:p w14:paraId="2FF9C210">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b = torch.randn(2, 3)</w:t>
      </w:r>
    </w:p>
    <w:p w14:paraId="71A51B35">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54DF63AF">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705AD609">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print("b:")</w:t>
      </w:r>
    </w:p>
    <w:p w14:paraId="5BFE2659">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print(b)</w:t>
      </w:r>
    </w:p>
    <w:p w14:paraId="6F8CE69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print("\na + b:")</w:t>
      </w:r>
    </w:p>
    <w:p w14:paraId="2FF84C5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 + b)</w:t>
      </w:r>
    </w:p>
    <w:p w14:paraId="2E71EE8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print("\na / b:")</w:t>
      </w:r>
    </w:p>
    <w:p w14:paraId="2F690024">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 / b)</w:t>
      </w:r>
    </w:p>
    <w:p w14:paraId="158E65B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print("\na^2:")</w:t>
      </w:r>
    </w:p>
    <w:p w14:paraId="1615F223">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 ** 2)</w:t>
      </w:r>
    </w:p>
    <w:p w14:paraId="67A5766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print("\nMatrix multiplication:")</w:t>
      </w:r>
    </w:p>
    <w:p w14:paraId="4CEA9FD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 @ b.T)</w:t>
      </w:r>
    </w:p>
    <w:p w14:paraId="313CB04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3DF0EE2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Phân biệt phép toán a * b với a @ b.T.</w:t>
      </w:r>
    </w:p>
    <w:p w14:paraId="22E8228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Cho biết shape của kết quả a @ b.T.</w:t>
      </w:r>
    </w:p>
    <w:p w14:paraId="66EB0190">
      <w:pPr>
        <w:spacing w:line="360" w:lineRule="auto"/>
        <w:rPr>
          <w:rFonts w:hint="default" w:ascii="Times New Roman" w:hAnsi="Times New Roman" w:cs="Times New Roman"/>
          <w:sz w:val="26"/>
          <w:szCs w:val="26"/>
        </w:rPr>
      </w:pPr>
    </w:p>
    <w:p w14:paraId="1CBEEC3C">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483BB83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w:t>
      </w:r>
    </w:p>
    <w:p w14:paraId="4137E73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tensor([[-1.8839,  1.2159,  0.4894],</w:t>
      </w:r>
    </w:p>
    <w:p w14:paraId="52AB088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[-0.0551,  0.9978,  0.7162]])</w:t>
      </w:r>
    </w:p>
    <w:p w14:paraId="6459F6A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b:</w:t>
      </w:r>
    </w:p>
    <w:p w14:paraId="4292AFE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tensor([[ 1.6533, -0.4705, -0.8648],</w:t>
      </w:r>
    </w:p>
    <w:p w14:paraId="0C6D26CC">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[ 1.1499,  1.0164, -0.4187]])</w:t>
      </w:r>
    </w:p>
    <w:p w14:paraId="3ECFBC7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38F463D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 + b:</w:t>
      </w:r>
    </w:p>
    <w:p w14:paraId="7E8C868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tensor([[-0.2306,  0.7454, -0.3755],</w:t>
      </w:r>
    </w:p>
    <w:p w14:paraId="0D8801C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[ 1.0948,  2.0141,  0.2974]])</w:t>
      </w:r>
    </w:p>
    <w:p w14:paraId="5C81E68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4827D24C">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 / b:</w:t>
      </w:r>
    </w:p>
    <w:p w14:paraId="7DC1418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tensor([[-1.1395, -2.5843, -0.5658],</w:t>
      </w:r>
    </w:p>
    <w:p w14:paraId="0D0FEF8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[-0.0479,  0.9817, -1.7103]])</w:t>
      </w:r>
    </w:p>
    <w:p w14:paraId="6B9D47E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114F49E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a^2:</w:t>
      </w:r>
    </w:p>
    <w:p w14:paraId="099D6F9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tensor([[3.5492e+00, 1.4783e+00, 2.3947e-01],</w:t>
      </w:r>
    </w:p>
    <w:p w14:paraId="3006D81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[3.0396e-03, 9.9554e-01, 5.1291e-01]])</w:t>
      </w:r>
    </w:p>
    <w:p w14:paraId="305F22D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6C85D38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Matrix multiplication:</w:t>
      </w:r>
    </w:p>
    <w:p w14:paraId="3019111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tensor([[-4.1100, -1.1356],</w:t>
      </w:r>
    </w:p>
    <w:p w14:paraId="4D31133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[-1.1800,  0.6508]])</w:t>
      </w:r>
    </w:p>
    <w:p w14:paraId="62752B19">
      <w:pPr>
        <w:spacing w:line="360" w:lineRule="auto"/>
        <w:rPr>
          <w:rFonts w:hint="default" w:ascii="Times New Roman" w:hAnsi="Times New Roman" w:cs="Times New Roman"/>
          <w:sz w:val="26"/>
          <w:szCs w:val="26"/>
          <w:lang w:val="vi-VN"/>
        </w:rPr>
      </w:pPr>
    </w:p>
    <w:p w14:paraId="60939F73">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cs="Times New Roman"/>
          <w:b w:val="0"/>
          <w:bCs w:val="0"/>
          <w:sz w:val="26"/>
          <w:szCs w:val="26"/>
          <w:lang w:val="vi-VN"/>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Phân biệt phép toán a * b với a @ b.T: Lệnh a * b dùng để thực hiện phép nhân từng phần tử tương ứng của hai ma trận với nhau. Trong khi đó, lệnh a @ b.T dùng để thực hiện phép nhân ma trận theo quy tắc đại số tuyến tính.</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3CCB3E11">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cs="Times New Roman"/>
          <w:sz w:val="26"/>
          <w:szCs w:val="26"/>
          <w:lang w:val="vi-VN"/>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Shape của kết quả a @ b.T: Ma trận a có kích thước </w:t>
      </w:r>
      <w:r>
        <w:rPr>
          <w:rFonts w:hint="default" w:ascii="Times New Roman" w:hAnsi="Times New Roman" w:eastAsia="sans-serif" w:cs="Times New Roman"/>
          <w:b w:val="0"/>
          <w:bCs w:val="0"/>
          <w:color w:val="1F1F1F"/>
          <w:kern w:val="0"/>
          <w:sz w:val="26"/>
          <w:szCs w:val="26"/>
          <w:bdr w:val="none" w:color="1F1F1F" w:sz="0" w:space="0"/>
          <w:lang w:val="vi-VN" w:eastAsia="zh-CN" w:bidi="ar"/>
        </w:rPr>
        <w:t xml:space="preserve">2 x 3 </w:t>
      </w: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và ma trận chuyển vị của b có kích thước </w:t>
      </w:r>
      <w:r>
        <w:rPr>
          <w:rFonts w:hint="default" w:ascii="Times New Roman" w:hAnsi="Times New Roman" w:eastAsia="sans-serif" w:cs="Times New Roman"/>
          <w:b w:val="0"/>
          <w:bCs w:val="0"/>
          <w:color w:val="1F1F1F"/>
          <w:kern w:val="0"/>
          <w:sz w:val="26"/>
          <w:szCs w:val="26"/>
          <w:bdr w:val="none" w:color="1F1F1F" w:sz="0" w:space="0"/>
          <w:lang w:val="vi-VN" w:eastAsia="zh-CN" w:bidi="ar"/>
        </w:rPr>
        <w:t>3 x 2</w:t>
      </w:r>
      <w:r>
        <w:rPr>
          <w:rFonts w:hint="default" w:ascii="Times New Roman" w:hAnsi="Times New Roman" w:eastAsia="sans-serif" w:cs="Times New Roman"/>
          <w:color w:val="1F1F1F"/>
          <w:kern w:val="0"/>
          <w:sz w:val="26"/>
          <w:szCs w:val="26"/>
          <w:bdr w:val="none" w:color="1F1F1F" w:sz="0" w:space="0"/>
          <w:lang w:val="en-US" w:eastAsia="zh-CN" w:bidi="ar"/>
        </w:rPr>
        <w:t xml:space="preserve"> nên kết quả sinh ra sẽ có kích thước là </w:t>
      </w:r>
      <w:r>
        <w:rPr>
          <w:rFonts w:hint="default" w:ascii="Times New Roman" w:hAnsi="Times New Roman" w:eastAsia="sans-serif" w:cs="Times New Roman"/>
          <w:color w:val="1F1F1F"/>
          <w:kern w:val="0"/>
          <w:sz w:val="26"/>
          <w:szCs w:val="26"/>
          <w:bdr w:val="none" w:color="1F1F1F" w:sz="0" w:space="0"/>
          <w:lang w:val="vi-VN" w:eastAsia="zh-CN" w:bidi="ar"/>
        </w:rPr>
        <w:t>2 x 2</w:t>
      </w:r>
      <w:r>
        <w:rPr>
          <w:rFonts w:hint="default" w:ascii="Times New Roman" w:hAnsi="Times New Roman" w:eastAsia="sans-serif" w:cs="Times New Roman"/>
          <w:color w:val="1F1F1F"/>
          <w:kern w:val="0"/>
          <w:sz w:val="26"/>
          <w:szCs w:val="26"/>
          <w:bdr w:val="none" w:color="1F1F1F" w:sz="0" w:space="0"/>
          <w:lang w:val="en-US" w:eastAsia="zh-CN" w:bidi="ar"/>
        </w:rPr>
        <w:t>. Thuộc tính shape của kết quả này sẽ hiển thị thông số gồm 2 hàng và 2 cột.</w:t>
      </w:r>
      <w:r>
        <w:rPr>
          <w:rFonts w:hint="default" w:ascii="Times New Roman" w:hAnsi="Times New Roman" w:eastAsia="sans-serif" w:cs="Times New Roman"/>
          <w:color w:val="1F1F1F"/>
          <w:kern w:val="0"/>
          <w:sz w:val="26"/>
          <w:szCs w:val="26"/>
          <w:bdr w:val="none" w:color="auto" w:sz="0" w:space="0"/>
          <w:lang w:val="en-US" w:eastAsia="zh-CN" w:bidi="ar"/>
        </w:rPr>
        <w:t xml:space="preserve"> </w:t>
      </w:r>
    </w:p>
    <w:p w14:paraId="4DE037F0">
      <w:pPr>
        <w:spacing w:line="360" w:lineRule="auto"/>
        <w:rPr>
          <w:rFonts w:hint="default" w:ascii="Times New Roman" w:hAnsi="Times New Roman" w:cs="Times New Roman"/>
          <w:sz w:val="26"/>
          <w:szCs w:val="26"/>
        </w:rPr>
      </w:pPr>
    </w:p>
    <w:p w14:paraId="1339FC4D">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7. Các hàm thống kê trên Tensor</w:t>
      </w:r>
    </w:p>
    <w:p w14:paraId="4C98672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Tính trung bình, độ lệch chuẩn và tổng tích lũy theo từng cột.</w:t>
      </w:r>
    </w:p>
    <w:p w14:paraId="5C26131A">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62911B1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torch.randn(3, 4)</w:t>
      </w:r>
    </w:p>
    <w:p w14:paraId="76E0609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w:t>
      </w:r>
    </w:p>
    <w:p w14:paraId="6FFE6B20">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print("\nMean:")</w:t>
      </w:r>
    </w:p>
    <w:p w14:paraId="6074D8E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print(torch.mean(a, dim=0))</w:t>
      </w:r>
    </w:p>
    <w:p w14:paraId="453E9FD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print("\nStandard deviation:")</w:t>
      </w:r>
    </w:p>
    <w:p w14:paraId="2197DD75">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print(torch.std(a, dim=0))</w:t>
      </w:r>
    </w:p>
    <w:p w14:paraId="3CFB8ED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print("\nCumulative sum:")</w:t>
      </w:r>
    </w:p>
    <w:p w14:paraId="1A38B58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print(torch.cumsum(a, dim=0))</w:t>
      </w:r>
    </w:p>
    <w:p w14:paraId="25617A7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41236DD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Thay dim=0 bằng dim=1 và nhận xét sự khác nhau.</w:t>
      </w:r>
    </w:p>
    <w:p w14:paraId="6FD7E5F3">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001817F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tensor([[ 2.6719,  0.1185,  0.3655, -1.8862],</w:t>
      </w:r>
    </w:p>
    <w:p w14:paraId="537A258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[ 0.5577,  0.4665,  0.0595,  0.5981],</w:t>
      </w:r>
    </w:p>
    <w:p w14:paraId="284E560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[ 1.1727,  0.3757,  0.7647,  0.1165]])</w:t>
      </w:r>
    </w:p>
    <w:p w14:paraId="67DB738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5176319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Mean:</w:t>
      </w:r>
    </w:p>
    <w:p w14:paraId="15E226F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tensor([0.3175, 0.4205, 0.6074])</w:t>
      </w:r>
    </w:p>
    <w:p w14:paraId="301167C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6B0EBA9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Standard deviation:</w:t>
      </w:r>
    </w:p>
    <w:p w14:paraId="3002340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tensor([1.8656, 0.2469, 0.4615])</w:t>
      </w:r>
    </w:p>
    <w:p w14:paraId="185DCC0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p>
    <w:p w14:paraId="2DDCF4C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Cumulative sum:</w:t>
      </w:r>
    </w:p>
    <w:p w14:paraId="0C849D5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tensor([[2.6719, 2.7904, 3.1560, 1.2698],</w:t>
      </w:r>
    </w:p>
    <w:p w14:paraId="529FED9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[0.5577, 1.0242, 1.0837, 1.6818],</w:t>
      </w:r>
    </w:p>
    <w:p w14:paraId="5DD317CF">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[1.1727, 1.5484, 2.3131, 2.4296]])</w:t>
      </w:r>
    </w:p>
    <w:p w14:paraId="7A38F4AB">
      <w:pPr>
        <w:spacing w:line="360" w:lineRule="auto"/>
        <w:rPr>
          <w:rFonts w:hint="default" w:ascii="Times New Roman" w:hAnsi="Times New Roman" w:cs="Times New Roman"/>
          <w:sz w:val="26"/>
          <w:szCs w:val="26"/>
          <w:lang w:val="vi-VN"/>
        </w:rPr>
      </w:pPr>
    </w:p>
    <w:p w14:paraId="706D2167">
      <w:pPr>
        <w:spacing w:line="360" w:lineRule="auto"/>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Nhận xét sự khác nhau khi thay tham số dim=0 bằng dim=1: Khi thực hiện sự thay đổi này, các hàm thống kê chuyển từ việc tính toán dọc theo chiều dọc sang tính toán dọc theo chiều ngang. Cụ thể, thay vì tính toán các giá trị thống kê theo từng cột riêng biệt như lệnh ban đầu, các hàm sẽ thực hiện tính toán cho từng hàng riêng biệt. Điều này thể hiện rất rõ ở kết quả in ra khi số lượng giá trị trung bình và độ lệch chuẩn thu được là 3, tương ứng với 3 hàng của ma trận.</w:t>
      </w:r>
    </w:p>
    <w:p w14:paraId="05BF13F2">
      <w:pPr>
        <w:spacing w:line="360" w:lineRule="auto"/>
        <w:jc w:val="both"/>
        <w:rPr>
          <w:rFonts w:hint="default" w:ascii="Times New Roman" w:hAnsi="Times New Roman" w:eastAsia="SimSun" w:cs="Times New Roman"/>
          <w:b w:val="0"/>
          <w:bCs w:val="0"/>
          <w:sz w:val="26"/>
          <w:szCs w:val="26"/>
        </w:rPr>
      </w:pPr>
    </w:p>
    <w:p w14:paraId="1FED8823">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8. Autograd cơ bản</w:t>
      </w:r>
    </w:p>
    <w:p w14:paraId="5280ACE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Tạo biến có requires_grad=True và dùng backward() để tính đạo hàm tự động.</w:t>
      </w:r>
    </w:p>
    <w:p w14:paraId="136A0FB4">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4AA44ED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x = torch.tensor(</w:t>
      </w:r>
    </w:p>
    <w:p w14:paraId="24F7FC1B">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3.6,</w:t>
      </w:r>
    </w:p>
    <w:p w14:paraId="2E30D640">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requires_grad=True</w:t>
      </w:r>
    </w:p>
    <w:p w14:paraId="7E5A1BBA">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w:t>
      </w:r>
    </w:p>
    <w:p w14:paraId="057D113F">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y = x * x</w:t>
      </w:r>
    </w:p>
    <w:p w14:paraId="62DD491A">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y.backward()</w:t>
      </w:r>
    </w:p>
    <w:p w14:paraId="3B9D6181">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print("x =", x)</w:t>
      </w:r>
    </w:p>
    <w:p w14:paraId="46D120B4">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print("y =", y)</w:t>
      </w:r>
    </w:p>
    <w:p w14:paraId="6E95C18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print("x.grad =", x.grad)</w:t>
      </w:r>
    </w:p>
    <w:p w14:paraId="7455F4E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33DACC0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Tính thủ công đạo hàm của y = x</w:t>
      </w:r>
      <w:r>
        <w:rPr>
          <w:rFonts w:hint="default" w:ascii="Times New Roman" w:hAnsi="Times New Roman" w:cs="Times New Roman"/>
          <w:sz w:val="26"/>
          <w:szCs w:val="26"/>
          <w:vertAlign w:val="superscript"/>
        </w:rPr>
        <w:t xml:space="preserve">2 </w:t>
      </w:r>
      <w:r>
        <w:rPr>
          <w:rFonts w:hint="default" w:ascii="Times New Roman" w:hAnsi="Times New Roman" w:cs="Times New Roman"/>
          <w:sz w:val="26"/>
          <w:szCs w:val="26"/>
        </w:rPr>
        <w:t>tại x = 3.6 và so sánh với x.grad.</w:t>
      </w:r>
    </w:p>
    <w:p w14:paraId="2BBC50A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Đổi hàm thành y = 3*x**2 + 2*x + 1 và kiểm tra gradient.</w:t>
      </w:r>
    </w:p>
    <w:p w14:paraId="1297F084">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6F3C4F7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x = tensor(3.6000, requires_grad=True)</w:t>
      </w:r>
    </w:p>
    <w:p w14:paraId="23F8DCD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y = tensor(12.9600, grad_fn=&lt;MulBackward0&gt;)</w:t>
      </w:r>
    </w:p>
    <w:p w14:paraId="2F20D8B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x.grad = tensor(7.2000)</w:t>
      </w:r>
    </w:p>
    <w:p w14:paraId="0E10073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right="0" w:rightChars="0"/>
        <w:rPr>
          <w:rFonts w:hint="default" w:ascii="Times New Roman" w:hAnsi="Times New Roman" w:eastAsia="sans-serif" w:cs="Times New Roman"/>
          <w:color w:val="1F1F1F"/>
          <w:sz w:val="26"/>
          <w:szCs w:val="26"/>
        </w:rPr>
      </w:pPr>
    </w:p>
    <w:p w14:paraId="18C5E57E">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Tính thủ công đạo hàm của hàm số và so sánh với </w:t>
      </w:r>
      <w:r>
        <w:rPr>
          <w:rStyle w:val="44"/>
          <w:rFonts w:hint="default" w:ascii="Times New Roman" w:hAnsi="Times New Roman" w:eastAsia="sans-serif" w:cs="Times New Roman"/>
          <w:b w:val="0"/>
          <w:bCs w:val="0"/>
          <w:i w:val="0"/>
          <w:iCs w:val="0"/>
          <w:color w:val="1F1F1F"/>
          <w:kern w:val="0"/>
          <w:sz w:val="26"/>
          <w:szCs w:val="26"/>
          <w:bdr w:val="none" w:color="auto" w:sz="0" w:space="0"/>
          <w:lang w:val="en-US" w:eastAsia="zh-CN" w:bidi="ar"/>
        </w:rPr>
        <w:t>x.grad</w:t>
      </w:r>
      <w:r>
        <w:rPr>
          <w:rFonts w:hint="default" w:ascii="Times New Roman" w:hAnsi="Times New Roman" w:eastAsia="sans-serif" w:cs="Times New Roman"/>
          <w:b w:val="0"/>
          <w:bCs w:val="0"/>
          <w:color w:val="1F1F1F"/>
          <w:kern w:val="0"/>
          <w:sz w:val="26"/>
          <w:szCs w:val="26"/>
          <w:bdr w:val="none" w:color="1F1F1F" w:sz="0" w:space="0"/>
          <w:lang w:val="en-US" w:eastAsia="zh-CN" w:bidi="ar"/>
        </w:rPr>
        <w:t>:</w:t>
      </w:r>
    </w:p>
    <w:p w14:paraId="7C6F10E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Tính thủ công: Ta có hàm số </w:t>
      </w:r>
      <m:oMath>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y = </m:t>
        </m:r>
        <m:sSup>
          <m:sSupPr>
            <m:ctrlPr>
              <w:rPr>
                <w:rFonts w:hint="default" w:ascii="Cambria Math" w:hAnsi="Cambria Math" w:eastAsia="sans-serif" w:cs="Times New Roman"/>
                <w:b w:val="0"/>
                <w:bCs w:val="0"/>
                <w:color w:val="1F1F1F"/>
                <w:kern w:val="0"/>
                <w:sz w:val="26"/>
                <w:szCs w:val="26"/>
                <w:bdr w:val="none" w:color="1F1F1F" w:sz="0" w:space="0"/>
                <w:lang w:val="en-US" w:eastAsia="zh-CN" w:bidi="ar"/>
              </w:rPr>
            </m:ctrlPr>
          </m:sSupPr>
          <m:e>
            <m:r>
              <m:rPr>
                <m:sty m:val="p"/>
              </m:rPr>
              <w:rPr>
                <w:rFonts w:hint="default" w:ascii="Cambria Math" w:hAnsi="Cambria Math" w:eastAsia="sans-serif" w:cs="Times New Roman"/>
                <w:color w:val="1F1F1F"/>
                <w:kern w:val="0"/>
                <w:sz w:val="26"/>
                <w:szCs w:val="26"/>
                <w:bdr w:val="none" w:color="1F1F1F" w:sz="0" w:space="0"/>
                <w:lang w:val="vi-VN" w:eastAsia="zh-CN" w:bidi="ar"/>
              </w:rPr>
              <m:t>x</m:t>
            </m:r>
            <m:ctrlPr>
              <w:rPr>
                <w:rFonts w:hint="default" w:ascii="Cambria Math" w:hAnsi="Cambria Math" w:eastAsia="sans-serif" w:cs="Times New Roman"/>
                <w:b w:val="0"/>
                <w:bCs w:val="0"/>
                <w:color w:val="1F1F1F"/>
                <w:kern w:val="0"/>
                <w:sz w:val="26"/>
                <w:szCs w:val="26"/>
                <w:bdr w:val="none" w:color="1F1F1F" w:sz="0" w:space="0"/>
                <w:lang w:val="en-US" w:eastAsia="zh-CN" w:bidi="ar"/>
              </w:rPr>
            </m:ctrlPr>
          </m:e>
          <m:sup>
            <m:r>
              <m:rPr>
                <m:sty m:val="p"/>
              </m:rPr>
              <w:rPr>
                <w:rFonts w:hint="default" w:ascii="Cambria Math" w:hAnsi="Cambria Math" w:eastAsia="sans-serif" w:cs="Times New Roman"/>
                <w:color w:val="1F1F1F"/>
                <w:kern w:val="0"/>
                <w:sz w:val="26"/>
                <w:szCs w:val="26"/>
                <w:bdr w:val="none" w:color="1F1F1F" w:sz="0" w:space="0"/>
                <w:lang w:val="vi-VN" w:eastAsia="zh-CN" w:bidi="ar"/>
              </w:rPr>
              <m:t>2</m:t>
            </m:r>
            <m:ctrlPr>
              <w:rPr>
                <w:rFonts w:hint="default" w:ascii="Cambria Math" w:hAnsi="Cambria Math" w:eastAsia="sans-serif" w:cs="Times New Roman"/>
                <w:b w:val="0"/>
                <w:bCs w:val="0"/>
                <w:color w:val="1F1F1F"/>
                <w:kern w:val="0"/>
                <w:sz w:val="26"/>
                <w:szCs w:val="26"/>
                <w:bdr w:val="none" w:color="1F1F1F" w:sz="0" w:space="0"/>
                <w:lang w:val="en-US" w:eastAsia="zh-CN" w:bidi="ar"/>
              </w:rPr>
            </m:ctrlPr>
          </m:sup>
        </m:sSup>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w:t>
      </w:r>
    </w:p>
    <w:p w14:paraId="0156260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Đạo hàm bậc nhất của hàm số là </w:t>
      </w:r>
      <m:oMath>
        <m:r>
          <m:rPr>
            <m:sty m:val="p"/>
          </m:rPr>
          <w:rPr>
            <w:rFonts w:hint="default" w:ascii="Cambria Math" w:hAnsi="Cambria Math" w:eastAsia="sans-serif" w:cs="Times New Roman"/>
            <w:color w:val="1F1F1F"/>
            <w:kern w:val="0"/>
            <w:sz w:val="26"/>
            <w:szCs w:val="26"/>
            <w:bdr w:val="none" w:color="1F1F1F" w:sz="0" w:space="0"/>
            <w:lang w:val="en-US" w:eastAsia="zh-CN" w:bidi="ar"/>
          </w:rPr>
          <m:t>y' = 2x</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w:t>
      </w:r>
    </w:p>
    <w:p w14:paraId="227B193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Tại giá trị </w:t>
      </w:r>
      <m:oMath>
        <m:r>
          <m:rPr>
            <m:sty m:val="p"/>
          </m:rPr>
          <w:rPr>
            <w:rFonts w:hint="default" w:ascii="Cambria Math" w:hAnsi="Cambria Math" w:eastAsia="sans-serif" w:cs="Times New Roman"/>
            <w:color w:val="1F1F1F"/>
            <w:kern w:val="0"/>
            <w:sz w:val="26"/>
            <w:szCs w:val="26"/>
            <w:bdr w:val="none" w:color="1F1F1F" w:sz="0" w:space="0"/>
            <w:lang w:val="en-US" w:eastAsia="zh-CN" w:bidi="ar"/>
          </w:rPr>
          <m:t>x = 3.6</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kết quả đạo hàm là </w:t>
      </w:r>
      <m:oMath>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y' = 2 </m:t>
        </m:r>
        <m:r>
          <m:rPr>
            <m:sty m:val="p"/>
          </m:rPr>
          <w:rPr>
            <w:rFonts w:ascii="Cambria Math" w:hAnsi="Cambria Math" w:cs="Times New Roman"/>
            <w:color w:val="1F1F1F"/>
            <w:kern w:val="0"/>
            <w:sz w:val="26"/>
            <w:szCs w:val="26"/>
            <w:bdr w:val="none" w:color="1F1F1F" w:sz="0" w:space="0"/>
            <w:lang w:val="en-US" w:bidi="ar"/>
          </w:rPr>
          <m:t>×</m:t>
        </m:r>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 3.6 = 7.2</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38215C3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So sánh:</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Kết quả tính thủ công (</w:t>
      </w:r>
      <w:r>
        <w:rPr>
          <w:rFonts w:hint="default" w:ascii="Times New Roman" w:hAnsi="Times New Roman" w:eastAsia="sans-serif" w:cs="Times New Roman"/>
          <w:b w:val="0"/>
          <w:bCs w:val="0"/>
          <w:color w:val="1F1F1F"/>
          <w:kern w:val="0"/>
          <w:sz w:val="26"/>
          <w:szCs w:val="26"/>
          <w:bdr w:val="none" w:color="1F1F1F" w:sz="0" w:space="0"/>
          <w:lang w:val="en-US" w:eastAsia="zh-CN" w:bidi="ar"/>
        </w:rPr>
        <w:t>7.2</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hoàn toàn trùng khớp với kết quả tự động tính toán của PyTorch in ra màn hình </w:t>
      </w:r>
      <w:r>
        <w:rPr>
          <w:rFonts w:hint="default" w:ascii="Consolas" w:hAnsi="Consolas" w:eastAsia="sans-serif" w:cs="Consolas"/>
          <w:b w:val="0"/>
          <w:bCs w:val="0"/>
          <w:color w:val="1F1F1F"/>
          <w:kern w:val="0"/>
          <w:sz w:val="26"/>
          <w:szCs w:val="26"/>
          <w:bdr w:val="none" w:color="auto" w:sz="0" w:space="0"/>
          <w:lang w:val="en-US" w:eastAsia="zh-CN" w:bidi="ar"/>
        </w:rPr>
        <w:t>(</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x.grad = tensor(7.2000)</w:t>
      </w:r>
      <w:r>
        <w:rPr>
          <w:rFonts w:hint="default" w:ascii="Consolas" w:hAnsi="Consolas" w:eastAsia="sans-serif" w:cs="Consolas"/>
          <w:b w:val="0"/>
          <w:bCs w:val="0"/>
          <w:color w:val="1F1F1F"/>
          <w:kern w:val="0"/>
          <w:sz w:val="26"/>
          <w:szCs w:val="26"/>
          <w:bdr w:val="none" w:color="auto"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w:t>
      </w:r>
    </w:p>
    <w:p w14:paraId="04CA0EC1">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firstLine="0" w:firstLineChars="0"/>
        <w:jc w:val="left"/>
        <w:rPr>
          <w:rFonts w:hint="default" w:ascii="Consolas" w:hAnsi="Consolas" w:eastAsia="sans-serif" w:cs="Consolas"/>
          <w:b w:val="0"/>
          <w:bCs w:val="0"/>
          <w:color w:val="auto"/>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Đổi hàm thành </w:t>
      </w:r>
      <m:oMath>
        <m:r>
          <m:rPr>
            <m:sty m:val="p"/>
          </m:rPr>
          <w:rPr>
            <w:rFonts w:hint="default" w:ascii="Cambria Math" w:hAnsi="Cambria Math" w:cs="Times New Roman"/>
            <w:color w:val="1F1F1F"/>
            <w:kern w:val="0"/>
            <w:sz w:val="26"/>
            <w:szCs w:val="26"/>
            <w:bdr w:val="none" w:color="1F1F1F" w:sz="0" w:space="0"/>
            <w:lang w:val="en-US" w:bidi="ar"/>
          </w:rPr>
          <m:t>y = 3</m:t>
        </m:r>
        <m:sSup>
          <m:sSupPr>
            <m:ctrlPr>
              <m:rPr/>
              <w:rPr>
                <w:rFonts w:ascii="Cambria Math" w:hAnsi="Cambria Math" w:cs="Times New Roman"/>
                <w:b w:val="0"/>
                <w:bCs w:val="0"/>
                <w:color w:val="1F1F1F"/>
                <w:kern w:val="0"/>
                <w:sz w:val="26"/>
                <w:szCs w:val="26"/>
                <w:bdr w:val="none" w:color="1F1F1F" w:sz="0" w:space="0"/>
                <w:lang w:val="en-US" w:bidi="ar"/>
              </w:rPr>
            </m:ctrlPr>
          </m:sSupPr>
          <m:e>
            <m:r>
              <m:rPr>
                <m:sty m:val="p"/>
              </m:rPr>
              <w:rPr>
                <w:rFonts w:hint="default" w:ascii="Cambria Math" w:hAnsi="Cambria Math" w:cs="Times New Roman"/>
                <w:color w:val="1F1F1F"/>
                <w:kern w:val="0"/>
                <w:sz w:val="26"/>
                <w:szCs w:val="26"/>
                <w:bdr w:val="none" w:color="1F1F1F" w:sz="0" w:space="0"/>
                <w:lang w:val="vi-VN" w:bidi="ar"/>
              </w:rPr>
              <m:t>x</m:t>
            </m:r>
            <m:ctrlPr>
              <m:rPr/>
              <w:rPr>
                <w:rFonts w:ascii="Cambria Math" w:hAnsi="Cambria Math" w:cs="Times New Roman"/>
                <w:b w:val="0"/>
                <w:bCs w:val="0"/>
                <w:color w:val="1F1F1F"/>
                <w:kern w:val="0"/>
                <w:sz w:val="26"/>
                <w:szCs w:val="26"/>
                <w:bdr w:val="none" w:color="1F1F1F" w:sz="0" w:space="0"/>
                <w:lang w:val="en-US" w:bidi="ar"/>
              </w:rPr>
            </m:ctrlPr>
          </m:e>
          <m:sup>
            <m:r>
              <m:rPr>
                <m:sty m:val="p"/>
              </m:rPr>
              <w:rPr>
                <w:rFonts w:hint="default" w:ascii="Cambria Math" w:hAnsi="Cambria Math" w:cs="Times New Roman"/>
                <w:color w:val="1F1F1F"/>
                <w:kern w:val="0"/>
                <w:sz w:val="26"/>
                <w:szCs w:val="26"/>
                <w:bdr w:val="none" w:color="1F1F1F" w:sz="0" w:space="0"/>
                <w:lang w:val="vi-VN" w:bidi="ar"/>
              </w:rPr>
              <m:t>2</m:t>
            </m:r>
            <m:ctrlPr>
              <m:rPr/>
              <w:rPr>
                <w:rFonts w:ascii="Cambria Math" w:hAnsi="Cambria Math" w:cs="Times New Roman"/>
                <w:b w:val="0"/>
                <w:bCs w:val="0"/>
                <w:color w:val="1F1F1F"/>
                <w:kern w:val="0"/>
                <w:sz w:val="26"/>
                <w:szCs w:val="26"/>
                <w:bdr w:val="none" w:color="1F1F1F" w:sz="0" w:space="0"/>
                <w:lang w:val="en-US" w:bidi="ar"/>
              </w:rPr>
            </m:ctrlPr>
          </m:sup>
        </m:sSup>
        <m:r>
          <m:rPr>
            <m:sty m:val="p"/>
          </m:rPr>
          <w:rPr>
            <w:rFonts w:hint="default" w:ascii="Cambria Math" w:hAnsi="Cambria Math" w:cs="Times New Roman"/>
            <w:color w:val="1F1F1F"/>
            <w:kern w:val="0"/>
            <w:sz w:val="26"/>
            <w:szCs w:val="26"/>
            <w:bdr w:val="none" w:color="1F1F1F" w:sz="0" w:space="0"/>
            <w:lang w:val="en-US" w:bidi="ar"/>
          </w:rPr>
          <m:t xml:space="preserve"> + 2x + 1 </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và kiểm tra gradient:</w:t>
      </w:r>
      <w:r>
        <w:rPr>
          <w:rFonts w:hint="default" w:ascii="Times New Roman" w:hAnsi="Times New Roman" w:eastAsia="sans-serif" w:cs="Times New Roman"/>
          <w:b w:val="0"/>
          <w:bCs w:val="0"/>
          <w:color w:val="FFFFFF"/>
          <w:kern w:val="0"/>
          <w:sz w:val="26"/>
          <w:szCs w:val="26"/>
          <w:bdr w:val="none" w:color="FFFFFF" w:sz="0" w:space="0"/>
          <w:lang w:val="en-US" w:eastAsia="zh-CN" w:bidi="ar"/>
        </w:rPr>
        <w:t>n</w:t>
      </w:r>
    </w:p>
    <w:p w14:paraId="62AA937E">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 = torch.tensor(</w:t>
      </w:r>
      <w:r>
        <w:rPr>
          <w:rFonts w:hint="default" w:ascii="Consolas" w:hAnsi="Consolas" w:eastAsia="sans-serif" w:cs="Consolas"/>
          <w:b w:val="0"/>
          <w:bCs w:val="0"/>
          <w:i w:val="0"/>
          <w:iCs w:val="0"/>
          <w:color w:val="auto"/>
          <w:sz w:val="26"/>
          <w:szCs w:val="26"/>
          <w:bdr w:val="none" w:color="FF96DA" w:sz="0" w:space="0"/>
        </w:rPr>
        <w:t>3.6</w:t>
      </w:r>
      <w:r>
        <w:rPr>
          <w:rStyle w:val="44"/>
          <w:rFonts w:hint="default" w:ascii="Consolas" w:hAnsi="Consolas" w:eastAsia="sans-serif" w:cs="Consolas"/>
          <w:b w:val="0"/>
          <w:bCs w:val="0"/>
          <w:i w:val="0"/>
          <w:iCs w:val="0"/>
          <w:color w:val="auto"/>
          <w:sz w:val="26"/>
          <w:szCs w:val="26"/>
          <w:bdr w:val="none" w:color="FFFFFF" w:sz="0" w:space="0"/>
        </w:rPr>
        <w:t>, requires_grad=</w:t>
      </w:r>
      <w:r>
        <w:rPr>
          <w:rFonts w:hint="default" w:ascii="Consolas" w:hAnsi="Consolas" w:eastAsia="sans-serif" w:cs="Consolas"/>
          <w:b w:val="0"/>
          <w:bCs w:val="0"/>
          <w:i w:val="0"/>
          <w:iCs w:val="0"/>
          <w:color w:val="auto"/>
          <w:sz w:val="26"/>
          <w:szCs w:val="26"/>
          <w:bdr w:val="none" w:color="FF96DA" w:sz="0" w:space="0"/>
        </w:rPr>
        <w:t>True</w:t>
      </w:r>
      <w:r>
        <w:rPr>
          <w:rStyle w:val="44"/>
          <w:rFonts w:hint="default" w:ascii="Consolas" w:hAnsi="Consolas" w:eastAsia="sans-serif" w:cs="Consolas"/>
          <w:b w:val="0"/>
          <w:bCs w:val="0"/>
          <w:i w:val="0"/>
          <w:iCs w:val="0"/>
          <w:color w:val="auto"/>
          <w:sz w:val="26"/>
          <w:szCs w:val="26"/>
          <w:bdr w:val="none" w:color="FFFFFF" w:sz="0" w:space="0"/>
        </w:rPr>
        <w:t>)</w:t>
      </w:r>
    </w:p>
    <w:p w14:paraId="36E4A7BC">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y = </w:t>
      </w:r>
      <w:r>
        <w:rPr>
          <w:rFonts w:hint="default" w:ascii="Consolas" w:hAnsi="Consolas" w:eastAsia="sans-serif" w:cs="Consolas"/>
          <w:b w:val="0"/>
          <w:bCs w:val="0"/>
          <w:i w:val="0"/>
          <w:iCs w:val="0"/>
          <w:color w:val="auto"/>
          <w:sz w:val="26"/>
          <w:szCs w:val="26"/>
          <w:bdr w:val="none" w:color="FF96DA" w:sz="0" w:space="0"/>
        </w:rPr>
        <w:t>3</w:t>
      </w:r>
      <w:r>
        <w:rPr>
          <w:rStyle w:val="44"/>
          <w:rFonts w:hint="default" w:ascii="Consolas" w:hAnsi="Consolas" w:eastAsia="sans-serif" w:cs="Consolas"/>
          <w:b w:val="0"/>
          <w:bCs w:val="0"/>
          <w:i w:val="0"/>
          <w:iCs w:val="0"/>
          <w:color w:val="auto"/>
          <w:sz w:val="26"/>
          <w:szCs w:val="26"/>
          <w:bdr w:val="none" w:color="FFFFFF" w:sz="0" w:space="0"/>
        </w:rPr>
        <w:t xml:space="preserve"> * x**</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xml:space="preserve"> + </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xml:space="preserve"> * x + </w:t>
      </w:r>
      <w:r>
        <w:rPr>
          <w:rFonts w:hint="default" w:ascii="Consolas" w:hAnsi="Consolas" w:eastAsia="sans-serif" w:cs="Consolas"/>
          <w:b w:val="0"/>
          <w:bCs w:val="0"/>
          <w:i w:val="0"/>
          <w:iCs w:val="0"/>
          <w:color w:val="auto"/>
          <w:sz w:val="26"/>
          <w:szCs w:val="26"/>
          <w:bdr w:val="none" w:color="FF96DA" w:sz="0" w:space="0"/>
        </w:rPr>
        <w:t>1</w:t>
      </w:r>
    </w:p>
    <w:p w14:paraId="509D8E99">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y.backward()</w:t>
      </w:r>
    </w:p>
    <w:p w14:paraId="5C58207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"x.grad ="</w:t>
      </w:r>
      <w:r>
        <w:rPr>
          <w:rStyle w:val="44"/>
          <w:rFonts w:hint="default" w:ascii="Consolas" w:hAnsi="Consolas" w:eastAsia="sans-serif" w:cs="Consolas"/>
          <w:b w:val="0"/>
          <w:bCs w:val="0"/>
          <w:i w:val="0"/>
          <w:iCs w:val="0"/>
          <w:color w:val="auto"/>
          <w:sz w:val="26"/>
          <w:szCs w:val="26"/>
          <w:bdr w:val="none" w:color="FFFFFF" w:sz="0" w:space="0"/>
        </w:rPr>
        <w:t>, x.gr</w:t>
      </w:r>
      <w:r>
        <w:rPr>
          <w:rStyle w:val="44"/>
          <w:rFonts w:hint="default" w:ascii="Times New Roman" w:hAnsi="Times New Roman" w:eastAsia="sans-serif" w:cs="Times New Roman"/>
          <w:b w:val="0"/>
          <w:bCs w:val="0"/>
          <w:i w:val="0"/>
          <w:iCs w:val="0"/>
          <w:color w:val="auto"/>
          <w:sz w:val="26"/>
          <w:szCs w:val="26"/>
          <w:bdr w:val="none" w:color="FFFFFF" w:sz="0" w:space="0"/>
        </w:rPr>
        <w:t>ad)</w:t>
      </w:r>
    </w:p>
    <w:p w14:paraId="23D740E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uto"/>
        <w:ind w:left="0" w:right="0" w:firstLine="0"/>
        <w:jc w:val="left"/>
        <w:rPr>
          <w:rFonts w:ascii="Consolas" w:hAnsi="Consolas" w:eastAsia="Consolas" w:cs="Consolas"/>
          <w:i w:val="0"/>
          <w:iCs w:val="0"/>
          <w:caps w:val="0"/>
          <w:spacing w:val="0"/>
          <w:sz w:val="19"/>
          <w:szCs w:val="19"/>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Kết quả chạy:</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r>
        <w:rPr>
          <w:rFonts w:hint="default" w:ascii="Consolas" w:hAnsi="Consolas" w:eastAsia="Consolas" w:cs="Consolas"/>
          <w:i w:val="0"/>
          <w:iCs w:val="0"/>
          <w:caps w:val="0"/>
          <w:spacing w:val="0"/>
          <w:sz w:val="19"/>
          <w:szCs w:val="19"/>
          <w:bdr w:val="none" w:color="auto" w:sz="0" w:space="0"/>
          <w:shd w:val="clear" w:fill="FFFFFF"/>
        </w:rPr>
        <w:t>x.grad = tensor(23.6000)</w:t>
      </w:r>
    </w:p>
    <w:p w14:paraId="38274CB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Kiểm tra lại bằng tính toán thủ công: Hàm số </w:t>
      </w:r>
      <m:oMath>
        <m:r>
          <m:rPr>
            <m:sty m:val="p"/>
          </m:rPr>
          <w:rPr>
            <w:rFonts w:hint="default" w:ascii="Cambria Math" w:hAnsi="Cambria Math" w:cs="Times New Roman"/>
            <w:color w:val="1F1F1F"/>
            <w:kern w:val="0"/>
            <w:sz w:val="26"/>
            <w:szCs w:val="26"/>
            <w:lang w:val="en-US" w:bidi="ar"/>
          </w:rPr>
          <m:t>y = 3</m:t>
        </m:r>
        <m:sSup>
          <m:sSupPr>
            <m:ctrlPr>
              <w:rPr>
                <w:rFonts w:ascii="Cambria Math" w:hAnsi="Cambria Math" w:cs="Times New Roman"/>
                <w:b w:val="0"/>
                <w:bCs w:val="0"/>
                <w:color w:val="1F1F1F"/>
                <w:kern w:val="0"/>
                <w:sz w:val="26"/>
                <w:szCs w:val="26"/>
                <w:lang w:val="en-US" w:bidi="ar"/>
              </w:rPr>
            </m:ctrlPr>
          </m:sSupPr>
          <m:e>
            <m:r>
              <m:rPr>
                <m:sty m:val="p"/>
              </m:rPr>
              <w:rPr>
                <w:rFonts w:hint="default" w:ascii="Cambria Math" w:hAnsi="Cambria Math" w:cs="Times New Roman"/>
                <w:color w:val="1F1F1F"/>
                <w:kern w:val="0"/>
                <w:sz w:val="26"/>
                <w:szCs w:val="26"/>
                <w:lang w:val="vi-VN" w:bidi="ar"/>
              </w:rPr>
              <m:t>x</m:t>
            </m:r>
            <m:ctrlPr>
              <w:rPr>
                <w:rFonts w:ascii="Cambria Math" w:hAnsi="Cambria Math" w:cs="Times New Roman"/>
                <w:b w:val="0"/>
                <w:bCs w:val="0"/>
                <w:color w:val="1F1F1F"/>
                <w:kern w:val="0"/>
                <w:sz w:val="26"/>
                <w:szCs w:val="26"/>
                <w:lang w:val="en-US" w:bidi="ar"/>
              </w:rPr>
            </m:ctrlPr>
          </m:e>
          <m:sup>
            <m:r>
              <m:rPr>
                <m:sty m:val="p"/>
              </m:rPr>
              <w:rPr>
                <w:rFonts w:hint="default" w:ascii="Cambria Math" w:hAnsi="Cambria Math" w:cs="Times New Roman"/>
                <w:color w:val="1F1F1F"/>
                <w:kern w:val="0"/>
                <w:sz w:val="26"/>
                <w:szCs w:val="26"/>
                <w:lang w:val="vi-VN" w:bidi="ar"/>
              </w:rPr>
              <m:t>2</m:t>
            </m:r>
            <m:ctrlPr>
              <w:rPr>
                <w:rFonts w:ascii="Cambria Math" w:hAnsi="Cambria Math" w:cs="Times New Roman"/>
                <w:b w:val="0"/>
                <w:bCs w:val="0"/>
                <w:color w:val="1F1F1F"/>
                <w:kern w:val="0"/>
                <w:sz w:val="26"/>
                <w:szCs w:val="26"/>
                <w:lang w:val="en-US" w:bidi="ar"/>
              </w:rPr>
            </m:ctrlPr>
          </m:sup>
        </m:sSup>
        <m:r>
          <m:rPr>
            <m:sty m:val="p"/>
          </m:rPr>
          <w:rPr>
            <w:rFonts w:hint="default" w:ascii="Cambria Math" w:hAnsi="Cambria Math" w:cs="Times New Roman"/>
            <w:color w:val="1F1F1F"/>
            <w:kern w:val="0"/>
            <w:sz w:val="26"/>
            <w:szCs w:val="26"/>
            <w:lang w:val="en-US" w:bidi="ar"/>
          </w:rPr>
          <m:t xml:space="preserve"> + 2x + 1</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có đạo hàm là </w:t>
      </w:r>
      <m:oMath>
        <m:r>
          <m:rPr>
            <m:sty m:val="p"/>
          </m:rPr>
          <w:rPr>
            <w:rFonts w:hint="default" w:ascii="Cambria Math" w:hAnsi="Cambria Math" w:eastAsia="sans-serif" w:cs="Times New Roman"/>
            <w:color w:val="1F1F1F"/>
            <w:kern w:val="0"/>
            <w:sz w:val="26"/>
            <w:szCs w:val="26"/>
            <w:bdr w:val="none" w:color="1F1F1F" w:sz="0" w:space="0"/>
            <w:lang w:val="en-US" w:eastAsia="zh-CN" w:bidi="ar"/>
          </w:rPr>
          <m:t>y' =</m:t>
        </m:r>
        <m:r>
          <m:rPr>
            <m:sty m:val="p"/>
          </m:rPr>
          <w:rPr>
            <w:rFonts w:hint="default" w:ascii="Cambria Math" w:hAnsi="Cambria Math" w:eastAsia="sans-serif" w:cs="Times New Roman"/>
            <w:color w:val="1F1F1F"/>
            <w:kern w:val="0"/>
            <w:sz w:val="26"/>
            <w:szCs w:val="26"/>
            <w:bdr w:val="none" w:color="1F1F1F" w:sz="0" w:space="0"/>
            <w:lang w:val="vi-VN" w:eastAsia="zh-CN" w:bidi="ar"/>
          </w:rPr>
          <m:t xml:space="preserve"> 6x + 2</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Khi thay </w:t>
      </w:r>
      <m:oMath>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x = 3.6 </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vào phương trình, </w:t>
      </w:r>
    </w:p>
    <w:p w14:paraId="608CA8C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ta thu được </w:t>
      </w:r>
      <m:oMath>
        <m:r>
          <m:rPr>
            <m:sty m:val="p"/>
          </m:rPr>
          <w:rPr>
            <w:rFonts w:hint="default" w:ascii="Cambria Math" w:hAnsi="Cambria Math" w:eastAsia="sans-serif" w:cs="Times New Roman"/>
            <w:color w:val="1F1F1F"/>
            <w:kern w:val="0"/>
            <w:sz w:val="26"/>
            <w:szCs w:val="26"/>
            <w:bdr w:val="none" w:color="1F1F1F" w:sz="0" w:space="0"/>
            <w:lang w:val="en-US" w:eastAsia="zh-CN" w:bidi="ar"/>
          </w:rPr>
          <m:t>y' = 6</m:t>
        </m:r>
        <m:r>
          <m:rPr>
            <m:sty m:val="p"/>
          </m:rPr>
          <w:rPr>
            <w:rFonts w:hint="default" w:ascii="Cambria Math" w:hAnsi="Cambria Math" w:eastAsia="sans-serif" w:cs="Times New Roman"/>
            <w:color w:val="1F1F1F"/>
            <w:kern w:val="0"/>
            <w:sz w:val="26"/>
            <w:szCs w:val="26"/>
            <w:bdr w:val="none" w:color="1F1F1F" w:sz="0" w:space="0"/>
            <w:lang w:val="vi-VN" w:eastAsia="zh-CN" w:bidi="ar"/>
          </w:rPr>
          <m:t xml:space="preserve"> </m:t>
        </m:r>
        <m:r>
          <m:rPr>
            <m:sty m:val="p"/>
          </m:rPr>
          <w:rPr>
            <w:rFonts w:ascii="Cambria Math" w:hAnsi="Cambria Math" w:cs="Times New Roman"/>
            <w:color w:val="1F1F1F"/>
            <w:kern w:val="0"/>
            <w:sz w:val="26"/>
            <w:szCs w:val="26"/>
            <w:bdr w:val="none" w:color="1F1F1F" w:sz="0" w:space="0"/>
            <w:lang w:val="vi-VN" w:bidi="ar"/>
          </w:rPr>
          <m:t>×</m:t>
        </m:r>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 3.6 + 2 = 21.6 + 2 = 23.6.</m:t>
        </m:r>
        <m:r>
          <m:rPr>
            <m:sty m:val="p"/>
          </m:rPr>
          <w:rPr>
            <w:rFonts w:hint="default" w:ascii="Cambria Math" w:hAnsi="Cambria Math" w:eastAsia="sans-serif" w:cs="Times New Roman"/>
            <w:color w:val="1F1F1F"/>
            <w:kern w:val="0"/>
            <w:sz w:val="26"/>
            <w:szCs w:val="26"/>
            <w:bdr w:val="none" w:color="auto" w:sz="0" w:space="0"/>
            <w:lang w:val="en-US" w:eastAsia="zh-CN" w:bidi="ar"/>
          </w:rPr>
          <m:t xml:space="preserve"> </m:t>
        </m:r>
      </m:oMath>
    </w:p>
    <w:p w14:paraId="6E62970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cs="Times New Roman"/>
          <w:b w:val="0"/>
          <w:bCs w:val="0"/>
          <w:sz w:val="26"/>
          <w:szCs w:val="26"/>
          <w:lang w:val="vi-VN"/>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Kết luận:</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Quá trình tự động tính đạo hàm autograd của PyTorch cho ra kết quả hoàn toàn chính xác.</w:t>
      </w:r>
    </w:p>
    <w:p w14:paraId="2330A720">
      <w:pPr>
        <w:spacing w:line="360" w:lineRule="auto"/>
        <w:rPr>
          <w:rFonts w:hint="default" w:ascii="Times New Roman" w:hAnsi="Times New Roman" w:cs="Times New Roman"/>
          <w:sz w:val="26"/>
          <w:szCs w:val="26"/>
        </w:rPr>
      </w:pPr>
    </w:p>
    <w:p w14:paraId="6FE0C051">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9. Gradient Descent tìm hệ số đa thức</w:t>
      </w:r>
    </w:p>
    <w:p w14:paraId="5FB2B19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Sinh dữ liệu từ đa thức y = x</w:t>
      </w:r>
      <w:r>
        <w:rPr>
          <w:rFonts w:hint="default" w:ascii="Times New Roman" w:hAnsi="Times New Roman" w:cs="Times New Roman"/>
          <w:sz w:val="26"/>
          <w:szCs w:val="26"/>
          <w:vertAlign w:val="superscript"/>
        </w:rPr>
        <w:t>2</w:t>
      </w:r>
      <w:r>
        <w:rPr>
          <w:rFonts w:hint="default" w:ascii="Times New Roman" w:hAnsi="Times New Roman" w:cs="Times New Roman"/>
          <w:sz w:val="26"/>
          <w:szCs w:val="26"/>
        </w:rPr>
        <w:t xml:space="preserve"> + 2x + 3, sau đó dùng NAdam và autograd để tìm lại ba hệ số.</w:t>
      </w:r>
    </w:p>
    <w:p w14:paraId="088CBACA">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import numpy as np</w:t>
      </w:r>
    </w:p>
    <w:p w14:paraId="1FE35163">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import torch</w:t>
      </w:r>
    </w:p>
    <w:p w14:paraId="16904C21">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polynomial = np.poly1d([1, 2, 3])</w:t>
      </w:r>
    </w:p>
    <w:p w14:paraId="3D5E482A">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N = 20</w:t>
      </w:r>
    </w:p>
    <w:p w14:paraId="160DDD51">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X = np.random.randn(N, 1) * 5</w:t>
      </w:r>
    </w:p>
    <w:p w14:paraId="7BD5FD6C">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Y = polynomial(X)</w:t>
      </w:r>
    </w:p>
    <w:p w14:paraId="6B41C39F">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XX = np.hstack([</w:t>
      </w:r>
    </w:p>
    <w:p w14:paraId="7C8D23D6">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X * X,</w:t>
      </w:r>
    </w:p>
    <w:p w14:paraId="75FE333E">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X,</w:t>
      </w:r>
    </w:p>
    <w:p w14:paraId="16D2AD8E">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np.ones_like(X)</w:t>
      </w:r>
    </w:p>
    <w:p w14:paraId="249466C2">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w:t>
      </w:r>
    </w:p>
    <w:p w14:paraId="59B6E5AF">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w = torch.randn(3, 1, requires_grad=True)</w:t>
      </w:r>
    </w:p>
    <w:p w14:paraId="5880A34D">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x = torch.tensor(XX, dtype=torch.float32)</w:t>
      </w:r>
    </w:p>
    <w:p w14:paraId="071EB5B0">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y = torch.tensor(Y, dtype=torch.float32)</w:t>
      </w:r>
    </w:p>
    <w:p w14:paraId="5559DF1F">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optimizer = torch.optim.NAdam([w], lr=0.01)</w:t>
      </w:r>
    </w:p>
    <w:p w14:paraId="21642FEB">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print("Initial coefficients:")</w:t>
      </w:r>
    </w:p>
    <w:p w14:paraId="62994921">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print(w)</w:t>
      </w:r>
    </w:p>
    <w:p w14:paraId="71CE0374">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for epoch in range(1000):</w:t>
      </w:r>
    </w:p>
    <w:p w14:paraId="53AFA29D">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optimizer.zero_grad()</w:t>
      </w:r>
    </w:p>
    <w:p w14:paraId="5F78B5F5">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y_pred = x @ w</w:t>
      </w:r>
    </w:p>
    <w:p w14:paraId="055DFA3F">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mse = torch.mean(torch.square(y - y_pred))</w:t>
      </w:r>
    </w:p>
    <w:p w14:paraId="4432D1E6">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mse.backward()</w:t>
      </w:r>
    </w:p>
    <w:p w14:paraId="2AC6FA53">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optimizer.step()</w:t>
      </w:r>
    </w:p>
    <w:p w14:paraId="21A46285">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print("Learned coefficients:")</w:t>
      </w:r>
    </w:p>
    <w:p w14:paraId="7EE08173">
      <w:pPr>
        <w:shd w:val="clear" w:fill="F1F1F1" w:themeFill="background1" w:themeFillShade="F2"/>
        <w:spacing w:line="360" w:lineRule="auto"/>
        <w:rPr>
          <w:rFonts w:hint="default" w:ascii="Consolas" w:hAnsi="Consolas" w:cs="Consolas"/>
          <w:b w:val="0"/>
          <w:bCs w:val="0"/>
          <w:sz w:val="26"/>
          <w:szCs w:val="26"/>
        </w:rPr>
      </w:pPr>
      <w:r>
        <w:rPr>
          <w:rFonts w:hint="default" w:ascii="Consolas" w:hAnsi="Consolas" w:cs="Consolas"/>
          <w:b w:val="0"/>
          <w:bCs w:val="0"/>
          <w:sz w:val="26"/>
          <w:szCs w:val="26"/>
        </w:rPr>
        <w:t>print(w)</w:t>
      </w:r>
    </w:p>
    <w:p w14:paraId="13BAFF6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6995D31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So sánh ba hệ số học được với [1, 2, 3].</w:t>
      </w:r>
    </w:p>
    <w:p w14:paraId="19A1345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Giải thích vai trò của optimizer.zero_grad(), mse.backward() và optimizer.step().</w:t>
      </w:r>
    </w:p>
    <w:p w14:paraId="136657CB">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163E7C3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Initial coefficients:</w:t>
      </w:r>
    </w:p>
    <w:p w14:paraId="251B87A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tensor([[-0.1401],</w:t>
      </w:r>
    </w:p>
    <w:p w14:paraId="3B0671A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[ 1.0020],</w:t>
      </w:r>
    </w:p>
    <w:p w14:paraId="47DC9CF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[-1.1353]], requires_grad=True)</w:t>
      </w:r>
    </w:p>
    <w:p w14:paraId="6E407A6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Learned coefficients:</w:t>
      </w:r>
    </w:p>
    <w:p w14:paraId="60F62BA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tensor([[1.0227],</w:t>
      </w:r>
    </w:p>
    <w:p w14:paraId="15B1DE6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[2.0162],</w:t>
      </w:r>
    </w:p>
    <w:p w14:paraId="1908A1E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[1.1825]], requires_grad=True)</w:t>
      </w:r>
    </w:p>
    <w:p w14:paraId="494E1A4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26"/>
          <w:szCs w:val="26"/>
        </w:rPr>
      </w:pPr>
    </w:p>
    <w:p w14:paraId="14D047A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Initial coefficients:</w:t>
      </w:r>
    </w:p>
    <w:p w14:paraId="4730C5D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tensor([[ 0.3356],</w:t>
      </w:r>
    </w:p>
    <w:p w14:paraId="5A51ED7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[-0.3005],</w:t>
      </w:r>
    </w:p>
    <w:p w14:paraId="09A5E54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[ 0.8738]], requires_grad=True)</w:t>
      </w:r>
    </w:p>
    <w:p w14:paraId="6CA5A60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Learned coefficients:</w:t>
      </w:r>
    </w:p>
    <w:p w14:paraId="02777EA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tensor([[1.0036],</w:t>
      </w:r>
    </w:p>
    <w:p w14:paraId="7FD34AA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[1.9934],</w:t>
      </w:r>
    </w:p>
    <w:p w14:paraId="13A8305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[2.7305]], requires_grad=True)</w:t>
      </w:r>
    </w:p>
    <w:p w14:paraId="5C131E4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26"/>
          <w:szCs w:val="26"/>
        </w:rPr>
      </w:pPr>
    </w:p>
    <w:p w14:paraId="54DFD782">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So sánh ba hệ số học được với [1, 2, 3]:</w:t>
      </w:r>
    </w:p>
    <w:p w14:paraId="10C0CB1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Đa thức gốc dùng để sinh dữ liệu có 3 hệ số là </w:t>
      </w:r>
      <m:oMath>
        <m:r>
          <m:rPr/>
          <w:rPr>
            <w:rFonts w:hint="default" w:ascii="Cambria Math" w:hAnsi="Cambria Math" w:eastAsia="sans-serif" w:cs="Times New Roman"/>
            <w:color w:val="1F1F1F"/>
            <w:kern w:val="0"/>
            <w:sz w:val="26"/>
            <w:szCs w:val="26"/>
            <w:bdr w:val="none" w:color="1F1F1F" w:sz="0" w:space="0"/>
            <w:lang w:val="vi-VN" w:eastAsia="zh-CN" w:bidi="ar"/>
          </w:rPr>
          <m:t>A=1, B=2, C=3</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tương ứng với phương trình </w:t>
      </w:r>
      <m:oMath>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y = </m:t>
        </m:r>
        <m:sSup>
          <m:sSupPr>
            <m:ctrlPr>
              <w:rPr>
                <w:rFonts w:hint="default" w:ascii="Cambria Math" w:hAnsi="Cambria Math" w:eastAsia="sans-serif" w:cs="Times New Roman"/>
                <w:b w:val="0"/>
                <w:bCs w:val="0"/>
                <w:color w:val="1F1F1F"/>
                <w:kern w:val="0"/>
                <w:sz w:val="26"/>
                <w:szCs w:val="26"/>
                <w:bdr w:val="none" w:color="1F1F1F" w:sz="0" w:space="0"/>
                <w:lang w:val="en-US" w:eastAsia="zh-CN" w:bidi="ar"/>
              </w:rPr>
            </m:ctrlPr>
          </m:sSupPr>
          <m:e>
            <m:r>
              <m:rPr>
                <m:sty m:val="p"/>
              </m:rPr>
              <w:rPr>
                <w:rFonts w:hint="default" w:ascii="Cambria Math" w:hAnsi="Cambria Math" w:eastAsia="sans-serif" w:cs="Times New Roman"/>
                <w:color w:val="1F1F1F"/>
                <w:kern w:val="0"/>
                <w:sz w:val="26"/>
                <w:szCs w:val="26"/>
                <w:bdr w:val="none" w:color="1F1F1F" w:sz="0" w:space="0"/>
                <w:lang w:val="vi-VN" w:eastAsia="zh-CN" w:bidi="ar"/>
              </w:rPr>
              <m:t>x</m:t>
            </m:r>
            <m:ctrlPr>
              <w:rPr>
                <w:rFonts w:hint="default" w:ascii="Cambria Math" w:hAnsi="Cambria Math" w:eastAsia="sans-serif" w:cs="Times New Roman"/>
                <w:b w:val="0"/>
                <w:bCs w:val="0"/>
                <w:color w:val="1F1F1F"/>
                <w:kern w:val="0"/>
                <w:sz w:val="26"/>
                <w:szCs w:val="26"/>
                <w:bdr w:val="none" w:color="1F1F1F" w:sz="0" w:space="0"/>
                <w:lang w:val="en-US" w:eastAsia="zh-CN" w:bidi="ar"/>
              </w:rPr>
            </m:ctrlPr>
          </m:e>
          <m:sup>
            <m:r>
              <m:rPr>
                <m:sty m:val="p"/>
              </m:rPr>
              <w:rPr>
                <w:rFonts w:hint="default" w:ascii="Cambria Math" w:hAnsi="Cambria Math" w:eastAsia="sans-serif" w:cs="Times New Roman"/>
                <w:color w:val="1F1F1F"/>
                <w:kern w:val="0"/>
                <w:sz w:val="26"/>
                <w:szCs w:val="26"/>
                <w:bdr w:val="none" w:color="1F1F1F" w:sz="0" w:space="0"/>
                <w:lang w:val="vi-VN" w:eastAsia="zh-CN" w:bidi="ar"/>
              </w:rPr>
              <m:t>2</m:t>
            </m:r>
            <m:ctrlPr>
              <w:rPr>
                <w:rFonts w:hint="default" w:ascii="Cambria Math" w:hAnsi="Cambria Math" w:eastAsia="sans-serif" w:cs="Times New Roman"/>
                <w:b w:val="0"/>
                <w:bCs w:val="0"/>
                <w:color w:val="1F1F1F"/>
                <w:kern w:val="0"/>
                <w:sz w:val="26"/>
                <w:szCs w:val="26"/>
                <w:bdr w:val="none" w:color="1F1F1F" w:sz="0" w:space="0"/>
                <w:lang w:val="en-US" w:eastAsia="zh-CN" w:bidi="ar"/>
              </w:rPr>
            </m:ctrlPr>
          </m:sup>
        </m:sSup>
        <m:r>
          <m:rPr>
            <m:sty m:val="p"/>
          </m:rPr>
          <w:rPr>
            <w:rFonts w:hint="default" w:ascii="Cambria Math" w:hAnsi="Cambria Math" w:eastAsia="sans-serif" w:cs="Times New Roman"/>
            <w:color w:val="1F1F1F"/>
            <w:kern w:val="0"/>
            <w:sz w:val="26"/>
            <w:szCs w:val="26"/>
            <w:bdr w:val="none" w:color="1F1F1F" w:sz="0" w:space="0"/>
            <w:lang w:val="en-US" w:eastAsia="zh-CN" w:bidi="ar"/>
          </w:rPr>
          <m:t xml:space="preserve"> + 2x + 3</m:t>
        </m:r>
      </m:oMath>
      <w:r>
        <w:rPr>
          <w:rFonts w:hint="default" w:ascii="Times New Roman" w:hAnsi="Times New Roman" w:eastAsia="sans-serif" w:cs="Times New Roman"/>
          <w:b w:val="0"/>
          <w:bCs w:val="0"/>
          <w:color w:val="1F1F1F"/>
          <w:kern w:val="0"/>
          <w:sz w:val="26"/>
          <w:szCs w:val="26"/>
          <w:bdr w:val="none" w:color="1F1F1F"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59CA9EA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Bộ trọng số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w</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khởi tạo ngẫu nhiên ban đầu là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w:t>
      </w:r>
      <w:r>
        <w:rPr>
          <w:rStyle w:val="44"/>
          <w:rFonts w:hint="default" w:ascii="Consolas" w:hAnsi="Consolas" w:eastAsia="sans-serif" w:cs="Consolas"/>
          <w:b w:val="0"/>
          <w:bCs w:val="0"/>
          <w:i w:val="0"/>
          <w:iCs w:val="0"/>
          <w:color w:val="1F1F1F"/>
          <w:kern w:val="0"/>
          <w:sz w:val="26"/>
          <w:szCs w:val="26"/>
          <w:bdr w:val="none" w:color="auto" w:sz="0" w:space="0"/>
          <w:lang w:val="vi-VN" w:eastAsia="zh-CN" w:bidi="ar"/>
        </w:rPr>
        <w:t>0.3356</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vi-VN" w:eastAsia="zh-CN" w:bidi="ar"/>
        </w:rPr>
        <w:t>-0.3005</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vi-VN" w:eastAsia="zh-CN" w:bidi="ar"/>
        </w:rPr>
        <w:t>0.8738</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w:t>
      </w:r>
    </w:p>
    <w:p w14:paraId="7A9397A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b w:val="0"/>
          <w:bCs w:val="0"/>
          <w:color w:val="1F1F1F"/>
          <w:sz w:val="26"/>
          <w:szCs w:val="26"/>
          <w:lang w:val="vi-VN"/>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Sau 1000 vòng lặp huấn luyện, các hệ số mô hình tự học được là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[1.0</w:t>
      </w:r>
      <w:r>
        <w:rPr>
          <w:rStyle w:val="44"/>
          <w:rFonts w:hint="default" w:ascii="Consolas" w:hAnsi="Consolas" w:eastAsia="sans-serif" w:cs="Consolas"/>
          <w:b w:val="0"/>
          <w:bCs w:val="0"/>
          <w:i w:val="0"/>
          <w:iCs w:val="0"/>
          <w:color w:val="1F1F1F"/>
          <w:kern w:val="0"/>
          <w:sz w:val="26"/>
          <w:szCs w:val="26"/>
          <w:bdr w:val="none" w:color="auto" w:sz="0" w:space="0"/>
          <w:lang w:val="vi-VN" w:eastAsia="zh-CN" w:bidi="ar"/>
        </w:rPr>
        <w:t>036</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vi-VN" w:eastAsia="zh-CN" w:bidi="ar"/>
        </w:rPr>
        <w:t>1.9934</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vi-VN" w:eastAsia="zh-CN" w:bidi="ar"/>
        </w:rPr>
        <w:t>2.7305</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w:t>
      </w:r>
      <w:r>
        <w:rPr>
          <w:rFonts w:hint="default" w:ascii="Times New Roman" w:hAnsi="Times New Roman" w:eastAsia="sans-serif" w:cs="Times New Roman"/>
          <w:b w:val="0"/>
          <w:bCs w:val="0"/>
          <w:color w:val="1F1F1F"/>
          <w:kern w:val="0"/>
          <w:sz w:val="26"/>
          <w:szCs w:val="26"/>
          <w:bdr w:val="none" w:color="auto" w:sz="0" w:space="0"/>
          <w:lang w:val="en-US" w:eastAsia="zh-CN" w:bidi="ar"/>
        </w:rPr>
        <w:t>.</w:t>
      </w:r>
    </w:p>
    <w:p w14:paraId="09F0AFC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Nhận xét:</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Hệ số của hạng tử </w:t>
      </w:r>
      <m:oMath>
        <m:r>
          <m:rPr>
            <m:sty m:val="p"/>
          </m:rPr>
          <w:rPr>
            <w:rFonts w:hint="default" w:ascii="Cambria Math" w:hAnsi="Cambria Math" w:eastAsia="sans-serif" w:cs="Times New Roman"/>
            <w:color w:val="1F1F1F"/>
            <w:kern w:val="0"/>
            <w:sz w:val="26"/>
            <w:szCs w:val="26"/>
            <w:lang w:val="en-US" w:eastAsia="zh-CN" w:bidi="ar"/>
          </w:rPr>
          <m:t xml:space="preserve"> </m:t>
        </m:r>
        <m:sSup>
          <m:sSupPr>
            <m:ctrlPr>
              <w:rPr>
                <w:rFonts w:hint="default" w:ascii="Cambria Math" w:hAnsi="Cambria Math" w:eastAsia="sans-serif" w:cs="Times New Roman"/>
                <w:b w:val="0"/>
                <w:bCs w:val="0"/>
                <w:color w:val="1F1F1F"/>
                <w:kern w:val="0"/>
                <w:sz w:val="26"/>
                <w:szCs w:val="26"/>
                <w:lang w:val="en-US" w:eastAsia="zh-CN" w:bidi="ar"/>
              </w:rPr>
            </m:ctrlPr>
          </m:sSupPr>
          <m:e>
            <m:r>
              <m:rPr>
                <m:sty m:val="p"/>
              </m:rPr>
              <w:rPr>
                <w:rFonts w:hint="default" w:ascii="Cambria Math" w:hAnsi="Cambria Math" w:eastAsia="sans-serif" w:cs="Times New Roman"/>
                <w:color w:val="1F1F1F"/>
                <w:kern w:val="0"/>
                <w:sz w:val="26"/>
                <w:szCs w:val="26"/>
                <w:lang w:val="vi-VN" w:eastAsia="zh-CN" w:bidi="ar"/>
              </w:rPr>
              <m:t>x</m:t>
            </m:r>
            <m:ctrlPr>
              <w:rPr>
                <w:rFonts w:hint="default" w:ascii="Cambria Math" w:hAnsi="Cambria Math" w:eastAsia="sans-serif" w:cs="Times New Roman"/>
                <w:b w:val="0"/>
                <w:bCs w:val="0"/>
                <w:color w:val="1F1F1F"/>
                <w:kern w:val="0"/>
                <w:sz w:val="26"/>
                <w:szCs w:val="26"/>
                <w:lang w:val="en-US" w:eastAsia="zh-CN" w:bidi="ar"/>
              </w:rPr>
            </m:ctrlPr>
          </m:e>
          <m:sup>
            <m:r>
              <m:rPr>
                <m:sty m:val="p"/>
              </m:rPr>
              <w:rPr>
                <w:rFonts w:hint="default" w:ascii="Cambria Math" w:hAnsi="Cambria Math" w:eastAsia="sans-serif" w:cs="Times New Roman"/>
                <w:color w:val="1F1F1F"/>
                <w:kern w:val="0"/>
                <w:sz w:val="26"/>
                <w:szCs w:val="26"/>
                <w:lang w:val="vi-VN" w:eastAsia="zh-CN" w:bidi="ar"/>
              </w:rPr>
              <m:t>2</m:t>
            </m:r>
            <m:ctrlPr>
              <w:rPr>
                <w:rFonts w:hint="default" w:ascii="Cambria Math" w:hAnsi="Cambria Math" w:eastAsia="sans-serif" w:cs="Times New Roman"/>
                <w:b w:val="0"/>
                <w:bCs w:val="0"/>
                <w:color w:val="1F1F1F"/>
                <w:kern w:val="0"/>
                <w:sz w:val="26"/>
                <w:szCs w:val="26"/>
                <w:lang w:val="en-US" w:eastAsia="zh-CN" w:bidi="ar"/>
              </w:rPr>
            </m:ctrlPr>
          </m:sup>
        </m:sSup>
      </m:oMath>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(đạt 1.0</w:t>
      </w:r>
      <w:r>
        <w:rPr>
          <w:rFonts w:hint="default" w:ascii="Times New Roman" w:hAnsi="Times New Roman" w:eastAsia="sans-serif" w:cs="Times New Roman"/>
          <w:b w:val="0"/>
          <w:bCs w:val="0"/>
          <w:color w:val="1F1F1F"/>
          <w:kern w:val="0"/>
          <w:sz w:val="26"/>
          <w:szCs w:val="26"/>
          <w:bdr w:val="none" w:color="auto" w:sz="0" w:space="0"/>
          <w:lang w:val="vi-VN" w:eastAsia="zh-CN" w:bidi="ar"/>
        </w:rPr>
        <w:t>036</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và </w:t>
      </w:r>
      <m:oMath>
        <m:r>
          <m:rPr/>
          <w:rPr>
            <w:rFonts w:hint="default" w:ascii="Cambria Math" w:hAnsi="Cambria Math" w:eastAsia="sans-serif" w:cs="Times New Roman"/>
            <w:color w:val="1F1F1F"/>
            <w:kern w:val="0"/>
            <w:sz w:val="26"/>
            <w:szCs w:val="26"/>
            <w:bdr w:val="none" w:color="auto" w:sz="0" w:space="0"/>
            <w:lang w:val="vi-VN" w:eastAsia="zh-CN" w:bidi="ar"/>
          </w:rPr>
          <m:t>x</m:t>
        </m:r>
      </m:oMath>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(đạt </w:t>
      </w:r>
      <w:r>
        <w:rPr>
          <w:rFonts w:hint="default" w:ascii="Times New Roman" w:hAnsi="Times New Roman" w:eastAsia="sans-serif" w:cs="Times New Roman"/>
          <w:b w:val="0"/>
          <w:bCs w:val="0"/>
          <w:color w:val="1F1F1F"/>
          <w:kern w:val="0"/>
          <w:sz w:val="26"/>
          <w:szCs w:val="26"/>
          <w:bdr w:val="none" w:color="auto" w:sz="0" w:space="0"/>
          <w:lang w:val="vi-VN" w:eastAsia="zh-CN" w:bidi="ar"/>
        </w:rPr>
        <w:t>1.9934</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đã hội tụ với giá trị thực tế là 1 và 2. Hệ số tự do (hằng số </w:t>
      </w:r>
      <m:oMath>
        <m:r>
          <m:rPr/>
          <w:rPr>
            <w:rFonts w:hint="default" w:ascii="Cambria Math" w:hAnsi="Cambria Math" w:eastAsia="sans-serif" w:cs="Times New Roman"/>
            <w:color w:val="1F1F1F"/>
            <w:kern w:val="0"/>
            <w:sz w:val="26"/>
            <w:szCs w:val="26"/>
            <w:bdr w:val="none" w:color="auto" w:sz="0" w:space="0"/>
            <w:lang w:val="vi-VN" w:eastAsia="zh-CN" w:bidi="ar"/>
          </w:rPr>
          <m:t>C</m:t>
        </m:r>
      </m:oMath>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hiện đạt </w:t>
      </w:r>
      <w:r>
        <w:rPr>
          <w:rFonts w:hint="default" w:ascii="Times New Roman" w:hAnsi="Times New Roman" w:eastAsia="sans-serif" w:cs="Times New Roman"/>
          <w:b w:val="0"/>
          <w:bCs w:val="0"/>
          <w:color w:val="1F1F1F"/>
          <w:kern w:val="0"/>
          <w:sz w:val="26"/>
          <w:szCs w:val="26"/>
          <w:bdr w:val="none" w:color="auto" w:sz="0" w:space="0"/>
          <w:lang w:val="vi-VN" w:eastAsia="zh-CN" w:bidi="ar"/>
        </w:rPr>
        <w:t>2.7305</w:t>
      </w:r>
      <w:r>
        <w:rPr>
          <w:rFonts w:hint="default" w:ascii="Times New Roman" w:hAnsi="Times New Roman" w:eastAsia="sans-serif" w:cs="Times New Roman"/>
          <w:b w:val="0"/>
          <w:bCs w:val="0"/>
          <w:color w:val="1F1F1F"/>
          <w:kern w:val="0"/>
          <w:sz w:val="26"/>
          <w:szCs w:val="26"/>
          <w:bdr w:val="none" w:color="auto" w:sz="0" w:space="0"/>
          <w:lang w:val="en-US" w:eastAsia="zh-CN" w:bidi="ar"/>
        </w:rPr>
        <w:t>, có xu hướng tăng lên so với giá trị âm ban đầu để tiến về 3 nhưng chưa hội tụ hoàn toàn. Nhìn chung, mô hình đã học được bộ hệ số xấp xỉ bộ [1, 2, 3], nếu tăng thêm số lượng vòng lặ</w:t>
      </w:r>
      <w:r>
        <w:rPr>
          <w:rFonts w:hint="default" w:ascii="Times New Roman" w:hAnsi="Times New Roman" w:eastAsia="sans-serif" w:cs="Times New Roman"/>
          <w:b w:val="0"/>
          <w:bCs w:val="0"/>
          <w:color w:val="1F1F1F"/>
          <w:kern w:val="0"/>
          <w:sz w:val="26"/>
          <w:szCs w:val="26"/>
          <w:bdr w:val="none" w:color="auto" w:sz="0" w:space="0"/>
          <w:lang w:val="vi-VN" w:eastAsia="zh-CN" w:bidi="ar"/>
        </w:rPr>
        <w:t>p</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thì kết quả sẽ càng sát với giá trị gốc hơn.</w:t>
      </w:r>
    </w:p>
    <w:p w14:paraId="01C6F70F">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firstLine="0" w:firstLineChars="0"/>
        <w:jc w:val="both"/>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Giải thích vai trò của các hàm:</w:t>
      </w:r>
    </w:p>
    <w:p w14:paraId="2BFE7C9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26"/>
          <w:szCs w:val="26"/>
        </w:rPr>
      </w:pPr>
      <w:r>
        <w:rPr>
          <w:rStyle w:val="44"/>
          <w:rFonts w:hint="default" w:ascii="Times New Roman" w:hAnsi="Times New Roman" w:eastAsia="sans-serif" w:cs="Times New Roman"/>
          <w:b w:val="0"/>
          <w:bCs w:val="0"/>
          <w:i w:val="0"/>
          <w:iCs w:val="0"/>
          <w:color w:val="1F1F1F"/>
          <w:kern w:val="0"/>
          <w:sz w:val="26"/>
          <w:szCs w:val="26"/>
          <w:bdr w:val="none" w:color="auto" w:sz="0" w:space="0"/>
          <w:lang w:val="vi-VN"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optimizer.zero_grad()</w:t>
      </w:r>
      <w:r>
        <w:rPr>
          <w:rFonts w:hint="default" w:ascii="Times New Roman" w:hAnsi="Times New Roman" w:eastAsia="sans-serif" w:cs="Times New Roman"/>
          <w:color w:val="1F1F1F"/>
          <w:kern w:val="0"/>
          <w:sz w:val="26"/>
          <w:szCs w:val="26"/>
          <w:bdr w:val="none" w:color="1F1F1F" w:sz="0" w:space="0"/>
          <w:lang w:val="en-US" w:eastAsia="zh-CN" w:bidi="ar"/>
        </w:rPr>
        <w:t>: Xóa thiết lập về 0 các giá trị đạo hàmđã được tính toán và lưu trữ từ vòng lặp trước đó. Trong PyTorch, gradient được thiết kế để tự động cộng dồn sau mỗi bước, do đó ta bắt buộc phải xóa chúng đi trước khi tính toán cho vòng lặp mới để kết quả không bị sai lệch.</w:t>
      </w:r>
      <w:r>
        <w:rPr>
          <w:rFonts w:hint="default" w:ascii="Times New Roman" w:hAnsi="Times New Roman" w:eastAsia="sans-serif" w:cs="Times New Roman"/>
          <w:color w:val="1F1F1F"/>
          <w:kern w:val="0"/>
          <w:sz w:val="26"/>
          <w:szCs w:val="26"/>
          <w:bdr w:val="none" w:color="auto" w:sz="0" w:space="0"/>
          <w:lang w:val="en-US" w:eastAsia="zh-CN" w:bidi="ar"/>
        </w:rPr>
        <w:t xml:space="preserve"> </w:t>
      </w:r>
    </w:p>
    <w:p w14:paraId="4D33B5F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kern w:val="0"/>
          <w:sz w:val="26"/>
          <w:szCs w:val="26"/>
          <w:bdr w:val="none" w:color="1F1F1F" w:sz="0" w:space="0"/>
          <w:lang w:val="vi-VN" w:eastAsia="zh-CN" w:bidi="ar"/>
        </w:rPr>
      </w:pPr>
      <w:r>
        <w:rPr>
          <w:rStyle w:val="44"/>
          <w:rFonts w:hint="default" w:ascii="Times New Roman" w:hAnsi="Times New Roman" w:eastAsia="sans-serif" w:cs="Times New Roman"/>
          <w:b w:val="0"/>
          <w:bCs w:val="0"/>
          <w:i w:val="0"/>
          <w:iCs w:val="0"/>
          <w:color w:val="1F1F1F"/>
          <w:kern w:val="0"/>
          <w:sz w:val="26"/>
          <w:szCs w:val="26"/>
          <w:bdr w:val="none" w:color="auto" w:sz="0" w:space="0"/>
          <w:lang w:val="vi-VN"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mse.backward()</w:t>
      </w:r>
      <w:r>
        <w:rPr>
          <w:rFonts w:hint="default" w:ascii="Times New Roman" w:hAnsi="Times New Roman" w:eastAsia="sans-serif" w:cs="Times New Roman"/>
          <w:color w:val="1F1F1F"/>
          <w:kern w:val="0"/>
          <w:sz w:val="26"/>
          <w:szCs w:val="26"/>
          <w:bdr w:val="none" w:color="1F1F1F" w:sz="0" w:space="0"/>
          <w:lang w:val="en-US" w:eastAsia="zh-CN" w:bidi="ar"/>
        </w:rPr>
        <w:t xml:space="preserve">: Thực hiện quá trình lan truyền ngược. Hàm này tự động tính toán gradient của hàm mất mát (ở đây là biến </w:t>
      </w:r>
      <w:r>
        <w:rPr>
          <w:rStyle w:val="44"/>
          <w:rFonts w:hint="default" w:ascii="Times New Roman" w:hAnsi="Times New Roman" w:eastAsia="sans-serif" w:cs="Times New Roman"/>
          <w:b w:val="0"/>
          <w:bCs w:val="0"/>
          <w:i w:val="0"/>
          <w:iCs w:val="0"/>
          <w:color w:val="1F1F1F"/>
          <w:kern w:val="0"/>
          <w:sz w:val="26"/>
          <w:szCs w:val="26"/>
          <w:bdr w:val="none" w:color="auto" w:sz="0" w:space="0"/>
          <w:lang w:val="en-US" w:eastAsia="zh-CN" w:bidi="ar"/>
        </w:rPr>
        <w:t>mse</w:t>
      </w:r>
      <w:r>
        <w:rPr>
          <w:rFonts w:hint="default" w:ascii="Times New Roman" w:hAnsi="Times New Roman" w:eastAsia="sans-serif" w:cs="Times New Roman"/>
          <w:color w:val="1F1F1F"/>
          <w:kern w:val="0"/>
          <w:sz w:val="26"/>
          <w:szCs w:val="26"/>
          <w:bdr w:val="none" w:color="1F1F1F" w:sz="0" w:space="0"/>
          <w:lang w:val="en-US" w:eastAsia="zh-CN" w:bidi="ar"/>
        </w:rPr>
        <w:t xml:space="preserve"> - sai số toàn phương trung bình) đạo hàm theo từng tham số cần tối ưu</w:t>
      </w:r>
      <w:r>
        <w:rPr>
          <w:rFonts w:hint="default" w:ascii="Times New Roman" w:hAnsi="Times New Roman" w:eastAsia="sans-serif" w:cs="Times New Roman"/>
          <w:color w:val="1F1F1F"/>
          <w:kern w:val="0"/>
          <w:sz w:val="26"/>
          <w:szCs w:val="26"/>
          <w:bdr w:val="none" w:color="1F1F1F" w:sz="0" w:space="0"/>
          <w:lang w:val="vi-VN" w:eastAsia="zh-CN" w:bidi="ar"/>
        </w:rPr>
        <w:t>.</w:t>
      </w:r>
    </w:p>
    <w:p w14:paraId="51CC16D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cs="Times New Roman"/>
          <w:sz w:val="26"/>
          <w:szCs w:val="26"/>
          <w:lang w:val="vi-VN"/>
        </w:rPr>
      </w:pPr>
      <w:r>
        <w:rPr>
          <w:rStyle w:val="44"/>
          <w:rFonts w:hint="default" w:ascii="Times New Roman" w:hAnsi="Times New Roman" w:eastAsia="sans-serif" w:cs="Times New Roman"/>
          <w:b w:val="0"/>
          <w:bCs w:val="0"/>
          <w:i w:val="0"/>
          <w:iCs w:val="0"/>
          <w:color w:val="1F1F1F"/>
          <w:kern w:val="0"/>
          <w:sz w:val="26"/>
          <w:szCs w:val="26"/>
          <w:bdr w:val="none" w:color="auto" w:sz="0" w:space="0"/>
          <w:lang w:val="vi-VN" w:eastAsia="zh-CN" w:bidi="ar"/>
        </w:rPr>
        <w:t xml:space="preserve">- </w:t>
      </w:r>
      <w:r>
        <w:rPr>
          <w:rStyle w:val="44"/>
          <w:rFonts w:hint="default" w:ascii="Consolas" w:hAnsi="Consolas" w:eastAsia="sans-serif" w:cs="Consolas"/>
          <w:b w:val="0"/>
          <w:bCs w:val="0"/>
          <w:i w:val="0"/>
          <w:iCs w:val="0"/>
          <w:color w:val="1F1F1F"/>
          <w:kern w:val="0"/>
          <w:sz w:val="26"/>
          <w:szCs w:val="26"/>
          <w:bdr w:val="none" w:color="auto" w:sz="0" w:space="0"/>
          <w:lang w:val="en-US" w:eastAsia="zh-CN" w:bidi="ar"/>
        </w:rPr>
        <w:t>optimizer.step()</w:t>
      </w:r>
      <w:r>
        <w:rPr>
          <w:rFonts w:hint="default" w:ascii="Times New Roman" w:hAnsi="Times New Roman" w:eastAsia="sans-serif" w:cs="Times New Roman"/>
          <w:color w:val="1F1F1F"/>
          <w:kern w:val="0"/>
          <w:sz w:val="26"/>
          <w:szCs w:val="26"/>
          <w:bdr w:val="none" w:color="1F1F1F" w:sz="0" w:space="0"/>
          <w:lang w:val="en-US" w:eastAsia="zh-CN" w:bidi="ar"/>
        </w:rPr>
        <w:t xml:space="preserve">: Dựa vào thuật toán tối ưu  và các giá trị gradient vừa được </w:t>
      </w:r>
      <w:r>
        <w:rPr>
          <w:rStyle w:val="44"/>
          <w:rFonts w:hint="default" w:ascii="Times New Roman" w:hAnsi="Times New Roman" w:eastAsia="sans-serif" w:cs="Times New Roman"/>
          <w:b w:val="0"/>
          <w:bCs w:val="0"/>
          <w:i w:val="0"/>
          <w:iCs w:val="0"/>
          <w:color w:val="1F1F1F"/>
          <w:kern w:val="0"/>
          <w:sz w:val="26"/>
          <w:szCs w:val="26"/>
          <w:bdr w:val="none" w:color="auto" w:sz="0" w:space="0"/>
          <w:lang w:val="en-US" w:eastAsia="zh-CN" w:bidi="ar"/>
        </w:rPr>
        <w:t>backward()</w:t>
      </w:r>
      <w:r>
        <w:rPr>
          <w:rFonts w:hint="default" w:ascii="Times New Roman" w:hAnsi="Times New Roman" w:eastAsia="sans-serif" w:cs="Times New Roman"/>
          <w:color w:val="1F1F1F"/>
          <w:kern w:val="0"/>
          <w:sz w:val="26"/>
          <w:szCs w:val="26"/>
          <w:bdr w:val="none" w:color="1F1F1F" w:sz="0" w:space="0"/>
          <w:lang w:val="en-US" w:eastAsia="zh-CN" w:bidi="ar"/>
        </w:rPr>
        <w:t xml:space="preserve"> tính ra, hàm này sẽ tiến hành cập nhật lại giá trị của các tham số theo hướng làm giảm hàm mất mát.</w:t>
      </w:r>
      <w:r>
        <w:rPr>
          <w:rFonts w:hint="default" w:ascii="Times New Roman" w:hAnsi="Times New Roman" w:eastAsia="sans-serif" w:cs="Times New Roman"/>
          <w:color w:val="1F1F1F"/>
          <w:kern w:val="0"/>
          <w:sz w:val="26"/>
          <w:szCs w:val="26"/>
          <w:bdr w:val="none" w:color="auto" w:sz="0" w:space="0"/>
          <w:lang w:val="en-US" w:eastAsia="zh-CN" w:bidi="ar"/>
        </w:rPr>
        <w:t xml:space="preserve"> </w:t>
      </w:r>
    </w:p>
    <w:p w14:paraId="50DD885B">
      <w:pPr>
        <w:spacing w:line="360" w:lineRule="auto"/>
        <w:rPr>
          <w:rFonts w:hint="default" w:ascii="Times New Roman" w:hAnsi="Times New Roman" w:cs="Times New Roman"/>
          <w:sz w:val="26"/>
          <w:szCs w:val="26"/>
        </w:rPr>
      </w:pPr>
    </w:p>
    <w:p w14:paraId="6F02F10D">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10. Giải hệ phương trình bằng Autograd</w:t>
      </w:r>
    </w:p>
    <w:p w14:paraId="286BCF9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Tối thiểu hóa tổng sai số bình phương để tìm A, B, C, D thỏa bốn phương trình.</w:t>
      </w:r>
    </w:p>
    <w:p w14:paraId="63F4FF7F">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random</w:t>
      </w:r>
    </w:p>
    <w:p w14:paraId="7F46E63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import torch</w:t>
      </w:r>
    </w:p>
    <w:p w14:paraId="639CA61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A = torch.tensor(random.random(), requires_grad=True)</w:t>
      </w:r>
    </w:p>
    <w:p w14:paraId="469B7133">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B = torch.tensor(random.random(), requires_grad=True)</w:t>
      </w:r>
    </w:p>
    <w:p w14:paraId="16D128E1">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C = torch.tensor(random.random(), requires_grad=True)</w:t>
      </w:r>
    </w:p>
    <w:p w14:paraId="6DB60540">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D = torch.tensor(random.random(), requires_grad=True)</w:t>
      </w:r>
    </w:p>
    <w:p w14:paraId="7A4B778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EPOCHS = 2000</w:t>
      </w:r>
    </w:p>
    <w:p w14:paraId="6F0EDB8D">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optimizer = torch.optim.NAdam([A, B, C, D], lr=0.01)</w:t>
      </w:r>
    </w:p>
    <w:p w14:paraId="612D9C91">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for _ in range(EPOCHS):</w:t>
      </w:r>
    </w:p>
    <w:p w14:paraId="2F4DBA8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y1 = A + B - 9</w:t>
      </w:r>
    </w:p>
    <w:p w14:paraId="61CFE510">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y2 = C - D - 1</w:t>
      </w:r>
    </w:p>
    <w:p w14:paraId="0C7AD111">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y3 = A + C - 8</w:t>
      </w:r>
    </w:p>
    <w:p w14:paraId="6275B9B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y4 = B - D - 2</w:t>
      </w:r>
    </w:p>
    <w:p w14:paraId="05BA5C92">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sqerr = y1*y1 + y2*y2 + y3*y3 + y4*y4</w:t>
      </w:r>
    </w:p>
    <w:p w14:paraId="479ECAD1">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optimizer.zero_grad()</w:t>
      </w:r>
    </w:p>
    <w:p w14:paraId="1B06572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sqerr.backward()</w:t>
      </w:r>
    </w:p>
    <w:p w14:paraId="2D8697E6">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optimizer.step()</w:t>
      </w:r>
    </w:p>
    <w:p w14:paraId="36A34BEE">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print("A =", A)</w:t>
      </w:r>
    </w:p>
    <w:p w14:paraId="43399C73">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print("B =", B)</w:t>
      </w:r>
    </w:p>
    <w:p w14:paraId="323F776A">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print("C =", C)</w:t>
      </w:r>
    </w:p>
    <w:p w14:paraId="01764178">
      <w:pPr>
        <w:shd w:val="clear" w:fill="F1F1F1" w:themeFill="background1" w:themeFillShade="F2"/>
        <w:spacing w:line="360" w:lineRule="auto"/>
        <w:rPr>
          <w:rFonts w:hint="default" w:ascii="Consolas" w:hAnsi="Consolas" w:cs="Consolas"/>
          <w:sz w:val="26"/>
          <w:szCs w:val="26"/>
        </w:rPr>
      </w:pPr>
      <w:r>
        <w:rPr>
          <w:rFonts w:hint="default" w:ascii="Consolas" w:hAnsi="Consolas" w:cs="Consolas"/>
          <w:sz w:val="26"/>
          <w:szCs w:val="26"/>
        </w:rPr>
        <w:t>print("D =", D)</w:t>
      </w:r>
    </w:p>
    <w:p w14:paraId="79E35ED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p w14:paraId="38B1919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Kiểm tra nghiệm thu được với bốn phương trình: A+B=9, C-D=1, A+C=8, </w:t>
      </w:r>
    </w:p>
    <w:p w14:paraId="6ACDA85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B-D=2.</w:t>
      </w:r>
    </w:p>
    <w:p w14:paraId="12F41A8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Nhận xét vì sao bài toán có thể có nhiều nghiệm.</w:t>
      </w:r>
    </w:p>
    <w:p w14:paraId="3382D597">
      <w:pPr>
        <w:spacing w:line="360" w:lineRule="auto"/>
        <w:rPr>
          <w:rFonts w:hint="default" w:ascii="Times New Roman" w:hAnsi="Times New Roman" w:cs="Times New Roman"/>
          <w:b/>
          <w:bCs/>
          <w:i/>
          <w:iCs/>
          <w:sz w:val="26"/>
          <w:szCs w:val="26"/>
          <w:u w:val="single"/>
          <w:lang w:val="vi-VN"/>
        </w:rPr>
      </w:pPr>
      <w:r>
        <w:rPr>
          <w:rFonts w:hint="default" w:ascii="Times New Roman" w:hAnsi="Times New Roman" w:cs="Times New Roman"/>
          <w:b/>
          <w:bCs/>
          <w:i/>
          <w:iCs/>
          <w:sz w:val="26"/>
          <w:szCs w:val="26"/>
          <w:u w:val="single"/>
          <w:lang w:val="vi-VN"/>
        </w:rPr>
        <w:t>Kết quả:</w:t>
      </w:r>
    </w:p>
    <w:p w14:paraId="4195F78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 = tensor(4.5915, requires_grad=True)</w:t>
      </w:r>
    </w:p>
    <w:p w14:paraId="130F3BA0">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B = tensor(4.4085, requires_grad=True)</w:t>
      </w:r>
    </w:p>
    <w:p w14:paraId="2406514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C = tensor(3.4085, requires_grad=True)</w:t>
      </w:r>
    </w:p>
    <w:p w14:paraId="354A999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D = tensor(2.4085, requires_grad=True)</w:t>
      </w:r>
    </w:p>
    <w:p w14:paraId="7D500FD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rPr>
          <w:rFonts w:hint="default" w:ascii="Times New Roman" w:hAnsi="Times New Roman" w:eastAsia="sans-serif" w:cs="Times New Roman"/>
          <w:b w:val="0"/>
          <w:bCs w:val="0"/>
          <w:color w:val="1F1F1F"/>
          <w:sz w:val="26"/>
          <w:szCs w:val="26"/>
        </w:rPr>
      </w:pPr>
    </w:p>
    <w:p w14:paraId="275009BB">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Kiểm tra nghiệm thu được với bốn phương trình:</w:t>
      </w:r>
    </w:p>
    <w:p w14:paraId="4DDD7C0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kern w:val="0"/>
          <w:sz w:val="26"/>
          <w:szCs w:val="26"/>
          <w:bdr w:val="none" w:color="auto" w:sz="0" w:space="0"/>
          <w:lang w:val="en-US" w:eastAsia="zh-CN" w:bidi="ar"/>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Thay các giá trị nghiệm tìm được (A = 4.5915, B = 4.4085, C = 3.4085, </w:t>
      </w:r>
    </w:p>
    <w:p w14:paraId="3F1ADC0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bookmarkStart w:id="0" w:name="_GoBack"/>
      <w:bookmarkEnd w:id="0"/>
      <w:r>
        <w:rPr>
          <w:rFonts w:hint="default" w:ascii="Times New Roman" w:hAnsi="Times New Roman" w:eastAsia="sans-serif" w:cs="Times New Roman"/>
          <w:b w:val="0"/>
          <w:bCs w:val="0"/>
          <w:color w:val="1F1F1F"/>
          <w:kern w:val="0"/>
          <w:sz w:val="26"/>
          <w:szCs w:val="26"/>
          <w:bdr w:val="none" w:color="auto" w:sz="0" w:space="0"/>
          <w:lang w:val="en-US" w:eastAsia="zh-CN" w:bidi="ar"/>
        </w:rPr>
        <w:t>D = 2.4085) vào hệ phương trình ban đầu, ta có:</w:t>
      </w:r>
    </w:p>
    <w:p w14:paraId="6094063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Phương trình 1: A + B = 4.5915 + 4.4085 = 9.0000 (Thỏa mãn A + B = 9).</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14FD51B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Phương trình 2: C - D = 3.4085 - 2.4085 = 1.0000 (Thỏa mãn C - D = 1).</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28F3DE2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Phương trình 3: A + C = 4.5915 + 3.4085 = 8.0000 (Thỏa mãn A + C = 8).</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213951D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kern w:val="0"/>
          <w:sz w:val="26"/>
          <w:szCs w:val="26"/>
          <w:bdr w:val="none" w:color="1F1F1F" w:sz="0" w:space="0"/>
          <w:lang w:val="en-US" w:eastAsia="zh-CN" w:bidi="ar"/>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Phương trình 4: B - D = 4.4085 - 2.4085 = 2.0000 (Thỏa mãn B - D = 2). </w:t>
      </w:r>
    </w:p>
    <w:p w14:paraId="772EEC3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Kết luận: Bộ nghiệm mô hình tự động tìm ra hoàn toàn khớp và thỏa mãn hệ phương trình đã cho.</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w:t>
      </w:r>
    </w:p>
    <w:p w14:paraId="223FAE77">
      <w:pPr>
        <w:keepNext w:val="0"/>
        <w:keepLines w:val="0"/>
        <w:widowControl/>
        <w:numPr>
          <w:ilvl w:val="0"/>
          <w:numId w:val="1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firstLine="0" w:firstLine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Nhận xét vì sao bài toán có thể có nhiều nghiệm:</w:t>
      </w:r>
    </w:p>
    <w:p w14:paraId="2C21E7B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Hệ phương trình này có 4 ẩn số nhưng thực chất chỉ có 3 phương trình độc lập tuyến tính. Cụ thể, nếu thực hiện các phép trừ phương trình, ta sẽ thấy sự phụ thuộc ràng buộc lẫn nhau:</w:t>
      </w:r>
    </w:p>
    <w:p w14:paraId="200A5CA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Từ phương trình 1 và 4: Lấy (A + B) - (B - D) = 9 - 2 </w:t>
      </w:r>
      <m:oMath>
        <m:r>
          <m:rPr/>
          <w:rPr>
            <w:rFonts w:ascii="Cambria Math" w:hAnsi="Cambria Math" w:cs="Times New Roman"/>
            <w:color w:val="1F1F1F"/>
            <w:kern w:val="0"/>
            <w:sz w:val="26"/>
            <w:szCs w:val="26"/>
            <w:bdr w:val="none" w:color="auto" w:sz="0" w:space="0"/>
            <w:lang w:val="en-US" w:bidi="ar"/>
          </w:rPr>
          <m:t>⇒</m:t>
        </m:r>
      </m:oMath>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A + D = 7.</w:t>
      </w:r>
    </w:p>
    <w:p w14:paraId="1209D6C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Từ phương trình 3 và 2: Lấy (A + C) - (C - D) = 8 - 1 </w:t>
      </w:r>
      <m:oMath>
        <m:r>
          <m:rPr/>
          <w:rPr>
            <w:rFonts w:ascii="Cambria Math" w:hAnsi="Cambria Math" w:cs="Times New Roman"/>
            <w:color w:val="1F1F1F"/>
            <w:kern w:val="0"/>
            <w:sz w:val="26"/>
            <w:szCs w:val="26"/>
            <w:bdr w:val="none" w:color="auto" w:sz="0" w:space="0"/>
            <w:lang w:val="en-US" w:bidi="ar"/>
          </w:rPr>
          <m:t>⇒</m:t>
        </m:r>
      </m:oMath>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A + D = 7.</w:t>
      </w:r>
    </w:p>
    <w:p w14:paraId="7579978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Vì hai cách biến đổi đều dẫn đến cùng một hệ thức ràng buộc chung, điều này chứng tỏ một trong bốn phương trình bị dư thừa và có thể được suy ra từ 3 phương trình còn lại. Một hệ toán học gồm 4 ẩn nhưng chỉ có 3 phương trình độc lập sẽ tạo ra vô số nghiệm. Tùy thuộc vào giá trị khởi tạo ngẫu nhiên ban đầu của các biến, thuật toán Gradient Descent sẽ hội tụ về một bộ nghiệm khác nhau trong không gian nghiệm đó.</w:t>
      </w:r>
    </w:p>
    <w:p w14:paraId="1C9072FE">
      <w:pPr>
        <w:spacing w:line="360" w:lineRule="auto"/>
        <w:rPr>
          <w:rFonts w:hint="default" w:ascii="Times New Roman" w:hAnsi="Times New Roman" w:cs="Times New Roman"/>
          <w:sz w:val="26"/>
          <w:szCs w:val="26"/>
          <w:lang w:val="vi-VN"/>
        </w:rPr>
      </w:pPr>
    </w:p>
    <w:p w14:paraId="5287526E">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Bài 11. Viết chương trình PyTorch để thực hiện các yêu cầu sau:</w:t>
      </w:r>
    </w:p>
    <w:p w14:paraId="21C3BE2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Tạo Tensor X có 24 phần tử và reshape lần lượt thành 4 × 6, 2 × 12 </w:t>
      </w:r>
    </w:p>
    <w:p w14:paraId="376D40C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và 2 × 3 × 4.</w:t>
      </w:r>
    </w:p>
    <w:p w14:paraId="7DAAF58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Tạo hai Tensor A, B kích thước 3 × 4; tính A+B, A*B, A/B, trung bình theo cột và độ lệch chuẩn theo cột.</w:t>
      </w:r>
    </w:p>
    <w:p w14:paraId="45F8C36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Cho y = 2x</w:t>
      </w:r>
      <w:r>
        <w:rPr>
          <w:rFonts w:hint="default" w:ascii="Times New Roman" w:hAnsi="Times New Roman" w:cs="Times New Roman"/>
          <w:sz w:val="26"/>
          <w:szCs w:val="26"/>
          <w:vertAlign w:val="superscript"/>
          <w:lang w:val="vi-VN"/>
        </w:rPr>
        <w:t>2</w:t>
      </w:r>
      <w:r>
        <w:rPr>
          <w:rFonts w:hint="default" w:ascii="Times New Roman" w:hAnsi="Times New Roman" w:cs="Times New Roman"/>
          <w:sz w:val="26"/>
          <w:szCs w:val="26"/>
        </w:rPr>
        <w:t xml:space="preserve"> + 5x + 3. Dùng autograd tính dy/dx tại x = 2 và kiểm tra bằng phép tính thủ công.</w:t>
      </w:r>
    </w:p>
    <w:p w14:paraId="06951824">
      <w:pPr>
        <w:spacing w:line="360" w:lineRule="auto"/>
        <w:rPr>
          <w:rFonts w:hint="default" w:ascii="Times New Roman" w:hAnsi="Times New Roman" w:cs="Times New Roman"/>
          <w:color w:val="auto"/>
          <w:sz w:val="26"/>
          <w:szCs w:val="26"/>
        </w:rPr>
      </w:pPr>
      <w:r>
        <w:rPr>
          <w:rFonts w:hint="default" w:ascii="Times New Roman" w:hAnsi="Times New Roman" w:cs="Times New Roman"/>
          <w:sz w:val="26"/>
          <w:szCs w:val="26"/>
        </w:rPr>
        <w:t>• Thay đa thức trong Bài 9 bằng y = 2x</w:t>
      </w:r>
      <w:r>
        <w:rPr>
          <w:rFonts w:hint="default" w:ascii="Times New Roman" w:hAnsi="Times New Roman" w:cs="Times New Roman"/>
          <w:sz w:val="26"/>
          <w:szCs w:val="26"/>
          <w:vertAlign w:val="superscript"/>
          <w:lang w:val="vi-VN"/>
        </w:rPr>
        <w:t>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- 3x + 5; huấn luyện và cho biết các hệ số tìm được.</w:t>
      </w:r>
    </w:p>
    <w:p w14:paraId="28487D8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sz w:val="26"/>
          <w:szCs w:val="26"/>
        </w:rPr>
      </w:pPr>
      <w:r>
        <w:rPr>
          <w:rFonts w:hint="default" w:ascii="Times New Roman" w:hAnsi="Times New Roman" w:eastAsia="sans-serif" w:cs="Times New Roman"/>
          <w:b/>
          <w:bCs/>
          <w:color w:val="auto"/>
          <w:kern w:val="0"/>
          <w:sz w:val="26"/>
          <w:szCs w:val="26"/>
          <w:bdr w:val="none" w:color="1F1F1F" w:sz="0" w:space="0"/>
          <w:lang w:val="en-US" w:eastAsia="zh-CN" w:bidi="ar"/>
        </w:rPr>
        <w:t>1. Tạo Tensor X và Reshape</w:t>
      </w:r>
    </w:p>
    <w:p w14:paraId="2869B781">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969DFF" w:sz="0" w:space="0"/>
        </w:rPr>
        <w:t>import</w:t>
      </w:r>
      <w:r>
        <w:rPr>
          <w:rStyle w:val="44"/>
          <w:rFonts w:hint="default" w:ascii="Consolas" w:hAnsi="Consolas" w:eastAsia="sans-serif" w:cs="Consolas"/>
          <w:b w:val="0"/>
          <w:bCs w:val="0"/>
          <w:i w:val="0"/>
          <w:iCs w:val="0"/>
          <w:color w:val="auto"/>
          <w:sz w:val="26"/>
          <w:szCs w:val="26"/>
          <w:bdr w:val="none" w:color="FFFFFF" w:sz="0" w:space="0"/>
        </w:rPr>
        <w:t xml:space="preserve"> torch</w:t>
      </w:r>
    </w:p>
    <w:p w14:paraId="5D2037BE">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Tạo Tensor 24 phần tử</w:t>
      </w:r>
    </w:p>
    <w:p w14:paraId="5E72BA66">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 = torch.arange(</w:t>
      </w:r>
      <w:r>
        <w:rPr>
          <w:rFonts w:hint="default" w:ascii="Consolas" w:hAnsi="Consolas" w:eastAsia="sans-serif" w:cs="Consolas"/>
          <w:b w:val="0"/>
          <w:bCs w:val="0"/>
          <w:i w:val="0"/>
          <w:iCs w:val="0"/>
          <w:color w:val="auto"/>
          <w:sz w:val="26"/>
          <w:szCs w:val="26"/>
          <w:bdr w:val="none" w:color="FF96DA" w:sz="0" w:space="0"/>
        </w:rPr>
        <w:t>24</w:t>
      </w:r>
      <w:r>
        <w:rPr>
          <w:rStyle w:val="44"/>
          <w:rFonts w:hint="default" w:ascii="Consolas" w:hAnsi="Consolas" w:eastAsia="sans-serif" w:cs="Consolas"/>
          <w:b w:val="0"/>
          <w:bCs w:val="0"/>
          <w:i w:val="0"/>
          <w:iCs w:val="0"/>
          <w:color w:val="auto"/>
          <w:sz w:val="26"/>
          <w:szCs w:val="26"/>
          <w:bdr w:val="none" w:color="FFFFFF" w:sz="0" w:space="0"/>
        </w:rPr>
        <w:t>)</w:t>
      </w:r>
    </w:p>
    <w:p w14:paraId="16C6CB75">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Reshape lần lượt</w:t>
      </w:r>
    </w:p>
    <w:p w14:paraId="62602A89">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X_4x6 = X.reshape(</w:t>
      </w:r>
      <w:r>
        <w:rPr>
          <w:rFonts w:hint="default" w:ascii="Consolas" w:hAnsi="Consolas" w:eastAsia="sans-serif" w:cs="Consolas"/>
          <w:b w:val="0"/>
          <w:bCs w:val="0"/>
          <w:i w:val="0"/>
          <w:iCs w:val="0"/>
          <w:color w:val="auto"/>
          <w:sz w:val="26"/>
          <w:szCs w:val="26"/>
          <w:bdr w:val="none" w:color="FF96DA" w:sz="0" w:space="0"/>
        </w:rPr>
        <w:t>4</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6</w:t>
      </w:r>
      <w:r>
        <w:rPr>
          <w:rStyle w:val="44"/>
          <w:rFonts w:hint="default" w:ascii="Consolas" w:hAnsi="Consolas" w:eastAsia="sans-serif" w:cs="Consolas"/>
          <w:b w:val="0"/>
          <w:bCs w:val="0"/>
          <w:i w:val="0"/>
          <w:iCs w:val="0"/>
          <w:color w:val="auto"/>
          <w:sz w:val="26"/>
          <w:szCs w:val="26"/>
          <w:bdr w:val="none" w:color="FFFFFF" w:sz="0" w:space="0"/>
        </w:rPr>
        <w:t>)</w:t>
      </w:r>
    </w:p>
    <w:p w14:paraId="4AA9F5CE">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X_2x12 = X.reshape(</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12</w:t>
      </w:r>
      <w:r>
        <w:rPr>
          <w:rStyle w:val="44"/>
          <w:rFonts w:hint="default" w:ascii="Consolas" w:hAnsi="Consolas" w:eastAsia="sans-serif" w:cs="Consolas"/>
          <w:b w:val="0"/>
          <w:bCs w:val="0"/>
          <w:i w:val="0"/>
          <w:iCs w:val="0"/>
          <w:color w:val="auto"/>
          <w:sz w:val="26"/>
          <w:szCs w:val="26"/>
          <w:bdr w:val="none" w:color="FFFFFF" w:sz="0" w:space="0"/>
        </w:rPr>
        <w:t>)</w:t>
      </w:r>
    </w:p>
    <w:p w14:paraId="55B871F2">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X_2x3x4 = X.reshape(</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3</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4</w:t>
      </w:r>
      <w:r>
        <w:rPr>
          <w:rStyle w:val="44"/>
          <w:rFonts w:hint="default" w:ascii="Consolas" w:hAnsi="Consolas" w:eastAsia="sans-serif" w:cs="Consolas"/>
          <w:b w:val="0"/>
          <w:bCs w:val="0"/>
          <w:i w:val="0"/>
          <w:iCs w:val="0"/>
          <w:color w:val="auto"/>
          <w:sz w:val="26"/>
          <w:szCs w:val="26"/>
          <w:bdr w:val="none" w:color="FFFFFF" w:sz="0" w:space="0"/>
        </w:rPr>
        <w:t>)</w:t>
      </w:r>
    </w:p>
    <w:p w14:paraId="72B420A9">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p>
    <w:p w14:paraId="7C140766">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"Shape 4x6:\n"</w:t>
      </w:r>
      <w:r>
        <w:rPr>
          <w:rStyle w:val="44"/>
          <w:rFonts w:hint="default" w:ascii="Consolas" w:hAnsi="Consolas" w:eastAsia="sans-serif" w:cs="Consolas"/>
          <w:b w:val="0"/>
          <w:bCs w:val="0"/>
          <w:i w:val="0"/>
          <w:iCs w:val="0"/>
          <w:color w:val="auto"/>
          <w:sz w:val="26"/>
          <w:szCs w:val="26"/>
          <w:bdr w:val="none" w:color="FFFFFF" w:sz="0" w:space="0"/>
        </w:rPr>
        <w:t>, X_4x6.shape)</w:t>
      </w:r>
    </w:p>
    <w:p w14:paraId="55F810C7">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"Shape 2x12:\n"</w:t>
      </w:r>
      <w:r>
        <w:rPr>
          <w:rStyle w:val="44"/>
          <w:rFonts w:hint="default" w:ascii="Consolas" w:hAnsi="Consolas" w:eastAsia="sans-serif" w:cs="Consolas"/>
          <w:b w:val="0"/>
          <w:bCs w:val="0"/>
          <w:i w:val="0"/>
          <w:iCs w:val="0"/>
          <w:color w:val="auto"/>
          <w:sz w:val="26"/>
          <w:szCs w:val="26"/>
          <w:bdr w:val="none" w:color="FFFFFF" w:sz="0" w:space="0"/>
        </w:rPr>
        <w:t>, X_2x12.shape)</w:t>
      </w:r>
    </w:p>
    <w:p w14:paraId="330F6BFE">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Fonts w:hint="default" w:ascii="Consolas" w:hAnsi="Consolas" w:eastAsia="sans-serif" w:cs="Consolas"/>
          <w:color w:val="auto"/>
          <w:sz w:val="26"/>
          <w:szCs w:val="26"/>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"Shape 2x3x4:\n"</w:t>
      </w:r>
      <w:r>
        <w:rPr>
          <w:rStyle w:val="44"/>
          <w:rFonts w:hint="default" w:ascii="Consolas" w:hAnsi="Consolas" w:eastAsia="sans-serif" w:cs="Consolas"/>
          <w:b w:val="0"/>
          <w:bCs w:val="0"/>
          <w:i w:val="0"/>
          <w:iCs w:val="0"/>
          <w:color w:val="auto"/>
          <w:sz w:val="26"/>
          <w:szCs w:val="26"/>
          <w:bdr w:val="none" w:color="FFFFFF" w:sz="0" w:space="0"/>
        </w:rPr>
        <w:t>, X_2x3x4.shape)</w:t>
      </w:r>
    </w:p>
    <w:p w14:paraId="18F9B99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kern w:val="0"/>
          <w:sz w:val="26"/>
          <w:szCs w:val="26"/>
          <w:bdr w:val="none" w:color="auto" w:sz="0" w:space="0"/>
          <w:lang w:val="en-US" w:eastAsia="zh-CN" w:bidi="ar"/>
        </w:rPr>
      </w:pPr>
      <w:r>
        <w:rPr>
          <w:rFonts w:hint="default" w:ascii="Times New Roman" w:hAnsi="Times New Roman" w:eastAsia="sans-serif" w:cs="Times New Roman"/>
          <w:i/>
          <w:iCs/>
          <w:color w:val="auto"/>
          <w:kern w:val="0"/>
          <w:sz w:val="26"/>
          <w:szCs w:val="26"/>
          <w:bdr w:val="none" w:color="1F1F1F" w:sz="0" w:space="0"/>
          <w:lang w:val="en-US" w:eastAsia="zh-CN" w:bidi="ar"/>
        </w:rPr>
        <w:t>Nhận xét:</w:t>
      </w:r>
      <w:r>
        <w:rPr>
          <w:rFonts w:hint="default" w:ascii="Times New Roman" w:hAnsi="Times New Roman" w:eastAsia="sans-serif" w:cs="Times New Roman"/>
          <w:color w:val="auto"/>
          <w:kern w:val="0"/>
          <w:sz w:val="26"/>
          <w:szCs w:val="26"/>
          <w:bdr w:val="none" w:color="1F1F1F" w:sz="0" w:space="0"/>
          <w:lang w:val="en-US" w:eastAsia="zh-CN" w:bidi="ar"/>
        </w:rPr>
        <w:t xml:space="preserve"> Hàm </w:t>
      </w:r>
      <w:r>
        <w:rPr>
          <w:rStyle w:val="44"/>
          <w:rFonts w:hint="default" w:ascii="Times New Roman" w:hAnsi="Times New Roman" w:eastAsia="sans-serif" w:cs="Times New Roman"/>
          <w:b w:val="0"/>
          <w:bCs w:val="0"/>
          <w:i w:val="0"/>
          <w:iCs w:val="0"/>
          <w:color w:val="auto"/>
          <w:kern w:val="0"/>
          <w:sz w:val="26"/>
          <w:szCs w:val="26"/>
          <w:bdr w:val="none" w:color="auto" w:sz="0" w:space="0"/>
          <w:lang w:val="en-US" w:eastAsia="zh-CN" w:bidi="ar"/>
        </w:rPr>
        <w:t>reshape</w:t>
      </w:r>
      <w:r>
        <w:rPr>
          <w:rFonts w:hint="default" w:ascii="Times New Roman" w:hAnsi="Times New Roman" w:eastAsia="sans-serif" w:cs="Times New Roman"/>
          <w:color w:val="auto"/>
          <w:kern w:val="0"/>
          <w:sz w:val="26"/>
          <w:szCs w:val="26"/>
          <w:bdr w:val="none" w:color="1F1F1F" w:sz="0" w:space="0"/>
          <w:lang w:val="en-US" w:eastAsia="zh-CN" w:bidi="ar"/>
        </w:rPr>
        <w:t xml:space="preserve"> cho phép thay đổi cấu trúc của Tensor thành các số chiều khác nhau mà vẫn giữ nguyên tổng số 24 phần tử ban đầu.</w:t>
      </w:r>
      <w:r>
        <w:rPr>
          <w:rFonts w:hint="default" w:ascii="Times New Roman" w:hAnsi="Times New Roman" w:eastAsia="sans-serif" w:cs="Times New Roman"/>
          <w:color w:val="auto"/>
          <w:kern w:val="0"/>
          <w:sz w:val="26"/>
          <w:szCs w:val="26"/>
          <w:bdr w:val="none" w:color="auto" w:sz="0" w:space="0"/>
          <w:lang w:val="en-US" w:eastAsia="zh-CN" w:bidi="ar"/>
        </w:rPr>
        <w:t xml:space="preserve"> </w:t>
      </w:r>
    </w:p>
    <w:p w14:paraId="4A1A179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bCs/>
          <w:i/>
          <w:iCs/>
          <w:color w:val="auto"/>
          <w:kern w:val="0"/>
          <w:sz w:val="26"/>
          <w:szCs w:val="26"/>
          <w:u w:val="single"/>
          <w:bdr w:val="none" w:color="auto" w:sz="0" w:space="0"/>
          <w:lang w:val="vi-VN" w:eastAsia="zh-CN" w:bidi="ar"/>
        </w:rPr>
      </w:pPr>
      <w:r>
        <w:rPr>
          <w:rFonts w:hint="default" w:ascii="Times New Roman" w:hAnsi="Times New Roman" w:eastAsia="sans-serif" w:cs="Times New Roman"/>
          <w:b/>
          <w:bCs/>
          <w:i/>
          <w:iCs/>
          <w:color w:val="auto"/>
          <w:kern w:val="0"/>
          <w:sz w:val="26"/>
          <w:szCs w:val="26"/>
          <w:u w:val="single"/>
          <w:bdr w:val="none" w:color="auto" w:sz="0" w:space="0"/>
          <w:lang w:val="vi-VN" w:eastAsia="zh-CN" w:bidi="ar"/>
        </w:rPr>
        <w:t>Kết quả:</w:t>
      </w:r>
    </w:p>
    <w:p w14:paraId="15ECD99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Shape 4x6:</w:t>
      </w:r>
    </w:p>
    <w:p w14:paraId="77CB2F3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torch.Size([4, 6])</w:t>
      </w:r>
    </w:p>
    <w:p w14:paraId="791746B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Shape 2x12:</w:t>
      </w:r>
    </w:p>
    <w:p w14:paraId="51CC3F3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torch.Size([2, 12])</w:t>
      </w:r>
    </w:p>
    <w:p w14:paraId="3D742CD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Shape 2x3x4:</w:t>
      </w:r>
    </w:p>
    <w:p w14:paraId="0668AE3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torch.Size([2, 3, 4])</w:t>
      </w:r>
    </w:p>
    <w:p w14:paraId="100B3467">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color w:val="auto"/>
          <w:sz w:val="26"/>
          <w:szCs w:val="26"/>
        </w:rPr>
      </w:pPr>
    </w:p>
    <w:p w14:paraId="0E5F7B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sz w:val="26"/>
          <w:szCs w:val="26"/>
        </w:rPr>
      </w:pPr>
      <w:r>
        <w:rPr>
          <w:rFonts w:hint="default" w:ascii="Times New Roman" w:hAnsi="Times New Roman" w:eastAsia="sans-serif" w:cs="Times New Roman"/>
          <w:b/>
          <w:bCs/>
          <w:color w:val="auto"/>
          <w:kern w:val="0"/>
          <w:sz w:val="26"/>
          <w:szCs w:val="26"/>
          <w:bdr w:val="none" w:color="1F1F1F" w:sz="0" w:space="0"/>
          <w:lang w:val="en-US" w:eastAsia="zh-CN" w:bidi="ar"/>
        </w:rPr>
        <w:t>2. Các phép toán trên Tensor A và B</w:t>
      </w:r>
    </w:p>
    <w:p w14:paraId="7663584F">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Tạo Tensor A và B ngẫu nhiên kích thước 3x4</w:t>
      </w:r>
    </w:p>
    <w:p w14:paraId="5D7CDFCC">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A = torch.rand(</w:t>
      </w:r>
      <w:r>
        <w:rPr>
          <w:rFonts w:hint="default" w:ascii="Consolas" w:hAnsi="Consolas" w:eastAsia="sans-serif" w:cs="Consolas"/>
          <w:b w:val="0"/>
          <w:bCs w:val="0"/>
          <w:i w:val="0"/>
          <w:iCs w:val="0"/>
          <w:color w:val="auto"/>
          <w:sz w:val="26"/>
          <w:szCs w:val="26"/>
          <w:bdr w:val="none" w:color="FF96DA" w:sz="0" w:space="0"/>
        </w:rPr>
        <w:t>3</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4</w:t>
      </w:r>
      <w:r>
        <w:rPr>
          <w:rStyle w:val="44"/>
          <w:rFonts w:hint="default" w:ascii="Consolas" w:hAnsi="Consolas" w:eastAsia="sans-serif" w:cs="Consolas"/>
          <w:b w:val="0"/>
          <w:bCs w:val="0"/>
          <w:i w:val="0"/>
          <w:iCs w:val="0"/>
          <w:color w:val="auto"/>
          <w:sz w:val="26"/>
          <w:szCs w:val="26"/>
          <w:bdr w:val="none" w:color="FFFFFF" w:sz="0" w:space="0"/>
        </w:rPr>
        <w:t>)</w:t>
      </w:r>
    </w:p>
    <w:p w14:paraId="44E5CC4F">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B = torch.rand(</w:t>
      </w:r>
      <w:r>
        <w:rPr>
          <w:rFonts w:hint="default" w:ascii="Consolas" w:hAnsi="Consolas" w:eastAsia="sans-serif" w:cs="Consolas"/>
          <w:b w:val="0"/>
          <w:bCs w:val="0"/>
          <w:i w:val="0"/>
          <w:iCs w:val="0"/>
          <w:color w:val="auto"/>
          <w:sz w:val="26"/>
          <w:szCs w:val="26"/>
          <w:bdr w:val="none" w:color="FF96DA" w:sz="0" w:space="0"/>
        </w:rPr>
        <w:t>3</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4</w:t>
      </w:r>
      <w:r>
        <w:rPr>
          <w:rStyle w:val="44"/>
          <w:rFonts w:hint="default" w:ascii="Consolas" w:hAnsi="Consolas" w:eastAsia="sans-serif" w:cs="Consolas"/>
          <w:b w:val="0"/>
          <w:bCs w:val="0"/>
          <w:i w:val="0"/>
          <w:iCs w:val="0"/>
          <w:color w:val="auto"/>
          <w:sz w:val="26"/>
          <w:szCs w:val="26"/>
          <w:bdr w:val="none" w:color="FFFFFF" w:sz="0" w:space="0"/>
        </w:rPr>
        <w:t>)</w:t>
      </w:r>
    </w:p>
    <w:p w14:paraId="52F7FDA9">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p>
    <w:p w14:paraId="060EF10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"A + B:\n"</w:t>
      </w:r>
      <w:r>
        <w:rPr>
          <w:rStyle w:val="44"/>
          <w:rFonts w:hint="default" w:ascii="Consolas" w:hAnsi="Consolas" w:eastAsia="sans-serif" w:cs="Consolas"/>
          <w:b w:val="0"/>
          <w:bCs w:val="0"/>
          <w:i w:val="0"/>
          <w:iCs w:val="0"/>
          <w:color w:val="auto"/>
          <w:sz w:val="26"/>
          <w:szCs w:val="26"/>
          <w:bdr w:val="none" w:color="FFFFFF" w:sz="0" w:space="0"/>
        </w:rPr>
        <w:t>, A + B)</w:t>
      </w:r>
    </w:p>
    <w:p w14:paraId="3C1809EF">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"A * B:\n"</w:t>
      </w:r>
      <w:r>
        <w:rPr>
          <w:rStyle w:val="44"/>
          <w:rFonts w:hint="default" w:ascii="Consolas" w:hAnsi="Consolas" w:eastAsia="sans-serif" w:cs="Consolas"/>
          <w:b w:val="0"/>
          <w:bCs w:val="0"/>
          <w:i w:val="0"/>
          <w:iCs w:val="0"/>
          <w:color w:val="auto"/>
          <w:sz w:val="26"/>
          <w:szCs w:val="26"/>
          <w:bdr w:val="none" w:color="FFFFFF" w:sz="0" w:space="0"/>
        </w:rPr>
        <w:t>, A * B)</w:t>
      </w:r>
    </w:p>
    <w:p w14:paraId="1960E3B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"A / B:\n"</w:t>
      </w:r>
      <w:r>
        <w:rPr>
          <w:rStyle w:val="44"/>
          <w:rFonts w:hint="default" w:ascii="Consolas" w:hAnsi="Consolas" w:eastAsia="sans-serif" w:cs="Consolas"/>
          <w:b w:val="0"/>
          <w:bCs w:val="0"/>
          <w:i w:val="0"/>
          <w:iCs w:val="0"/>
          <w:color w:val="auto"/>
          <w:sz w:val="26"/>
          <w:szCs w:val="26"/>
          <w:bdr w:val="none" w:color="FFFFFF" w:sz="0" w:space="0"/>
        </w:rPr>
        <w:t>, A / B)</w:t>
      </w:r>
    </w:p>
    <w:p w14:paraId="4D957E1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Tính trung bình và độ lệch chuẩn theo cột (dim=0)</w:t>
      </w:r>
    </w:p>
    <w:p w14:paraId="790D7384">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"Trung bình theo cột của A:\n"</w:t>
      </w:r>
      <w:r>
        <w:rPr>
          <w:rStyle w:val="44"/>
          <w:rFonts w:hint="default" w:ascii="Consolas" w:hAnsi="Consolas" w:eastAsia="sans-serif" w:cs="Consolas"/>
          <w:b w:val="0"/>
          <w:bCs w:val="0"/>
          <w:i w:val="0"/>
          <w:iCs w:val="0"/>
          <w:color w:val="auto"/>
          <w:sz w:val="26"/>
          <w:szCs w:val="26"/>
          <w:bdr w:val="none" w:color="FFFFFF" w:sz="0" w:space="0"/>
        </w:rPr>
        <w:t>, torch.mean(A, dim=</w:t>
      </w:r>
      <w:r>
        <w:rPr>
          <w:rFonts w:hint="default" w:ascii="Consolas" w:hAnsi="Consolas" w:eastAsia="sans-serif" w:cs="Consolas"/>
          <w:b w:val="0"/>
          <w:bCs w:val="0"/>
          <w:i w:val="0"/>
          <w:iCs w:val="0"/>
          <w:color w:val="auto"/>
          <w:sz w:val="26"/>
          <w:szCs w:val="26"/>
          <w:bdr w:val="none" w:color="FF96DA" w:sz="0" w:space="0"/>
        </w:rPr>
        <w:t>0</w:t>
      </w:r>
      <w:r>
        <w:rPr>
          <w:rStyle w:val="44"/>
          <w:rFonts w:hint="default" w:ascii="Consolas" w:hAnsi="Consolas" w:eastAsia="sans-serif" w:cs="Consolas"/>
          <w:b w:val="0"/>
          <w:bCs w:val="0"/>
          <w:i w:val="0"/>
          <w:iCs w:val="0"/>
          <w:color w:val="auto"/>
          <w:sz w:val="26"/>
          <w:szCs w:val="26"/>
          <w:bdr w:val="none" w:color="FFFFFF" w:sz="0" w:space="0"/>
        </w:rPr>
        <w:t>))</w:t>
      </w:r>
    </w:p>
    <w:p w14:paraId="1783C67B">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jc w:val="left"/>
        <w:rPr>
          <w:rFonts w:hint="default" w:ascii="Consolas" w:hAnsi="Consolas" w:eastAsia="sans-serif" w:cs="Consolas"/>
          <w:color w:val="auto"/>
          <w:sz w:val="26"/>
          <w:szCs w:val="26"/>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"Độ lệch chuẩn theo cột của A:\n"</w:t>
      </w:r>
      <w:r>
        <w:rPr>
          <w:rStyle w:val="44"/>
          <w:rFonts w:hint="default" w:ascii="Consolas" w:hAnsi="Consolas" w:eastAsia="sans-serif" w:cs="Consolas"/>
          <w:b w:val="0"/>
          <w:bCs w:val="0"/>
          <w:i w:val="0"/>
          <w:iCs w:val="0"/>
          <w:color w:val="auto"/>
          <w:sz w:val="26"/>
          <w:szCs w:val="26"/>
          <w:bdr w:val="none" w:color="FFFFFF" w:sz="0" w:space="0"/>
        </w:rPr>
        <w:t>, torch.std(A, dim=</w:t>
      </w:r>
      <w:r>
        <w:rPr>
          <w:rFonts w:hint="default" w:ascii="Consolas" w:hAnsi="Consolas" w:eastAsia="sans-serif" w:cs="Consolas"/>
          <w:b w:val="0"/>
          <w:bCs w:val="0"/>
          <w:i w:val="0"/>
          <w:iCs w:val="0"/>
          <w:color w:val="auto"/>
          <w:sz w:val="26"/>
          <w:szCs w:val="26"/>
          <w:bdr w:val="none" w:color="FF96DA" w:sz="0" w:space="0"/>
        </w:rPr>
        <w:t>0</w:t>
      </w:r>
      <w:r>
        <w:rPr>
          <w:rStyle w:val="44"/>
          <w:rFonts w:hint="default" w:ascii="Consolas" w:hAnsi="Consolas" w:eastAsia="sans-serif" w:cs="Consolas"/>
          <w:b w:val="0"/>
          <w:bCs w:val="0"/>
          <w:i w:val="0"/>
          <w:iCs w:val="0"/>
          <w:color w:val="auto"/>
          <w:sz w:val="26"/>
          <w:szCs w:val="26"/>
          <w:bdr w:val="none" w:color="FFFFFF" w:sz="0" w:space="0"/>
        </w:rPr>
        <w:t>))</w:t>
      </w:r>
    </w:p>
    <w:p w14:paraId="35DF0D4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kern w:val="0"/>
          <w:sz w:val="26"/>
          <w:szCs w:val="26"/>
          <w:bdr w:val="none" w:color="auto" w:sz="0" w:space="0"/>
          <w:lang w:val="en-US" w:eastAsia="zh-CN" w:bidi="ar"/>
        </w:rPr>
      </w:pPr>
      <w:r>
        <w:rPr>
          <w:rFonts w:hint="default" w:ascii="Times New Roman" w:hAnsi="Times New Roman" w:eastAsia="sans-serif" w:cs="Times New Roman"/>
          <w:i/>
          <w:iCs/>
          <w:color w:val="auto"/>
          <w:kern w:val="0"/>
          <w:sz w:val="26"/>
          <w:szCs w:val="26"/>
          <w:bdr w:val="none" w:color="1F1F1F" w:sz="0" w:space="0"/>
          <w:lang w:val="en-US" w:eastAsia="zh-CN" w:bidi="ar"/>
        </w:rPr>
        <w:t>Nhận xét:</w:t>
      </w:r>
      <w:r>
        <w:rPr>
          <w:rFonts w:hint="default" w:ascii="Times New Roman" w:hAnsi="Times New Roman" w:eastAsia="sans-serif" w:cs="Times New Roman"/>
          <w:color w:val="auto"/>
          <w:kern w:val="0"/>
          <w:sz w:val="26"/>
          <w:szCs w:val="26"/>
          <w:bdr w:val="none" w:color="1F1F1F" w:sz="0" w:space="0"/>
          <w:lang w:val="en-US" w:eastAsia="zh-CN" w:bidi="ar"/>
        </w:rPr>
        <w:t xml:space="preserve"> Để tính toán các giá trị thống kê theo từng cột dọc, ta truyền tham số </w:t>
      </w:r>
      <w:r>
        <w:rPr>
          <w:rStyle w:val="44"/>
          <w:rFonts w:hint="default" w:ascii="Times New Roman" w:hAnsi="Times New Roman" w:eastAsia="sans-serif" w:cs="Times New Roman"/>
          <w:b w:val="0"/>
          <w:bCs w:val="0"/>
          <w:i w:val="0"/>
          <w:iCs w:val="0"/>
          <w:color w:val="auto"/>
          <w:kern w:val="0"/>
          <w:sz w:val="26"/>
          <w:szCs w:val="26"/>
          <w:bdr w:val="none" w:color="auto" w:sz="0" w:space="0"/>
          <w:lang w:val="en-US" w:eastAsia="zh-CN" w:bidi="ar"/>
        </w:rPr>
        <w:t>dim=0</w:t>
      </w:r>
      <w:r>
        <w:rPr>
          <w:rFonts w:hint="default" w:ascii="Times New Roman" w:hAnsi="Times New Roman" w:eastAsia="sans-serif" w:cs="Times New Roman"/>
          <w:color w:val="auto"/>
          <w:kern w:val="0"/>
          <w:sz w:val="26"/>
          <w:szCs w:val="26"/>
          <w:bdr w:val="none" w:color="1F1F1F" w:sz="0" w:space="0"/>
          <w:lang w:val="en-US" w:eastAsia="zh-CN" w:bidi="ar"/>
        </w:rPr>
        <w:t xml:space="preserve"> vào các hàm </w:t>
      </w:r>
      <w:r>
        <w:rPr>
          <w:rStyle w:val="44"/>
          <w:rFonts w:hint="default" w:ascii="Times New Roman" w:hAnsi="Times New Roman" w:eastAsia="sans-serif" w:cs="Times New Roman"/>
          <w:b w:val="0"/>
          <w:bCs w:val="0"/>
          <w:i w:val="0"/>
          <w:iCs w:val="0"/>
          <w:color w:val="auto"/>
          <w:kern w:val="0"/>
          <w:sz w:val="26"/>
          <w:szCs w:val="26"/>
          <w:bdr w:val="none" w:color="auto" w:sz="0" w:space="0"/>
          <w:lang w:val="en-US" w:eastAsia="zh-CN" w:bidi="ar"/>
        </w:rPr>
        <w:t>mean</w:t>
      </w:r>
      <w:r>
        <w:rPr>
          <w:rFonts w:hint="default" w:ascii="Times New Roman" w:hAnsi="Times New Roman" w:eastAsia="sans-serif" w:cs="Times New Roman"/>
          <w:color w:val="auto"/>
          <w:kern w:val="0"/>
          <w:sz w:val="26"/>
          <w:szCs w:val="26"/>
          <w:bdr w:val="none" w:color="1F1F1F" w:sz="0" w:space="0"/>
          <w:lang w:val="en-US" w:eastAsia="zh-CN" w:bidi="ar"/>
        </w:rPr>
        <w:t xml:space="preserve"> và </w:t>
      </w:r>
      <w:r>
        <w:rPr>
          <w:rStyle w:val="44"/>
          <w:rFonts w:hint="default" w:ascii="Times New Roman" w:hAnsi="Times New Roman" w:eastAsia="sans-serif" w:cs="Times New Roman"/>
          <w:b w:val="0"/>
          <w:bCs w:val="0"/>
          <w:i w:val="0"/>
          <w:iCs w:val="0"/>
          <w:color w:val="auto"/>
          <w:kern w:val="0"/>
          <w:sz w:val="26"/>
          <w:szCs w:val="26"/>
          <w:bdr w:val="none" w:color="auto" w:sz="0" w:space="0"/>
          <w:lang w:val="en-US" w:eastAsia="zh-CN" w:bidi="ar"/>
        </w:rPr>
        <w:t>std</w:t>
      </w:r>
      <w:r>
        <w:rPr>
          <w:rFonts w:hint="default" w:ascii="Times New Roman" w:hAnsi="Times New Roman" w:eastAsia="sans-serif" w:cs="Times New Roman"/>
          <w:color w:val="auto"/>
          <w:kern w:val="0"/>
          <w:sz w:val="26"/>
          <w:szCs w:val="26"/>
          <w:bdr w:val="none" w:color="1F1F1F" w:sz="0" w:space="0"/>
          <w:lang w:val="en-US" w:eastAsia="zh-CN" w:bidi="ar"/>
        </w:rPr>
        <w:t>.</w:t>
      </w:r>
      <w:r>
        <w:rPr>
          <w:rFonts w:hint="default" w:ascii="Times New Roman" w:hAnsi="Times New Roman" w:eastAsia="sans-serif" w:cs="Times New Roman"/>
          <w:color w:val="auto"/>
          <w:kern w:val="0"/>
          <w:sz w:val="26"/>
          <w:szCs w:val="26"/>
          <w:bdr w:val="none" w:color="auto" w:sz="0" w:space="0"/>
          <w:lang w:val="en-US" w:eastAsia="zh-CN" w:bidi="ar"/>
        </w:rPr>
        <w:t xml:space="preserve"> </w:t>
      </w:r>
    </w:p>
    <w:p w14:paraId="5F1FAE2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bCs/>
          <w:i/>
          <w:iCs/>
          <w:color w:val="auto"/>
          <w:kern w:val="0"/>
          <w:sz w:val="26"/>
          <w:szCs w:val="26"/>
          <w:u w:val="single"/>
          <w:bdr w:val="none" w:color="auto" w:sz="0" w:space="0"/>
          <w:lang w:val="vi-VN" w:eastAsia="zh-CN" w:bidi="ar"/>
        </w:rPr>
      </w:pPr>
      <w:r>
        <w:rPr>
          <w:rFonts w:hint="default" w:ascii="Times New Roman" w:hAnsi="Times New Roman" w:eastAsia="sans-serif" w:cs="Times New Roman"/>
          <w:b/>
          <w:bCs/>
          <w:i/>
          <w:iCs/>
          <w:color w:val="auto"/>
          <w:kern w:val="0"/>
          <w:sz w:val="26"/>
          <w:szCs w:val="26"/>
          <w:u w:val="single"/>
          <w:bdr w:val="none" w:color="auto" w:sz="0" w:space="0"/>
          <w:lang w:val="vi-VN" w:eastAsia="zh-CN" w:bidi="ar"/>
        </w:rPr>
        <w:t>Kết quả:</w:t>
      </w:r>
    </w:p>
    <w:p w14:paraId="79027D2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 + B:</w:t>
      </w:r>
    </w:p>
    <w:p w14:paraId="4736A51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tensor([[1.5178, 0.4485, 0.5100, 1.0452],</w:t>
      </w:r>
    </w:p>
    <w:p w14:paraId="154395A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[0.8983, 1.5226, 0.6073, 1.3152],</w:t>
      </w:r>
    </w:p>
    <w:p w14:paraId="7739608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[1.5311, 0.2350, 1.0271, 0.7198]])</w:t>
      </w:r>
    </w:p>
    <w:p w14:paraId="3DF9EC83">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 * B:</w:t>
      </w:r>
    </w:p>
    <w:p w14:paraId="4A0C171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tensor([[0.5283, 0.0013, 0.0533, 0.1803],</w:t>
      </w:r>
    </w:p>
    <w:p w14:paraId="77AD1951">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[0.1535, 0.5788, 0.0221, 0.3777],</w:t>
      </w:r>
    </w:p>
    <w:p w14:paraId="02A8DA5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[0.5546, 0.0090, 0.2513, 0.0959]])</w:t>
      </w:r>
    </w:p>
    <w:p w14:paraId="31F4EAF5">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A / B:</w:t>
      </w:r>
    </w:p>
    <w:p w14:paraId="0818FCEC">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tensor([[1.8071, 0.0063, 2.4795, 3.7953],</w:t>
      </w:r>
    </w:p>
    <w:p w14:paraId="58F277E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[0.3434, 1.0745, 0.0685, 2.1037],</w:t>
      </w:r>
    </w:p>
    <w:p w14:paraId="7F67881B">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[1.6037, 0.2560, 1.5545, 0.3251]])</w:t>
      </w:r>
    </w:p>
    <w:p w14:paraId="4765E62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Trung bình theo cột của A:</w:t>
      </w:r>
    </w:p>
    <w:p w14:paraId="6EC0ECE7">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tensor([0.7166, 0.2798, 0.3425, 0.6317])</w:t>
      </w:r>
    </w:p>
    <w:p w14:paraId="43B864C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Độ lệch chuẩn theo cột của A:</w:t>
      </w:r>
    </w:p>
    <w:p w14:paraId="558FFEA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Times New Roman" w:hAnsi="Times New Roman" w:eastAsia="sans-serif" w:cs="Times New Roman"/>
          <w:color w:val="auto"/>
          <w:kern w:val="0"/>
          <w:sz w:val="26"/>
          <w:szCs w:val="26"/>
          <w:bdr w:val="none" w:color="auto" w:sz="0" w:space="0"/>
          <w:lang w:val="vi-VN" w:eastAsia="zh-CN" w:bidi="ar"/>
        </w:rPr>
      </w:pPr>
      <w:r>
        <w:rPr>
          <w:rFonts w:hint="default" w:ascii="Consolas" w:hAnsi="Consolas" w:eastAsia="Consolas" w:cs="Consolas"/>
          <w:i w:val="0"/>
          <w:iCs w:val="0"/>
          <w:caps w:val="0"/>
          <w:spacing w:val="0"/>
          <w:sz w:val="19"/>
          <w:szCs w:val="19"/>
          <w:bdr w:val="none" w:color="auto" w:sz="0" w:space="0"/>
          <w:shd w:val="clear" w:fill="FFFFFF"/>
        </w:rPr>
        <w:t xml:space="preserve"> tensor([0.4221, 0.4413, 0.2936, 0.3955])</w:t>
      </w:r>
    </w:p>
    <w:p w14:paraId="4FF20079">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color w:val="auto"/>
          <w:sz w:val="26"/>
          <w:szCs w:val="26"/>
        </w:rPr>
      </w:pPr>
    </w:p>
    <w:p w14:paraId="160DE36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sz w:val="26"/>
          <w:szCs w:val="26"/>
        </w:rPr>
      </w:pPr>
      <w:r>
        <w:rPr>
          <w:rFonts w:hint="default" w:ascii="Times New Roman" w:hAnsi="Times New Roman" w:eastAsia="sans-serif" w:cs="Times New Roman"/>
          <w:b/>
          <w:bCs/>
          <w:color w:val="auto"/>
          <w:kern w:val="0"/>
          <w:sz w:val="26"/>
          <w:szCs w:val="26"/>
          <w:bdr w:val="none" w:color="1F1F1F" w:sz="0" w:space="0"/>
          <w:lang w:val="en-US" w:eastAsia="zh-CN" w:bidi="ar"/>
        </w:rPr>
        <w:t>3. Tính đạo hàm bằng Autograd và thủ công</w:t>
      </w:r>
    </w:p>
    <w:p w14:paraId="701195E4">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Tính bằng Autograd</w:t>
      </w:r>
    </w:p>
    <w:p w14:paraId="193E3EA1">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 = torch.tensor(</w:t>
      </w:r>
      <w:r>
        <w:rPr>
          <w:rFonts w:hint="default" w:ascii="Consolas" w:hAnsi="Consolas" w:eastAsia="sans-serif" w:cs="Consolas"/>
          <w:b w:val="0"/>
          <w:bCs w:val="0"/>
          <w:i w:val="0"/>
          <w:iCs w:val="0"/>
          <w:color w:val="auto"/>
          <w:sz w:val="26"/>
          <w:szCs w:val="26"/>
          <w:bdr w:val="none" w:color="FF96DA" w:sz="0" w:space="0"/>
        </w:rPr>
        <w:t>2.0</w:t>
      </w:r>
      <w:r>
        <w:rPr>
          <w:rStyle w:val="44"/>
          <w:rFonts w:hint="default" w:ascii="Consolas" w:hAnsi="Consolas" w:eastAsia="sans-serif" w:cs="Consolas"/>
          <w:b w:val="0"/>
          <w:bCs w:val="0"/>
          <w:i w:val="0"/>
          <w:iCs w:val="0"/>
          <w:color w:val="auto"/>
          <w:sz w:val="26"/>
          <w:szCs w:val="26"/>
          <w:bdr w:val="none" w:color="FFFFFF" w:sz="0" w:space="0"/>
        </w:rPr>
        <w:t>, requires_grad=</w:t>
      </w:r>
      <w:r>
        <w:rPr>
          <w:rFonts w:hint="default" w:ascii="Consolas" w:hAnsi="Consolas" w:eastAsia="sans-serif" w:cs="Consolas"/>
          <w:b w:val="0"/>
          <w:bCs w:val="0"/>
          <w:i w:val="0"/>
          <w:iCs w:val="0"/>
          <w:color w:val="auto"/>
          <w:sz w:val="26"/>
          <w:szCs w:val="26"/>
          <w:bdr w:val="none" w:color="FF96DA" w:sz="0" w:space="0"/>
        </w:rPr>
        <w:t>True</w:t>
      </w:r>
      <w:r>
        <w:rPr>
          <w:rStyle w:val="44"/>
          <w:rFonts w:hint="default" w:ascii="Consolas" w:hAnsi="Consolas" w:eastAsia="sans-serif" w:cs="Consolas"/>
          <w:b w:val="0"/>
          <w:bCs w:val="0"/>
          <w:i w:val="0"/>
          <w:iCs w:val="0"/>
          <w:color w:val="auto"/>
          <w:sz w:val="26"/>
          <w:szCs w:val="26"/>
          <w:bdr w:val="none" w:color="FFFFFF" w:sz="0" w:space="0"/>
        </w:rPr>
        <w:t>)</w:t>
      </w:r>
    </w:p>
    <w:p w14:paraId="4DD31F4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y = </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xml:space="preserve"> * x**</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xml:space="preserve"> + </w:t>
      </w:r>
      <w:r>
        <w:rPr>
          <w:rFonts w:hint="default" w:ascii="Consolas" w:hAnsi="Consolas" w:eastAsia="sans-serif" w:cs="Consolas"/>
          <w:b w:val="0"/>
          <w:bCs w:val="0"/>
          <w:i w:val="0"/>
          <w:iCs w:val="0"/>
          <w:color w:val="auto"/>
          <w:sz w:val="26"/>
          <w:szCs w:val="26"/>
          <w:bdr w:val="none" w:color="FF96DA" w:sz="0" w:space="0"/>
        </w:rPr>
        <w:t>5</w:t>
      </w:r>
      <w:r>
        <w:rPr>
          <w:rStyle w:val="44"/>
          <w:rFonts w:hint="default" w:ascii="Consolas" w:hAnsi="Consolas" w:eastAsia="sans-serif" w:cs="Consolas"/>
          <w:b w:val="0"/>
          <w:bCs w:val="0"/>
          <w:i w:val="0"/>
          <w:iCs w:val="0"/>
          <w:color w:val="auto"/>
          <w:sz w:val="26"/>
          <w:szCs w:val="26"/>
          <w:bdr w:val="none" w:color="FFFFFF" w:sz="0" w:space="0"/>
        </w:rPr>
        <w:t xml:space="preserve"> * x + </w:t>
      </w:r>
      <w:r>
        <w:rPr>
          <w:rFonts w:hint="default" w:ascii="Consolas" w:hAnsi="Consolas" w:eastAsia="sans-serif" w:cs="Consolas"/>
          <w:b w:val="0"/>
          <w:bCs w:val="0"/>
          <w:i w:val="0"/>
          <w:iCs w:val="0"/>
          <w:color w:val="auto"/>
          <w:sz w:val="26"/>
          <w:szCs w:val="26"/>
          <w:bdr w:val="none" w:color="FF96DA" w:sz="0" w:space="0"/>
        </w:rPr>
        <w:t>3</w:t>
      </w:r>
    </w:p>
    <w:p w14:paraId="5FF567D6">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y.backward()</w:t>
      </w:r>
    </w:p>
    <w:p w14:paraId="66931445">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p>
    <w:p w14:paraId="63ED0BAB">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Fonts w:hint="default" w:ascii="Consolas" w:hAnsi="Consolas" w:eastAsia="sans-serif" w:cs="Consolas"/>
          <w:color w:val="auto"/>
          <w:sz w:val="26"/>
          <w:szCs w:val="26"/>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"Đạo hàm tính bằng Autograd tại x=2:"</w:t>
      </w:r>
      <w:r>
        <w:rPr>
          <w:rStyle w:val="44"/>
          <w:rFonts w:hint="default" w:ascii="Consolas" w:hAnsi="Consolas" w:eastAsia="sans-serif" w:cs="Consolas"/>
          <w:b w:val="0"/>
          <w:bCs w:val="0"/>
          <w:i w:val="0"/>
          <w:iCs w:val="0"/>
          <w:color w:val="auto"/>
          <w:sz w:val="26"/>
          <w:szCs w:val="26"/>
          <w:bdr w:val="none" w:color="FFFFFF" w:sz="0" w:space="0"/>
        </w:rPr>
        <w:t>, x.grad.item())</w:t>
      </w:r>
    </w:p>
    <w:p w14:paraId="20B6566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bCs/>
          <w:i/>
          <w:iCs/>
          <w:color w:val="auto"/>
          <w:kern w:val="0"/>
          <w:sz w:val="26"/>
          <w:szCs w:val="26"/>
          <w:u w:val="single"/>
          <w:bdr w:val="none" w:color="1F1F1F" w:sz="0" w:space="0"/>
          <w:lang w:val="vi-VN" w:eastAsia="zh-CN" w:bidi="ar"/>
        </w:rPr>
      </w:pPr>
      <w:r>
        <w:rPr>
          <w:rFonts w:hint="default" w:ascii="Times New Roman" w:hAnsi="Times New Roman" w:eastAsia="sans-serif" w:cs="Times New Roman"/>
          <w:b/>
          <w:bCs/>
          <w:i/>
          <w:iCs/>
          <w:color w:val="auto"/>
          <w:kern w:val="0"/>
          <w:sz w:val="26"/>
          <w:szCs w:val="26"/>
          <w:u w:val="single"/>
          <w:bdr w:val="none" w:color="1F1F1F" w:sz="0" w:space="0"/>
          <w:lang w:val="vi-VN" w:eastAsia="zh-CN" w:bidi="ar"/>
        </w:rPr>
        <w:t>Kết quả:</w:t>
      </w:r>
    </w:p>
    <w:p w14:paraId="0E3DC37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Đạo hàm tính bằng Autograd tại x=2: 13.0</w:t>
      </w:r>
    </w:p>
    <w:p w14:paraId="790AA3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i w:val="0"/>
          <w:iCs w:val="0"/>
          <w:color w:val="auto"/>
          <w:kern w:val="0"/>
          <w:sz w:val="26"/>
          <w:szCs w:val="26"/>
          <w:bdr w:val="none" w:color="1F1F1F" w:sz="0" w:space="0"/>
          <w:lang w:val="vi-VN" w:eastAsia="zh-CN" w:bidi="ar"/>
        </w:rPr>
      </w:pPr>
    </w:p>
    <w:p w14:paraId="3A28909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sz w:val="26"/>
          <w:szCs w:val="26"/>
        </w:rPr>
      </w:pPr>
      <w:r>
        <w:rPr>
          <w:rFonts w:hint="default" w:ascii="Times New Roman" w:hAnsi="Times New Roman" w:eastAsia="sans-serif" w:cs="Times New Roman"/>
          <w:i/>
          <w:iCs/>
          <w:color w:val="auto"/>
          <w:kern w:val="0"/>
          <w:sz w:val="26"/>
          <w:szCs w:val="26"/>
          <w:bdr w:val="none" w:color="1F1F1F" w:sz="0" w:space="0"/>
          <w:lang w:val="en-US" w:eastAsia="zh-CN" w:bidi="ar"/>
        </w:rPr>
        <w:t>Kiểm tra bằng phép tính thủ công:</w:t>
      </w:r>
      <w:r>
        <w:rPr>
          <w:rFonts w:hint="default" w:ascii="Times New Roman" w:hAnsi="Times New Roman" w:eastAsia="sans-serif" w:cs="Times New Roman"/>
          <w:color w:val="auto"/>
          <w:kern w:val="0"/>
          <w:sz w:val="26"/>
          <w:szCs w:val="26"/>
          <w:bdr w:val="none" w:color="1F1F1F" w:sz="0" w:space="0"/>
          <w:lang w:val="en-US" w:eastAsia="zh-CN" w:bidi="ar"/>
        </w:rPr>
        <w:t xml:space="preserve"> Hàm số cho trước là </w:t>
      </w:r>
      <m:oMath>
        <m:r>
          <m:rPr>
            <m:sty m:val="p"/>
          </m:rPr>
          <w:rPr>
            <w:rFonts w:hint="default" w:ascii="Cambria Math" w:hAnsi="Cambria Math" w:eastAsia="sans-serif" w:cs="Times New Roman"/>
            <w:color w:val="auto"/>
            <w:kern w:val="0"/>
            <w:sz w:val="26"/>
            <w:szCs w:val="26"/>
            <w:bdr w:val="none" w:color="1F1F1F" w:sz="0" w:space="0"/>
            <w:lang w:val="en-US" w:eastAsia="zh-CN" w:bidi="ar"/>
          </w:rPr>
          <m:t>y = 2</m:t>
        </m:r>
        <m:sSup>
          <m:sSupPr>
            <m:ctrlPr>
              <w:rPr>
                <w:rFonts w:hint="default" w:ascii="Cambria Math" w:hAnsi="Cambria Math" w:eastAsia="sans-serif" w:cs="Times New Roman"/>
                <w:color w:val="auto"/>
                <w:kern w:val="0"/>
                <w:sz w:val="26"/>
                <w:szCs w:val="26"/>
                <w:bdr w:val="none" w:color="1F1F1F" w:sz="0" w:space="0"/>
                <w:lang w:val="en-US" w:eastAsia="zh-CN" w:bidi="ar"/>
              </w:rPr>
            </m:ctrlPr>
          </m:sSupPr>
          <m:e>
            <m:r>
              <m:rPr>
                <m:sty m:val="p"/>
              </m:rPr>
              <w:rPr>
                <w:rFonts w:hint="default" w:ascii="Cambria Math" w:hAnsi="Cambria Math" w:eastAsia="sans-serif" w:cs="Times New Roman"/>
                <w:color w:val="auto"/>
                <w:kern w:val="0"/>
                <w:sz w:val="26"/>
                <w:szCs w:val="26"/>
                <w:bdr w:val="none" w:color="1F1F1F" w:sz="0" w:space="0"/>
                <w:lang w:val="vi-VN" w:eastAsia="zh-CN" w:bidi="ar"/>
              </w:rPr>
              <m:t>x</m:t>
            </m:r>
            <m:ctrlPr>
              <w:rPr>
                <w:rFonts w:hint="default" w:ascii="Cambria Math" w:hAnsi="Cambria Math" w:eastAsia="sans-serif" w:cs="Times New Roman"/>
                <w:color w:val="auto"/>
                <w:kern w:val="0"/>
                <w:sz w:val="26"/>
                <w:szCs w:val="26"/>
                <w:bdr w:val="none" w:color="1F1F1F" w:sz="0" w:space="0"/>
                <w:lang w:val="en-US" w:eastAsia="zh-CN" w:bidi="ar"/>
              </w:rPr>
            </m:ctrlPr>
          </m:e>
          <m:sup>
            <m:r>
              <m:rPr>
                <m:sty m:val="p"/>
              </m:rPr>
              <w:rPr>
                <w:rFonts w:hint="default" w:ascii="Cambria Math" w:hAnsi="Cambria Math" w:eastAsia="sans-serif" w:cs="Times New Roman"/>
                <w:color w:val="auto"/>
                <w:kern w:val="0"/>
                <w:sz w:val="26"/>
                <w:szCs w:val="26"/>
                <w:bdr w:val="none" w:color="1F1F1F" w:sz="0" w:space="0"/>
                <w:lang w:val="vi-VN" w:eastAsia="zh-CN" w:bidi="ar"/>
              </w:rPr>
              <m:t>2</m:t>
            </m:r>
            <m:ctrlPr>
              <w:rPr>
                <w:rFonts w:hint="default" w:ascii="Cambria Math" w:hAnsi="Cambria Math" w:eastAsia="sans-serif" w:cs="Times New Roman"/>
                <w:color w:val="auto"/>
                <w:kern w:val="0"/>
                <w:sz w:val="26"/>
                <w:szCs w:val="26"/>
                <w:bdr w:val="none" w:color="1F1F1F" w:sz="0" w:space="0"/>
                <w:lang w:val="en-US" w:eastAsia="zh-CN" w:bidi="ar"/>
              </w:rPr>
            </m:ctrlPr>
          </m:sup>
        </m:sSup>
        <m:r>
          <m:rPr>
            <m:sty m:val="p"/>
          </m:rPr>
          <w:rPr>
            <w:rFonts w:hint="default" w:ascii="Cambria Math" w:hAnsi="Cambria Math" w:eastAsia="sans-serif" w:cs="Times New Roman"/>
            <w:color w:val="auto"/>
            <w:kern w:val="0"/>
            <w:sz w:val="26"/>
            <w:szCs w:val="26"/>
            <w:bdr w:val="none" w:color="1F1F1F" w:sz="0" w:space="0"/>
            <w:lang w:val="en-US" w:eastAsia="zh-CN" w:bidi="ar"/>
          </w:rPr>
          <m:t xml:space="preserve"> + 5x + 3</m:t>
        </m:r>
      </m:oMath>
      <w:r>
        <w:rPr>
          <w:rFonts w:hint="default" w:ascii="Times New Roman" w:hAnsi="Times New Roman" w:eastAsia="sans-serif" w:cs="Times New Roman"/>
          <w:color w:val="auto"/>
          <w:kern w:val="0"/>
          <w:sz w:val="26"/>
          <w:szCs w:val="26"/>
          <w:bdr w:val="none" w:color="1F1F1F" w:sz="0" w:space="0"/>
          <w:lang w:val="en-US" w:eastAsia="zh-CN" w:bidi="ar"/>
        </w:rPr>
        <w:t xml:space="preserve">. Đạo hàm bậc nhất của hàm số là </w:t>
      </w:r>
      <m:oMath>
        <m:r>
          <m:rPr>
            <m:sty m:val="p"/>
          </m:rPr>
          <w:rPr>
            <w:rFonts w:hint="default" w:ascii="Cambria Math" w:hAnsi="Cambria Math" w:eastAsia="sans-serif" w:cs="Times New Roman"/>
            <w:color w:val="auto"/>
            <w:kern w:val="0"/>
            <w:sz w:val="26"/>
            <w:szCs w:val="26"/>
            <w:bdr w:val="none" w:color="1F1F1F" w:sz="0" w:space="0"/>
            <w:lang w:val="en-US" w:eastAsia="zh-CN" w:bidi="ar"/>
          </w:rPr>
          <m:t>y' = 4x + 5</m:t>
        </m:r>
      </m:oMath>
      <w:r>
        <w:rPr>
          <w:rFonts w:hint="default" w:ascii="Times New Roman" w:hAnsi="Times New Roman" w:eastAsia="sans-serif" w:cs="Times New Roman"/>
          <w:color w:val="auto"/>
          <w:kern w:val="0"/>
          <w:sz w:val="26"/>
          <w:szCs w:val="26"/>
          <w:bdr w:val="none" w:color="1F1F1F" w:sz="0" w:space="0"/>
          <w:lang w:val="en-US" w:eastAsia="zh-CN" w:bidi="ar"/>
        </w:rPr>
        <w:t xml:space="preserve">. Thay </w:t>
      </w:r>
      <m:oMath>
        <m:r>
          <m:rPr>
            <m:sty m:val="p"/>
          </m:rPr>
          <w:rPr>
            <w:rFonts w:hint="default" w:ascii="Cambria Math" w:hAnsi="Cambria Math" w:eastAsia="sans-serif" w:cs="Times New Roman"/>
            <w:color w:val="auto"/>
            <w:kern w:val="0"/>
            <w:sz w:val="26"/>
            <w:szCs w:val="26"/>
            <w:bdr w:val="none" w:color="1F1F1F" w:sz="0" w:space="0"/>
            <w:lang w:val="en-US" w:eastAsia="zh-CN" w:bidi="ar"/>
          </w:rPr>
          <m:t>x = 2</m:t>
        </m:r>
        <m:r>
          <m:rPr>
            <m:sty m:val="p"/>
          </m:rPr>
          <w:rPr>
            <w:rFonts w:hint="default" w:ascii="Cambria Math" w:hAnsi="Cambria Math" w:eastAsia="sans-serif" w:cs="Times New Roman"/>
            <w:color w:val="auto"/>
            <w:kern w:val="0"/>
            <w:sz w:val="26"/>
            <w:szCs w:val="26"/>
            <w:bdr w:val="none" w:color="1F1F1F" w:sz="0" w:space="0"/>
            <w:lang w:val="vi-VN" w:eastAsia="zh-CN" w:bidi="ar"/>
          </w:rPr>
          <m:t xml:space="preserve"> </m:t>
        </m:r>
      </m:oMath>
      <w:r>
        <w:rPr>
          <w:rFonts w:hint="default" w:ascii="Times New Roman" w:hAnsi="Times New Roman" w:eastAsia="sans-serif" w:cs="Times New Roman"/>
          <w:color w:val="auto"/>
          <w:kern w:val="0"/>
          <w:sz w:val="26"/>
          <w:szCs w:val="26"/>
          <w:bdr w:val="none" w:color="1F1F1F" w:sz="0" w:space="0"/>
          <w:lang w:val="en-US" w:eastAsia="zh-CN" w:bidi="ar"/>
        </w:rPr>
        <w:t>vào phương trình đạo hàm, ta có</w:t>
      </w:r>
      <m:oMath>
        <m:r>
          <m:rPr>
            <m:sty m:val="p"/>
          </m:rPr>
          <w:rPr>
            <w:rFonts w:hint="default" w:ascii="Cambria Math" w:hAnsi="Cambria Math" w:eastAsia="sans-serif" w:cs="Times New Roman"/>
            <w:color w:val="auto"/>
            <w:kern w:val="0"/>
            <w:sz w:val="26"/>
            <w:szCs w:val="26"/>
            <w:bdr w:val="none" w:color="1F1F1F" w:sz="0" w:space="0"/>
            <w:lang w:val="en-US" w:eastAsia="zh-CN" w:bidi="ar"/>
          </w:rPr>
          <m:t xml:space="preserve"> y' = 4(2) + 5 = 8 + 5 = 13</m:t>
        </m:r>
      </m:oMath>
      <w:r>
        <w:rPr>
          <w:rFonts w:hint="default" w:ascii="Times New Roman" w:hAnsi="Times New Roman" w:eastAsia="sans-serif" w:cs="Times New Roman"/>
          <w:color w:val="auto"/>
          <w:kern w:val="0"/>
          <w:sz w:val="26"/>
          <w:szCs w:val="26"/>
          <w:bdr w:val="none" w:color="1F1F1F" w:sz="0" w:space="0"/>
          <w:lang w:val="en-US" w:eastAsia="zh-CN" w:bidi="ar"/>
        </w:rPr>
        <w:t xml:space="preserve">. Kết quả tính thủ công hoàn toàn khớp với kết quả </w:t>
      </w:r>
      <w:r>
        <w:rPr>
          <w:rStyle w:val="44"/>
          <w:rFonts w:hint="default" w:ascii="Times New Roman" w:hAnsi="Times New Roman" w:eastAsia="sans-serif" w:cs="Times New Roman"/>
          <w:b w:val="0"/>
          <w:bCs w:val="0"/>
          <w:i w:val="0"/>
          <w:iCs w:val="0"/>
          <w:color w:val="auto"/>
          <w:kern w:val="0"/>
          <w:sz w:val="26"/>
          <w:szCs w:val="26"/>
          <w:bdr w:val="none" w:color="auto" w:sz="0" w:space="0"/>
          <w:lang w:val="en-US" w:eastAsia="zh-CN" w:bidi="ar"/>
        </w:rPr>
        <w:t>13.0</w:t>
      </w:r>
      <w:r>
        <w:rPr>
          <w:rFonts w:hint="default" w:ascii="Times New Roman" w:hAnsi="Times New Roman" w:eastAsia="sans-serif" w:cs="Times New Roman"/>
          <w:color w:val="auto"/>
          <w:kern w:val="0"/>
          <w:sz w:val="26"/>
          <w:szCs w:val="26"/>
          <w:bdr w:val="none" w:color="1F1F1F" w:sz="0" w:space="0"/>
          <w:lang w:val="en-US" w:eastAsia="zh-CN" w:bidi="ar"/>
        </w:rPr>
        <w:t xml:space="preserve"> mà Autograd của PyTorch trả về.</w:t>
      </w:r>
      <w:r>
        <w:rPr>
          <w:rFonts w:hint="default" w:ascii="Times New Roman" w:hAnsi="Times New Roman" w:eastAsia="sans-serif" w:cs="Times New Roman"/>
          <w:color w:val="auto"/>
          <w:kern w:val="0"/>
          <w:sz w:val="26"/>
          <w:szCs w:val="26"/>
          <w:bdr w:val="none" w:color="auto" w:sz="0" w:space="0"/>
          <w:lang w:val="en-US" w:eastAsia="zh-CN" w:bidi="ar"/>
        </w:rPr>
        <w:t xml:space="preserve"> </w:t>
      </w:r>
    </w:p>
    <w:p w14:paraId="28A0DEC8">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color w:val="auto"/>
          <w:sz w:val="26"/>
          <w:szCs w:val="26"/>
        </w:rPr>
      </w:pPr>
    </w:p>
    <w:p w14:paraId="184AA56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sz w:val="26"/>
          <w:szCs w:val="26"/>
        </w:rPr>
      </w:pPr>
      <w:r>
        <w:rPr>
          <w:rFonts w:hint="default" w:ascii="Times New Roman" w:hAnsi="Times New Roman" w:eastAsia="sans-serif" w:cs="Times New Roman"/>
          <w:b/>
          <w:bCs/>
          <w:color w:val="auto"/>
          <w:kern w:val="0"/>
          <w:sz w:val="26"/>
          <w:szCs w:val="26"/>
          <w:bdr w:val="none" w:color="1F1F1F" w:sz="0" w:space="0"/>
          <w:lang w:val="en-US" w:eastAsia="zh-CN" w:bidi="ar"/>
        </w:rPr>
        <w:t>4. Huấn luyện Gradient Descent với đa thức mới</w:t>
      </w:r>
    </w:p>
    <w:p w14:paraId="6D0843A7">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969DFF" w:sz="0" w:space="0"/>
        </w:rPr>
        <w:t>import</w:t>
      </w:r>
      <w:r>
        <w:rPr>
          <w:rStyle w:val="44"/>
          <w:rFonts w:hint="default" w:ascii="Consolas" w:hAnsi="Consolas" w:eastAsia="sans-serif" w:cs="Consolas"/>
          <w:b w:val="0"/>
          <w:bCs w:val="0"/>
          <w:i w:val="0"/>
          <w:iCs w:val="0"/>
          <w:color w:val="auto"/>
          <w:sz w:val="26"/>
          <w:szCs w:val="26"/>
          <w:bdr w:val="none" w:color="FFFFFF" w:sz="0" w:space="0"/>
        </w:rPr>
        <w:t xml:space="preserve"> numpy </w:t>
      </w:r>
      <w:r>
        <w:rPr>
          <w:rFonts w:hint="default" w:ascii="Consolas" w:hAnsi="Consolas" w:eastAsia="sans-serif" w:cs="Consolas"/>
          <w:b w:val="0"/>
          <w:bCs w:val="0"/>
          <w:i w:val="0"/>
          <w:iCs w:val="0"/>
          <w:color w:val="auto"/>
          <w:sz w:val="26"/>
          <w:szCs w:val="26"/>
          <w:bdr w:val="none" w:color="969DFF" w:sz="0" w:space="0"/>
        </w:rPr>
        <w:t>as</w:t>
      </w:r>
      <w:r>
        <w:rPr>
          <w:rStyle w:val="44"/>
          <w:rFonts w:hint="default" w:ascii="Consolas" w:hAnsi="Consolas" w:eastAsia="sans-serif" w:cs="Consolas"/>
          <w:b w:val="0"/>
          <w:bCs w:val="0"/>
          <w:i w:val="0"/>
          <w:iCs w:val="0"/>
          <w:color w:val="auto"/>
          <w:sz w:val="26"/>
          <w:szCs w:val="26"/>
          <w:bdr w:val="none" w:color="FFFFFF" w:sz="0" w:space="0"/>
        </w:rPr>
        <w:t xml:space="preserve"> np</w:t>
      </w:r>
    </w:p>
    <w:p w14:paraId="6357490B">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Tạo đa thức y = 2x^2 - 3x + 5</w:t>
      </w:r>
    </w:p>
    <w:p w14:paraId="147D7D41">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polynomial = np.poly1d([</w:t>
      </w:r>
      <w:r>
        <w:rPr>
          <w:rFonts w:hint="default" w:ascii="Consolas" w:hAnsi="Consolas" w:eastAsia="sans-serif" w:cs="Consolas"/>
          <w:b w:val="0"/>
          <w:bCs w:val="0"/>
          <w:i w:val="0"/>
          <w:iCs w:val="0"/>
          <w:color w:val="auto"/>
          <w:sz w:val="26"/>
          <w:szCs w:val="26"/>
          <w:bdr w:val="none" w:color="FF96DA" w:sz="0" w:space="0"/>
        </w:rPr>
        <w:t>2</w:t>
      </w:r>
      <w:r>
        <w:rPr>
          <w:rStyle w:val="44"/>
          <w:rFonts w:hint="default" w:ascii="Consolas" w:hAnsi="Consolas" w:eastAsia="sans-serif" w:cs="Consolas"/>
          <w:b w:val="0"/>
          <w:bCs w:val="0"/>
          <w:i w:val="0"/>
          <w:iCs w:val="0"/>
          <w:color w:val="auto"/>
          <w:sz w:val="26"/>
          <w:szCs w:val="26"/>
          <w:bdr w:val="none" w:color="FFFFFF" w:sz="0" w:space="0"/>
        </w:rPr>
        <w:t>, -</w:t>
      </w:r>
      <w:r>
        <w:rPr>
          <w:rFonts w:hint="default" w:ascii="Consolas" w:hAnsi="Consolas" w:eastAsia="sans-serif" w:cs="Consolas"/>
          <w:b w:val="0"/>
          <w:bCs w:val="0"/>
          <w:i w:val="0"/>
          <w:iCs w:val="0"/>
          <w:color w:val="auto"/>
          <w:sz w:val="26"/>
          <w:szCs w:val="26"/>
          <w:bdr w:val="none" w:color="FF96DA" w:sz="0" w:space="0"/>
        </w:rPr>
        <w:t>3</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5</w:t>
      </w:r>
      <w:r>
        <w:rPr>
          <w:rStyle w:val="44"/>
          <w:rFonts w:hint="default" w:ascii="Consolas" w:hAnsi="Consolas" w:eastAsia="sans-serif" w:cs="Consolas"/>
          <w:b w:val="0"/>
          <w:bCs w:val="0"/>
          <w:i w:val="0"/>
          <w:iCs w:val="0"/>
          <w:color w:val="auto"/>
          <w:sz w:val="26"/>
          <w:szCs w:val="26"/>
          <w:bdr w:val="none" w:color="FFFFFF" w:sz="0" w:space="0"/>
        </w:rPr>
        <w:t>])</w:t>
      </w:r>
    </w:p>
    <w:p w14:paraId="757448E9">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N = </w:t>
      </w:r>
      <w:r>
        <w:rPr>
          <w:rFonts w:hint="default" w:ascii="Consolas" w:hAnsi="Consolas" w:eastAsia="sans-serif" w:cs="Consolas"/>
          <w:b w:val="0"/>
          <w:bCs w:val="0"/>
          <w:i w:val="0"/>
          <w:iCs w:val="0"/>
          <w:color w:val="auto"/>
          <w:sz w:val="26"/>
          <w:szCs w:val="26"/>
          <w:bdr w:val="none" w:color="FF96DA" w:sz="0" w:space="0"/>
        </w:rPr>
        <w:t>20</w:t>
      </w:r>
    </w:p>
    <w:p w14:paraId="54A065B0">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X_data = np.random.randn(N, </w:t>
      </w:r>
      <w:r>
        <w:rPr>
          <w:rFonts w:hint="default" w:ascii="Consolas" w:hAnsi="Consolas" w:eastAsia="sans-serif" w:cs="Consolas"/>
          <w:b w:val="0"/>
          <w:bCs w:val="0"/>
          <w:i w:val="0"/>
          <w:iCs w:val="0"/>
          <w:color w:val="auto"/>
          <w:sz w:val="26"/>
          <w:szCs w:val="26"/>
          <w:bdr w:val="none" w:color="FF96DA" w:sz="0" w:space="0"/>
        </w:rPr>
        <w:t>1</w:t>
      </w:r>
      <w:r>
        <w:rPr>
          <w:rStyle w:val="44"/>
          <w:rFonts w:hint="default" w:ascii="Consolas" w:hAnsi="Consolas" w:eastAsia="sans-serif" w:cs="Consolas"/>
          <w:b w:val="0"/>
          <w:bCs w:val="0"/>
          <w:i w:val="0"/>
          <w:iCs w:val="0"/>
          <w:color w:val="auto"/>
          <w:sz w:val="26"/>
          <w:szCs w:val="26"/>
          <w:bdr w:val="none" w:color="FFFFFF" w:sz="0" w:space="0"/>
        </w:rPr>
        <w:t xml:space="preserve">) * </w:t>
      </w:r>
      <w:r>
        <w:rPr>
          <w:rFonts w:hint="default" w:ascii="Consolas" w:hAnsi="Consolas" w:eastAsia="sans-serif" w:cs="Consolas"/>
          <w:b w:val="0"/>
          <w:bCs w:val="0"/>
          <w:i w:val="0"/>
          <w:iCs w:val="0"/>
          <w:color w:val="auto"/>
          <w:sz w:val="26"/>
          <w:szCs w:val="26"/>
          <w:bdr w:val="none" w:color="FF96DA" w:sz="0" w:space="0"/>
        </w:rPr>
        <w:t>5</w:t>
      </w:r>
    </w:p>
    <w:p w14:paraId="563A4C0A">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Y_data = polynomial(X_data)</w:t>
      </w:r>
    </w:p>
    <w:p w14:paraId="5E3DE0B9">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808080" w:sz="0" w:space="0"/>
        </w:rPr>
        <w:t># Ghép khối tạo dữ liệu đầu vào</w:t>
      </w:r>
    </w:p>
    <w:p w14:paraId="769CAB7A">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XX = np.hstack([X_data * X_data, X_data, np.ones_like(X_data)])</w:t>
      </w:r>
    </w:p>
    <w:p w14:paraId="540C4F55">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p>
    <w:p w14:paraId="3E9255BD">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w = torch.randn(</w:t>
      </w:r>
      <w:r>
        <w:rPr>
          <w:rFonts w:hint="default" w:ascii="Consolas" w:hAnsi="Consolas" w:eastAsia="sans-serif" w:cs="Consolas"/>
          <w:b w:val="0"/>
          <w:bCs w:val="0"/>
          <w:i w:val="0"/>
          <w:iCs w:val="0"/>
          <w:color w:val="auto"/>
          <w:sz w:val="26"/>
          <w:szCs w:val="26"/>
          <w:bdr w:val="none" w:color="FF96DA" w:sz="0" w:space="0"/>
        </w:rPr>
        <w:t>3</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96DA" w:sz="0" w:space="0"/>
        </w:rPr>
        <w:t>1</w:t>
      </w:r>
      <w:r>
        <w:rPr>
          <w:rStyle w:val="44"/>
          <w:rFonts w:hint="default" w:ascii="Consolas" w:hAnsi="Consolas" w:eastAsia="sans-serif" w:cs="Consolas"/>
          <w:b w:val="0"/>
          <w:bCs w:val="0"/>
          <w:i w:val="0"/>
          <w:iCs w:val="0"/>
          <w:color w:val="auto"/>
          <w:sz w:val="26"/>
          <w:szCs w:val="26"/>
          <w:bdr w:val="none" w:color="FFFFFF" w:sz="0" w:space="0"/>
        </w:rPr>
        <w:t>, requires_grad=</w:t>
      </w:r>
      <w:r>
        <w:rPr>
          <w:rFonts w:hint="default" w:ascii="Consolas" w:hAnsi="Consolas" w:eastAsia="sans-serif" w:cs="Consolas"/>
          <w:b w:val="0"/>
          <w:bCs w:val="0"/>
          <w:i w:val="0"/>
          <w:iCs w:val="0"/>
          <w:color w:val="auto"/>
          <w:sz w:val="26"/>
          <w:szCs w:val="26"/>
          <w:bdr w:val="none" w:color="FF96DA" w:sz="0" w:space="0"/>
        </w:rPr>
        <w:t>True</w:t>
      </w:r>
      <w:r>
        <w:rPr>
          <w:rStyle w:val="44"/>
          <w:rFonts w:hint="default" w:ascii="Consolas" w:hAnsi="Consolas" w:eastAsia="sans-serif" w:cs="Consolas"/>
          <w:b w:val="0"/>
          <w:bCs w:val="0"/>
          <w:i w:val="0"/>
          <w:iCs w:val="0"/>
          <w:color w:val="auto"/>
          <w:sz w:val="26"/>
          <w:szCs w:val="26"/>
          <w:bdr w:val="none" w:color="FFFFFF" w:sz="0" w:space="0"/>
        </w:rPr>
        <w:t>)</w:t>
      </w:r>
    </w:p>
    <w:p w14:paraId="6DE1E045">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x_tensor = torch.tensor(XX, dtype=torch.float32)</w:t>
      </w:r>
    </w:p>
    <w:p w14:paraId="2B84FFDF">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y_tensor = torch.tensor(Y_data, dtype=torch.float32)</w:t>
      </w:r>
    </w:p>
    <w:p w14:paraId="45C9EE7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optimizer = torch.optim.NAdam([w], lr=</w:t>
      </w:r>
      <w:r>
        <w:rPr>
          <w:rFonts w:hint="default" w:ascii="Consolas" w:hAnsi="Consolas" w:eastAsia="sans-serif" w:cs="Consolas"/>
          <w:b w:val="0"/>
          <w:bCs w:val="0"/>
          <w:i w:val="0"/>
          <w:iCs w:val="0"/>
          <w:color w:val="auto"/>
          <w:sz w:val="26"/>
          <w:szCs w:val="26"/>
          <w:bdr w:val="none" w:color="FF96DA" w:sz="0" w:space="0"/>
        </w:rPr>
        <w:t>0.01</w:t>
      </w:r>
      <w:r>
        <w:rPr>
          <w:rStyle w:val="44"/>
          <w:rFonts w:hint="default" w:ascii="Consolas" w:hAnsi="Consolas" w:eastAsia="sans-serif" w:cs="Consolas"/>
          <w:b w:val="0"/>
          <w:bCs w:val="0"/>
          <w:i w:val="0"/>
          <w:iCs w:val="0"/>
          <w:color w:val="auto"/>
          <w:sz w:val="26"/>
          <w:szCs w:val="26"/>
          <w:bdr w:val="none" w:color="FFFFFF" w:sz="0" w:space="0"/>
        </w:rPr>
        <w:t>)</w:t>
      </w:r>
    </w:p>
    <w:p w14:paraId="4C9583E0">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Fonts w:hint="default" w:ascii="Consolas" w:hAnsi="Consolas" w:eastAsia="sans-serif" w:cs="Consolas"/>
          <w:b w:val="0"/>
          <w:bCs w:val="0"/>
          <w:i w:val="0"/>
          <w:iCs w:val="0"/>
          <w:color w:val="auto"/>
          <w:sz w:val="26"/>
          <w:szCs w:val="26"/>
          <w:bdr w:val="none" w:color="808080" w:sz="0" w:space="0"/>
        </w:rPr>
      </w:pPr>
      <w:r>
        <w:rPr>
          <w:rFonts w:hint="default" w:ascii="Consolas" w:hAnsi="Consolas" w:eastAsia="sans-serif" w:cs="Consolas"/>
          <w:b w:val="0"/>
          <w:bCs w:val="0"/>
          <w:i w:val="0"/>
          <w:iCs w:val="0"/>
          <w:color w:val="auto"/>
          <w:sz w:val="26"/>
          <w:szCs w:val="26"/>
          <w:bdr w:val="none" w:color="808080" w:sz="0" w:space="0"/>
        </w:rPr>
        <w:t># Quá trình huấn luyện</w:t>
      </w:r>
    </w:p>
    <w:p w14:paraId="7C5199AA">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Fonts w:hint="default" w:ascii="Consolas" w:hAnsi="Consolas" w:eastAsia="sans-serif" w:cs="Consolas"/>
          <w:b w:val="0"/>
          <w:bCs w:val="0"/>
          <w:i w:val="0"/>
          <w:iCs w:val="0"/>
          <w:color w:val="auto"/>
          <w:sz w:val="26"/>
          <w:szCs w:val="26"/>
          <w:bdr w:val="none" w:color="969DFF" w:sz="0" w:space="0"/>
        </w:rPr>
        <w:t>for</w:t>
      </w:r>
      <w:r>
        <w:rPr>
          <w:rStyle w:val="44"/>
          <w:rFonts w:hint="default" w:ascii="Consolas" w:hAnsi="Consolas" w:eastAsia="sans-serif" w:cs="Consolas"/>
          <w:b w:val="0"/>
          <w:bCs w:val="0"/>
          <w:i w:val="0"/>
          <w:iCs w:val="0"/>
          <w:color w:val="auto"/>
          <w:sz w:val="26"/>
          <w:szCs w:val="26"/>
          <w:bdr w:val="none" w:color="FFFFFF" w:sz="0" w:space="0"/>
        </w:rPr>
        <w:t xml:space="preserve"> epoch </w:t>
      </w:r>
      <w:r>
        <w:rPr>
          <w:rFonts w:hint="default" w:ascii="Consolas" w:hAnsi="Consolas" w:eastAsia="sans-serif" w:cs="Consolas"/>
          <w:b w:val="0"/>
          <w:bCs w:val="0"/>
          <w:i w:val="0"/>
          <w:iCs w:val="0"/>
          <w:color w:val="auto"/>
          <w:sz w:val="26"/>
          <w:szCs w:val="26"/>
          <w:bdr w:val="none" w:color="969DFF" w:sz="0" w:space="0"/>
        </w:rPr>
        <w:t>in</w:t>
      </w:r>
      <w:r>
        <w:rPr>
          <w:rStyle w:val="44"/>
          <w:rFonts w:hint="default" w:ascii="Consolas" w:hAnsi="Consolas" w:eastAsia="sans-serif" w:cs="Consolas"/>
          <w:b w:val="0"/>
          <w:bCs w:val="0"/>
          <w:i w:val="0"/>
          <w:iCs w:val="0"/>
          <w:color w:val="auto"/>
          <w:sz w:val="26"/>
          <w:szCs w:val="26"/>
          <w:bdr w:val="none" w:color="FFFFFF" w:sz="0" w:space="0"/>
        </w:rPr>
        <w:t xml:space="preserve"> </w:t>
      </w:r>
      <w:r>
        <w:rPr>
          <w:rFonts w:hint="default" w:ascii="Consolas" w:hAnsi="Consolas" w:eastAsia="sans-serif" w:cs="Consolas"/>
          <w:b w:val="0"/>
          <w:bCs w:val="0"/>
          <w:i w:val="0"/>
          <w:iCs w:val="0"/>
          <w:color w:val="auto"/>
          <w:sz w:val="26"/>
          <w:szCs w:val="26"/>
          <w:bdr w:val="none" w:color="FF5A59" w:sz="0" w:space="0"/>
        </w:rPr>
        <w:t>range</w:t>
      </w:r>
      <w:r>
        <w:rPr>
          <w:rStyle w:val="44"/>
          <w:rFonts w:hint="default" w:ascii="Consolas" w:hAnsi="Consolas" w:eastAsia="sans-serif" w:cs="Consolas"/>
          <w:b w:val="0"/>
          <w:bCs w:val="0"/>
          <w:i w:val="0"/>
          <w:iCs w:val="0"/>
          <w:color w:val="auto"/>
          <w:sz w:val="26"/>
          <w:szCs w:val="26"/>
          <w:bdr w:val="none" w:color="FFFFFF" w:sz="0" w:space="0"/>
        </w:rPr>
        <w:t>(</w:t>
      </w:r>
      <w:r>
        <w:rPr>
          <w:rFonts w:hint="default" w:ascii="Consolas" w:hAnsi="Consolas" w:eastAsia="sans-serif" w:cs="Consolas"/>
          <w:b w:val="0"/>
          <w:bCs w:val="0"/>
          <w:i w:val="0"/>
          <w:iCs w:val="0"/>
          <w:color w:val="auto"/>
          <w:sz w:val="26"/>
          <w:szCs w:val="26"/>
          <w:bdr w:val="none" w:color="FF96DA" w:sz="0" w:space="0"/>
        </w:rPr>
        <w:t>2000</w:t>
      </w:r>
      <w:r>
        <w:rPr>
          <w:rStyle w:val="44"/>
          <w:rFonts w:hint="default" w:ascii="Consolas" w:hAnsi="Consolas" w:eastAsia="sans-serif" w:cs="Consolas"/>
          <w:b w:val="0"/>
          <w:bCs w:val="0"/>
          <w:i w:val="0"/>
          <w:iCs w:val="0"/>
          <w:color w:val="auto"/>
          <w:sz w:val="26"/>
          <w:szCs w:val="26"/>
          <w:bdr w:val="none" w:color="FFFFFF" w:sz="0" w:space="0"/>
        </w:rPr>
        <w:t>):</w:t>
      </w:r>
    </w:p>
    <w:p w14:paraId="659253EC">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    optimizer.zero_grad()</w:t>
      </w:r>
    </w:p>
    <w:p w14:paraId="7A87BEAD">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    y_pred = x_tensor @ w</w:t>
      </w:r>
    </w:p>
    <w:p w14:paraId="42EAB2C8">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    mse = torch.mean(torch.square(y_tensor - y_pred))</w:t>
      </w:r>
    </w:p>
    <w:p w14:paraId="63DED3A4">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    mse.backward()</w:t>
      </w:r>
    </w:p>
    <w:p w14:paraId="26786960">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r>
        <w:rPr>
          <w:rStyle w:val="44"/>
          <w:rFonts w:hint="default" w:ascii="Consolas" w:hAnsi="Consolas" w:eastAsia="sans-serif" w:cs="Consolas"/>
          <w:b w:val="0"/>
          <w:bCs w:val="0"/>
          <w:i w:val="0"/>
          <w:iCs w:val="0"/>
          <w:color w:val="auto"/>
          <w:sz w:val="26"/>
          <w:szCs w:val="26"/>
          <w:bdr w:val="none" w:color="FFFFFF" w:sz="0" w:space="0"/>
        </w:rPr>
        <w:t xml:space="preserve">    optimizer.step()</w:t>
      </w:r>
    </w:p>
    <w:p w14:paraId="328C2B95">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Style w:val="44"/>
          <w:rFonts w:hint="default" w:ascii="Consolas" w:hAnsi="Consolas" w:eastAsia="sans-serif" w:cs="Consolas"/>
          <w:b w:val="0"/>
          <w:bCs w:val="0"/>
          <w:i w:val="0"/>
          <w:iCs w:val="0"/>
          <w:color w:val="auto"/>
          <w:sz w:val="26"/>
          <w:szCs w:val="26"/>
          <w:bdr w:val="none" w:color="FFFFFF" w:sz="0" w:space="0"/>
        </w:rPr>
      </w:pPr>
    </w:p>
    <w:p w14:paraId="12647223">
      <w:pPr>
        <w:pStyle w:val="47"/>
        <w:keepNext w:val="0"/>
        <w:keepLines w:val="0"/>
        <w:widowControl/>
        <w:suppressLineNumbers w:val="0"/>
        <w:pBdr>
          <w:top w:val="none" w:color="1F1F1F" w:sz="0" w:space="0"/>
          <w:left w:val="none" w:color="1F1F1F" w:sz="0" w:space="0"/>
          <w:bottom w:val="none" w:color="1F1F1F" w:sz="0" w:space="0"/>
          <w:right w:val="none" w:color="1F1F1F" w:sz="0" w:space="0"/>
        </w:pBdr>
        <w:shd w:val="clear" w:fill="F1F1F1" w:themeFill="background1" w:themeFillShade="F2"/>
        <w:bidi w:val="0"/>
        <w:spacing w:before="0" w:beforeAutospacing="0" w:after="0" w:afterAutospacing="0" w:line="360" w:lineRule="auto"/>
        <w:ind w:left="0" w:right="0"/>
        <w:rPr>
          <w:rFonts w:hint="default" w:ascii="Consolas" w:hAnsi="Consolas" w:eastAsia="sans-serif" w:cs="Consolas"/>
          <w:color w:val="auto"/>
          <w:sz w:val="26"/>
          <w:szCs w:val="26"/>
        </w:rPr>
      </w:pPr>
      <w:r>
        <w:rPr>
          <w:rStyle w:val="44"/>
          <w:rFonts w:hint="default" w:ascii="Consolas" w:hAnsi="Consolas" w:eastAsia="sans-serif" w:cs="Consolas"/>
          <w:b w:val="0"/>
          <w:bCs w:val="0"/>
          <w:i w:val="0"/>
          <w:iCs w:val="0"/>
          <w:color w:val="auto"/>
          <w:sz w:val="26"/>
          <w:szCs w:val="26"/>
          <w:bdr w:val="none" w:color="FFFFFF" w:sz="0" w:space="0"/>
        </w:rPr>
        <w:t>print(</w:t>
      </w:r>
      <w:r>
        <w:rPr>
          <w:rFonts w:hint="default" w:ascii="Consolas" w:hAnsi="Consolas" w:eastAsia="sans-serif" w:cs="Consolas"/>
          <w:b w:val="0"/>
          <w:bCs w:val="0"/>
          <w:i w:val="0"/>
          <w:iCs w:val="0"/>
          <w:color w:val="auto"/>
          <w:sz w:val="26"/>
          <w:szCs w:val="26"/>
          <w:bdr w:val="none" w:color="60D673" w:sz="0" w:space="0"/>
        </w:rPr>
        <w:t>"Hệ số tìm được:\n"</w:t>
      </w:r>
      <w:r>
        <w:rPr>
          <w:rStyle w:val="44"/>
          <w:rFonts w:hint="default" w:ascii="Consolas" w:hAnsi="Consolas" w:eastAsia="sans-serif" w:cs="Consolas"/>
          <w:b w:val="0"/>
          <w:bCs w:val="0"/>
          <w:i w:val="0"/>
          <w:iCs w:val="0"/>
          <w:color w:val="auto"/>
          <w:sz w:val="26"/>
          <w:szCs w:val="26"/>
          <w:bdr w:val="none" w:color="FFFFFF" w:sz="0" w:space="0"/>
        </w:rPr>
        <w:t>, w)</w:t>
      </w:r>
    </w:p>
    <w:p w14:paraId="45D263C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bCs/>
          <w:i/>
          <w:iCs/>
          <w:color w:val="auto"/>
          <w:kern w:val="0"/>
          <w:sz w:val="26"/>
          <w:szCs w:val="26"/>
          <w:u w:val="single"/>
          <w:bdr w:val="none" w:color="1F1F1F" w:sz="0" w:space="0"/>
          <w:lang w:val="vi-VN" w:eastAsia="zh-CN" w:bidi="ar"/>
        </w:rPr>
      </w:pPr>
      <w:r>
        <w:rPr>
          <w:rFonts w:hint="default" w:ascii="Times New Roman" w:hAnsi="Times New Roman" w:eastAsia="sans-serif" w:cs="Times New Roman"/>
          <w:b/>
          <w:bCs/>
          <w:i/>
          <w:iCs/>
          <w:color w:val="auto"/>
          <w:kern w:val="0"/>
          <w:sz w:val="26"/>
          <w:szCs w:val="26"/>
          <w:u w:val="single"/>
          <w:bdr w:val="none" w:color="1F1F1F" w:sz="0" w:space="0"/>
          <w:lang w:val="vi-VN" w:eastAsia="zh-CN" w:bidi="ar"/>
        </w:rPr>
        <w:t xml:space="preserve">Kết quả: </w:t>
      </w:r>
    </w:p>
    <w:p w14:paraId="23C35B4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Hệ số tìm được:</w:t>
      </w:r>
    </w:p>
    <w:p w14:paraId="2EDFE30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tensor([[ 2.0206],</w:t>
      </w:r>
    </w:p>
    <w:p w14:paraId="38DA864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hint="default" w:ascii="Consolas" w:hAnsi="Consolas" w:eastAsia="Consolas" w:cs="Consolas"/>
          <w:i w:val="0"/>
          <w:iCs w:val="0"/>
          <w:caps w:val="0"/>
          <w:spacing w:val="0"/>
          <w:sz w:val="19"/>
          <w:szCs w:val="19"/>
          <w:bdr w:val="none" w:color="auto" w:sz="0" w:space="0"/>
          <w:shd w:val="clear" w:fill="FFFFFF"/>
        </w:rPr>
      </w:pPr>
      <w:r>
        <w:rPr>
          <w:rFonts w:hint="default" w:ascii="Consolas" w:hAnsi="Consolas" w:eastAsia="Consolas" w:cs="Consolas"/>
          <w:i w:val="0"/>
          <w:iCs w:val="0"/>
          <w:caps w:val="0"/>
          <w:spacing w:val="0"/>
          <w:sz w:val="19"/>
          <w:szCs w:val="19"/>
          <w:bdr w:val="none" w:color="auto" w:sz="0" w:space="0"/>
          <w:shd w:val="clear" w:fill="FFFFFF"/>
        </w:rPr>
        <w:t xml:space="preserve">        [-2.9318],</w:t>
      </w:r>
    </w:p>
    <w:p w14:paraId="603BD669">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0" w:lineRule="atLeast"/>
        <w:ind w:left="0" w:right="0" w:firstLine="0"/>
        <w:jc w:val="left"/>
        <w:rPr>
          <w:rFonts w:ascii="Consolas" w:hAnsi="Consolas" w:eastAsia="Consolas" w:cs="Consolas"/>
          <w:i w:val="0"/>
          <w:iCs w:val="0"/>
          <w:caps w:val="0"/>
          <w:spacing w:val="0"/>
          <w:sz w:val="19"/>
          <w:szCs w:val="19"/>
        </w:rPr>
      </w:pPr>
      <w:r>
        <w:rPr>
          <w:rFonts w:hint="default" w:ascii="Consolas" w:hAnsi="Consolas" w:eastAsia="Consolas" w:cs="Consolas"/>
          <w:i w:val="0"/>
          <w:iCs w:val="0"/>
          <w:caps w:val="0"/>
          <w:spacing w:val="0"/>
          <w:sz w:val="19"/>
          <w:szCs w:val="19"/>
          <w:bdr w:val="none" w:color="auto" w:sz="0" w:space="0"/>
          <w:shd w:val="clear" w:fill="FFFFFF"/>
        </w:rPr>
        <w:t xml:space="preserve">        [ 3.8239]], requires_grad=True)</w:t>
      </w:r>
    </w:p>
    <w:p w14:paraId="7CDC425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i/>
          <w:iCs/>
          <w:color w:val="auto"/>
          <w:kern w:val="0"/>
          <w:sz w:val="26"/>
          <w:szCs w:val="26"/>
          <w:bdr w:val="none" w:color="1F1F1F" w:sz="0" w:space="0"/>
          <w:lang w:val="vi-VN" w:eastAsia="zh-CN" w:bidi="ar"/>
        </w:rPr>
      </w:pPr>
    </w:p>
    <w:p w14:paraId="01ED06C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sz w:val="26"/>
          <w:szCs w:val="26"/>
        </w:rPr>
      </w:pPr>
      <w:r>
        <w:rPr>
          <w:rFonts w:hint="default" w:ascii="Times New Roman" w:hAnsi="Times New Roman" w:eastAsia="sans-serif" w:cs="Times New Roman"/>
          <w:i/>
          <w:iCs/>
          <w:color w:val="auto"/>
          <w:kern w:val="0"/>
          <w:sz w:val="26"/>
          <w:szCs w:val="26"/>
          <w:bdr w:val="none" w:color="1F1F1F" w:sz="0" w:space="0"/>
          <w:lang w:val="en-US" w:eastAsia="zh-CN" w:bidi="ar"/>
        </w:rPr>
        <w:t>Nhận xét kết quả:</w:t>
      </w:r>
    </w:p>
    <w:p w14:paraId="5BA37D2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auto" w:sz="0" w:space="0"/>
          <w:lang w:val="vi-VN" w:eastAsia="zh-CN" w:bidi="ar"/>
        </w:rPr>
        <w:t xml:space="preserve">Đa </w:t>
      </w:r>
      <w:r>
        <w:rPr>
          <w:rFonts w:hint="default" w:ascii="Times New Roman" w:hAnsi="Times New Roman" w:eastAsia="sans-serif" w:cs="Times New Roman"/>
          <w:color w:val="1F1F1F"/>
          <w:kern w:val="0"/>
          <w:sz w:val="26"/>
          <w:szCs w:val="26"/>
          <w:bdr w:val="none" w:color="auto" w:sz="0" w:space="0"/>
          <w:lang w:val="en-US" w:eastAsia="zh-CN" w:bidi="ar"/>
        </w:rPr>
        <w:t xml:space="preserve">thức gốc dùng để sinh dữ liệu có 3 hệ số là </w:t>
      </w:r>
      <w:r>
        <w:rPr>
          <w:rFonts w:hint="default" w:ascii="Times New Roman" w:hAnsi="Times New Roman" w:eastAsia="sans-serif" w:cs="Times New Roman"/>
          <w:color w:val="1F1F1F"/>
          <w:kern w:val="0"/>
          <w:sz w:val="26"/>
          <w:szCs w:val="26"/>
          <w:bdr w:val="none" w:color="1F1F1F" w:sz="0" w:space="0"/>
          <w:lang w:val="en-US" w:eastAsia="zh-CN" w:bidi="ar"/>
        </w:rPr>
        <w:t>2</w:t>
      </w:r>
      <w:r>
        <w:rPr>
          <w:rFonts w:hint="default" w:ascii="Times New Roman" w:hAnsi="Times New Roman" w:eastAsia="sans-serif" w:cs="Times New Roman"/>
          <w:color w:val="1F1F1F"/>
          <w:kern w:val="0"/>
          <w:sz w:val="26"/>
          <w:szCs w:val="26"/>
          <w:bdr w:val="none" w:color="auto" w:sz="0" w:space="0"/>
          <w:lang w:val="en-US" w:eastAsia="zh-CN" w:bidi="ar"/>
        </w:rPr>
        <w:t xml:space="preserve">, </w:t>
      </w:r>
      <w:r>
        <w:rPr>
          <w:rFonts w:hint="default" w:ascii="Times New Roman" w:hAnsi="Times New Roman" w:eastAsia="sans-serif" w:cs="Times New Roman"/>
          <w:color w:val="1F1F1F"/>
          <w:kern w:val="0"/>
          <w:sz w:val="26"/>
          <w:szCs w:val="26"/>
          <w:bdr w:val="none" w:color="1F1F1F" w:sz="0" w:space="0"/>
          <w:lang w:val="en-US" w:eastAsia="zh-CN" w:bidi="ar"/>
        </w:rPr>
        <w:t>-3</w:t>
      </w:r>
      <w:r>
        <w:rPr>
          <w:rFonts w:hint="default" w:ascii="Times New Roman" w:hAnsi="Times New Roman" w:eastAsia="sans-serif" w:cs="Times New Roman"/>
          <w:color w:val="1F1F1F"/>
          <w:kern w:val="0"/>
          <w:sz w:val="26"/>
          <w:szCs w:val="26"/>
          <w:bdr w:val="none" w:color="auto" w:sz="0" w:space="0"/>
          <w:lang w:val="en-US" w:eastAsia="zh-CN" w:bidi="ar"/>
        </w:rPr>
        <w:t xml:space="preserve"> và </w:t>
      </w:r>
      <w:r>
        <w:rPr>
          <w:rFonts w:hint="default" w:ascii="Times New Roman" w:hAnsi="Times New Roman" w:eastAsia="sans-serif" w:cs="Times New Roman"/>
          <w:color w:val="1F1F1F"/>
          <w:kern w:val="0"/>
          <w:sz w:val="26"/>
          <w:szCs w:val="26"/>
          <w:bdr w:val="none" w:color="1F1F1F" w:sz="0" w:space="0"/>
          <w:lang w:val="en-US" w:eastAsia="zh-CN" w:bidi="ar"/>
        </w:rPr>
        <w:t>5</w:t>
      </w:r>
      <w:r>
        <w:rPr>
          <w:rFonts w:hint="default" w:ascii="Times New Roman" w:hAnsi="Times New Roman" w:eastAsia="sans-serif" w:cs="Times New Roman"/>
          <w:color w:val="1F1F1F"/>
          <w:kern w:val="0"/>
          <w:sz w:val="26"/>
          <w:szCs w:val="26"/>
          <w:bdr w:val="none" w:color="auto" w:sz="0" w:space="0"/>
          <w:lang w:val="en-US" w:eastAsia="zh-CN" w:bidi="ar"/>
        </w:rPr>
        <w:t xml:space="preserve"> (tương ứng với phương trình </w:t>
      </w:r>
      <w:r>
        <w:rPr>
          <w:rFonts w:hint="default" w:ascii="Times New Roman" w:hAnsi="Times New Roman" w:eastAsia="sans-serif" w:cs="Times New Roman"/>
          <w:color w:val="1F1F1F"/>
          <w:kern w:val="0"/>
          <w:sz w:val="26"/>
          <w:szCs w:val="26"/>
          <w:bdr w:val="none" w:color="1F1F1F" w:sz="0" w:space="0"/>
          <w:lang w:val="en-US" w:eastAsia="zh-CN" w:bidi="ar"/>
        </w:rPr>
        <w:t>y = 2x</w:t>
      </w:r>
      <w:r>
        <w:rPr>
          <w:rFonts w:hint="default" w:ascii="Times New Roman" w:hAnsi="Times New Roman" w:eastAsia="sans-serif" w:cs="Times New Roman"/>
          <w:color w:val="1F1F1F"/>
          <w:kern w:val="0"/>
          <w:sz w:val="26"/>
          <w:szCs w:val="26"/>
          <w:bdr w:val="none" w:color="1F1F1F" w:sz="0" w:space="0"/>
          <w:vertAlign w:val="superscript"/>
          <w:lang w:val="vi-VN" w:eastAsia="zh-CN" w:bidi="ar"/>
        </w:rPr>
        <w:t>2</w:t>
      </w:r>
      <w:r>
        <w:rPr>
          <w:rFonts w:hint="default" w:ascii="Times New Roman" w:hAnsi="Times New Roman" w:eastAsia="sans-serif" w:cs="Times New Roman"/>
          <w:color w:val="1F1F1F"/>
          <w:kern w:val="0"/>
          <w:sz w:val="26"/>
          <w:szCs w:val="26"/>
          <w:bdr w:val="none" w:color="1F1F1F" w:sz="0" w:space="0"/>
          <w:lang w:val="en-US" w:eastAsia="zh-CN" w:bidi="ar"/>
        </w:rPr>
        <w:t xml:space="preserve"> - 3x + 5</w:t>
      </w:r>
      <w:r>
        <w:rPr>
          <w:rFonts w:hint="default" w:ascii="Times New Roman" w:hAnsi="Times New Roman" w:eastAsia="sans-serif" w:cs="Times New Roman"/>
          <w:color w:val="1F1F1F"/>
          <w:kern w:val="0"/>
          <w:sz w:val="26"/>
          <w:szCs w:val="26"/>
          <w:bdr w:val="none" w:color="auto" w:sz="0" w:space="0"/>
          <w:lang w:val="en-US" w:eastAsia="zh-CN" w:bidi="ar"/>
        </w:rPr>
        <w:t>).</w:t>
      </w:r>
    </w:p>
    <w:p w14:paraId="65993AE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auto" w:sz="0" w:space="0"/>
          <w:lang w:val="en-US" w:eastAsia="zh-CN" w:bidi="ar"/>
        </w:rPr>
        <w:t>Sau quá trình huấn luyện, mô hình đã tìm ra các hệ số:</w:t>
      </w:r>
    </w:p>
    <w:p w14:paraId="40A8F1E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color w:val="1F1F1F"/>
          <w:kern w:val="0"/>
          <w:sz w:val="26"/>
          <w:szCs w:val="26"/>
          <w:bdr w:val="none" w:color="auto" w:sz="0" w:space="0"/>
          <w:lang w:val="en-US" w:eastAsia="zh-CN" w:bidi="ar"/>
        </w:rPr>
        <w:t xml:space="preserve">Hệ số của </w:t>
      </w:r>
      <w:r>
        <w:rPr>
          <w:rFonts w:hint="default" w:ascii="Times New Roman" w:hAnsi="Times New Roman" w:eastAsia="sans-serif" w:cs="Times New Roman"/>
          <w:color w:val="1F1F1F"/>
          <w:kern w:val="0"/>
          <w:sz w:val="26"/>
          <w:szCs w:val="26"/>
          <w:bdr w:val="none" w:color="1F1F1F" w:sz="0" w:space="0"/>
          <w:lang w:val="en-US" w:eastAsia="zh-CN" w:bidi="ar"/>
        </w:rPr>
        <w:t>x</w:t>
      </w:r>
      <w:r>
        <w:rPr>
          <w:rFonts w:hint="default" w:ascii="Times New Roman" w:hAnsi="Times New Roman" w:eastAsia="sans-serif" w:cs="Times New Roman"/>
          <w:b w:val="0"/>
          <w:bCs w:val="0"/>
          <w:color w:val="1F1F1F"/>
          <w:kern w:val="0"/>
          <w:sz w:val="26"/>
          <w:szCs w:val="26"/>
          <w:bdr w:val="none" w:color="1F1F1F" w:sz="0" w:space="0"/>
          <w:vertAlign w:val="superscript"/>
          <w:lang w:val="vi-VN" w:eastAsia="zh-CN" w:bidi="ar"/>
        </w:rPr>
        <w:t>2</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đạt </w:t>
      </w:r>
      <w:r>
        <w:rPr>
          <w:rFonts w:hint="default" w:ascii="Times New Roman" w:hAnsi="Times New Roman" w:eastAsia="sans-serif" w:cs="Times New Roman"/>
          <w:b w:val="0"/>
          <w:bCs w:val="0"/>
          <w:color w:val="1F1F1F"/>
          <w:kern w:val="0"/>
          <w:sz w:val="26"/>
          <w:szCs w:val="26"/>
          <w:bdr w:val="none" w:color="1F1F1F" w:sz="0" w:space="0"/>
          <w:lang w:val="en-US" w:eastAsia="zh-CN" w:bidi="ar"/>
        </w:rPr>
        <w:t>2.0206</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(Hội tụ với giá trị gốc là 2).</w:t>
      </w:r>
    </w:p>
    <w:p w14:paraId="14EB379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Hệ số của </w:t>
      </w:r>
      <w:r>
        <w:rPr>
          <w:rFonts w:hint="default" w:ascii="Times New Roman" w:hAnsi="Times New Roman" w:eastAsia="sans-serif" w:cs="Times New Roman"/>
          <w:b w:val="0"/>
          <w:bCs w:val="0"/>
          <w:color w:val="1F1F1F"/>
          <w:kern w:val="0"/>
          <w:sz w:val="26"/>
          <w:szCs w:val="26"/>
          <w:bdr w:val="none" w:color="1F1F1F" w:sz="0" w:space="0"/>
          <w:lang w:val="en-US" w:eastAsia="zh-CN" w:bidi="ar"/>
        </w:rPr>
        <w:t>x</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đạt </w:t>
      </w:r>
      <w:r>
        <w:rPr>
          <w:rFonts w:hint="default" w:ascii="Times New Roman" w:hAnsi="Times New Roman" w:eastAsia="sans-serif" w:cs="Times New Roman"/>
          <w:b w:val="0"/>
          <w:bCs w:val="0"/>
          <w:color w:val="1F1F1F"/>
          <w:kern w:val="0"/>
          <w:sz w:val="26"/>
          <w:szCs w:val="26"/>
          <w:bdr w:val="none" w:color="1F1F1F" w:sz="0" w:space="0"/>
          <w:lang w:val="en-US" w:eastAsia="zh-CN" w:bidi="ar"/>
        </w:rPr>
        <w:t>-2.9318</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(Hội tụ với giá trị gốc là -3).</w:t>
      </w:r>
    </w:p>
    <w:p w14:paraId="6DFB199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Hệ số tự do đạt </w:t>
      </w:r>
      <w:r>
        <w:rPr>
          <w:rFonts w:hint="default" w:ascii="Times New Roman" w:hAnsi="Times New Roman" w:eastAsia="sans-serif" w:cs="Times New Roman"/>
          <w:b w:val="0"/>
          <w:bCs w:val="0"/>
          <w:color w:val="1F1F1F"/>
          <w:kern w:val="0"/>
          <w:sz w:val="26"/>
          <w:szCs w:val="26"/>
          <w:bdr w:val="none" w:color="1F1F1F" w:sz="0" w:space="0"/>
          <w:lang w:val="en-US" w:eastAsia="zh-CN" w:bidi="ar"/>
        </w:rPr>
        <w:t>3.8239</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(Đang </w:t>
      </w:r>
      <w:r>
        <w:rPr>
          <w:rFonts w:hint="default" w:ascii="Times New Roman" w:hAnsi="Times New Roman" w:eastAsia="sans-serif" w:cs="Times New Roman"/>
          <w:color w:val="1F1F1F"/>
          <w:kern w:val="0"/>
          <w:sz w:val="26"/>
          <w:szCs w:val="26"/>
          <w:bdr w:val="none" w:color="auto" w:sz="0" w:space="0"/>
          <w:lang w:val="en-US" w:eastAsia="zh-CN" w:bidi="ar"/>
        </w:rPr>
        <w:t>tiến về giá trị gốc là 5).</w:t>
      </w:r>
    </w:p>
    <w:p w14:paraId="34559EA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Kết luận:</w:t>
      </w:r>
      <w:r>
        <w:rPr>
          <w:rFonts w:hint="default" w:ascii="Times New Roman" w:hAnsi="Times New Roman" w:eastAsia="sans-serif" w:cs="Times New Roman"/>
          <w:b w:val="0"/>
          <w:bCs w:val="0"/>
          <w:color w:val="1F1F1F"/>
          <w:kern w:val="0"/>
          <w:sz w:val="26"/>
          <w:szCs w:val="26"/>
          <w:bdr w:val="none" w:color="auto" w:sz="0" w:space="0"/>
          <w:lang w:val="en-US" w:eastAsia="zh-CN" w:bidi="ar"/>
        </w:rPr>
        <w:t xml:space="preserve"> Thuật t</w:t>
      </w:r>
      <w:r>
        <w:rPr>
          <w:rFonts w:hint="default" w:ascii="Times New Roman" w:hAnsi="Times New Roman" w:eastAsia="sans-serif" w:cs="Times New Roman"/>
          <w:color w:val="1F1F1F"/>
          <w:kern w:val="0"/>
          <w:sz w:val="26"/>
          <w:szCs w:val="26"/>
          <w:bdr w:val="none" w:color="auto" w:sz="0" w:space="0"/>
          <w:lang w:val="en-US" w:eastAsia="zh-CN" w:bidi="ar"/>
        </w:rPr>
        <w:t xml:space="preserve">oán Gradient Descent đã hoạt động chính xác và giúp bộ trọng số tiệm cận về đúng phương trình ban đầu. Tương tự như Bài 9, hệ số hằng số (hệ số tự do) thường mất nhiều thời gian để hội tụ hơn các hệ số đi cùng biến </w:t>
      </w:r>
      <w:r>
        <w:rPr>
          <w:rFonts w:hint="default" w:ascii="Times New Roman" w:hAnsi="Times New Roman" w:eastAsia="sans-serif" w:cs="Times New Roman"/>
          <w:color w:val="1F1F1F"/>
          <w:kern w:val="0"/>
          <w:sz w:val="26"/>
          <w:szCs w:val="26"/>
          <w:bdr w:val="none" w:color="1F1F1F" w:sz="0" w:space="0"/>
          <w:lang w:val="en-US" w:eastAsia="zh-CN" w:bidi="ar"/>
        </w:rPr>
        <w:t>x</w:t>
      </w:r>
      <w:r>
        <w:rPr>
          <w:rFonts w:hint="default" w:ascii="Times New Roman" w:hAnsi="Times New Roman" w:eastAsia="sans-serif" w:cs="Times New Roman"/>
          <w:color w:val="1F1F1F"/>
          <w:kern w:val="0"/>
          <w:sz w:val="26"/>
          <w:szCs w:val="26"/>
          <w:bdr w:val="none" w:color="auto" w:sz="0" w:space="0"/>
          <w:lang w:val="en-US" w:eastAsia="zh-CN" w:bidi="ar"/>
        </w:rPr>
        <w:t>. Nếu tiếp tục tăng số lượng vòng lặp lên cao hơn nữa, hệ số thứ ba này sẽ càng tiến sát về 5.</w:t>
      </w:r>
    </w:p>
    <w:p w14:paraId="1F2495E1">
      <w:pPr>
        <w:spacing w:line="360" w:lineRule="auto"/>
        <w:rPr>
          <w:rFonts w:hint="default" w:ascii="Times New Roman" w:hAnsi="Times New Roman" w:cs="Times New Roman"/>
          <w:sz w:val="26"/>
          <w:szCs w:val="26"/>
        </w:rPr>
      </w:pPr>
    </w:p>
    <w:sectPr>
      <w:pgSz w:w="11906" w:h="16838"/>
      <w:pgMar w:top="1440" w:right="1800" w:bottom="1440" w:left="1800" w:header="720" w:footer="720" w:gutter="0"/>
      <w:pgBorders w:display="firstPage">
        <w:top w:val="single" w:color="2E54A1" w:sz="24" w:space="1"/>
        <w:left w:val="single" w:color="2E54A1" w:sz="24" w:space="4"/>
        <w:bottom w:val="single" w:color="2E54A1" w:sz="24" w:space="1"/>
        <w:right w:val="single" w:color="2E54A1"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272D9"/>
    <w:multiLevelType w:val="singleLevel"/>
    <w:tmpl w:val="A66272D9"/>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253E0A8"/>
    <w:multiLevelType w:val="singleLevel"/>
    <w:tmpl w:val="0253E0A8"/>
    <w:lvl w:ilvl="0" w:tentative="0">
      <w:start w:val="1"/>
      <w:numFmt w:val="decimal"/>
      <w:suff w:val="space"/>
      <w:lvlText w:val="%1."/>
      <w:lvlJc w:val="left"/>
    </w:lvl>
  </w:abstractNum>
  <w:abstractNum w:abstractNumId="12">
    <w:nsid w:val="054FE503"/>
    <w:multiLevelType w:val="singleLevel"/>
    <w:tmpl w:val="054FE503"/>
    <w:lvl w:ilvl="0" w:tentative="0">
      <w:start w:val="1"/>
      <w:numFmt w:val="decimal"/>
      <w:suff w:val="space"/>
      <w:lvlText w:val="%1."/>
      <w:lvlJc w:val="left"/>
    </w:lvl>
  </w:abstractNum>
  <w:abstractNum w:abstractNumId="13">
    <w:nsid w:val="308FD250"/>
    <w:multiLevelType w:val="singleLevel"/>
    <w:tmpl w:val="308FD250"/>
    <w:lvl w:ilvl="0" w:tentative="0">
      <w:start w:val="1"/>
      <w:numFmt w:val="decimal"/>
      <w:suff w:val="space"/>
      <w:lvlText w:val="%1."/>
      <w:lvlJc w:val="left"/>
    </w:lvl>
  </w:abstractNum>
  <w:abstractNum w:abstractNumId="14">
    <w:nsid w:val="35D8F2E2"/>
    <w:multiLevelType w:val="singleLevel"/>
    <w:tmpl w:val="35D8F2E2"/>
    <w:lvl w:ilvl="0" w:tentative="0">
      <w:start w:val="1"/>
      <w:numFmt w:val="decimal"/>
      <w:suff w:val="space"/>
      <w:lvlText w:val="%1."/>
      <w:lvlJc w:val="left"/>
    </w:lvl>
  </w:abstractNum>
  <w:abstractNum w:abstractNumId="15">
    <w:nsid w:val="65FD3459"/>
    <w:multiLevelType w:val="singleLevel"/>
    <w:tmpl w:val="65FD3459"/>
    <w:lvl w:ilvl="0" w:tentative="0">
      <w:start w:val="1"/>
      <w:numFmt w:val="decimal"/>
      <w:suff w:val="space"/>
      <w:lvlText w:val="%1."/>
      <w:lvlJc w:val="left"/>
    </w:lvl>
  </w:abstractNum>
  <w:abstractNum w:abstractNumId="16">
    <w:nsid w:val="6D997D91"/>
    <w:multiLevelType w:val="singleLevel"/>
    <w:tmpl w:val="6D997D91"/>
    <w:lvl w:ilvl="0" w:tentative="0">
      <w:start w:val="2"/>
      <w:numFmt w:val="decimal"/>
      <w:suff w:val="space"/>
      <w:lvlText w:val="%1."/>
      <w:lvlJc w:val="left"/>
    </w:lvl>
  </w:abstractNum>
  <w:abstractNum w:abstractNumId="17">
    <w:nsid w:val="7AA34A4A"/>
    <w:multiLevelType w:val="singleLevel"/>
    <w:tmpl w:val="7AA34A4A"/>
    <w:lvl w:ilvl="0" w:tentative="0">
      <w:start w:val="1"/>
      <w:numFmt w:val="decimal"/>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16"/>
  </w:num>
  <w:num w:numId="13">
    <w:abstractNumId w:val="14"/>
  </w:num>
  <w:num w:numId="14">
    <w:abstractNumId w:val="13"/>
  </w:num>
  <w:num w:numId="15">
    <w:abstractNumId w:val="11"/>
  </w:num>
  <w:num w:numId="16">
    <w:abstractNumId w:val="15"/>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9B155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28669E"/>
    <w:rsid w:val="084A090A"/>
    <w:rsid w:val="0F6E31DD"/>
    <w:rsid w:val="12D77CF6"/>
    <w:rsid w:val="12FC190C"/>
    <w:rsid w:val="17554358"/>
    <w:rsid w:val="2D912946"/>
    <w:rsid w:val="47AE7C18"/>
    <w:rsid w:val="4AAE02A7"/>
    <w:rsid w:val="4E15111E"/>
    <w:rsid w:val="4F9E0E2B"/>
    <w:rsid w:val="546A27F1"/>
    <w:rsid w:val="589B1551"/>
    <w:rsid w:val="68A527FA"/>
    <w:rsid w:val="69694880"/>
    <w:rsid w:val="69B019FA"/>
    <w:rsid w:val="71DC2D41"/>
    <w:rsid w:val="777C6115"/>
    <w:rsid w:val="79B47039"/>
    <w:rsid w:val="7DB31746"/>
    <w:rsid w:val="7EE37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Cs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2115</Words>
  <Characters>9554</Characters>
  <Lines>0</Lines>
  <Paragraphs>0</Paragraphs>
  <TotalTime>53</TotalTime>
  <ScaleCrop>false</ScaleCrop>
  <LinksUpToDate>false</LinksUpToDate>
  <CharactersWithSpaces>11848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2026-09-13T11:53:00Z</dcterms:created>
  <dc:creator>Admin</dc:creator>
  <cp:lastModifiedBy>Admin</cp:lastModifiedBy>
  <dcterms:modified xsi:type="dcterms:W3CDTF">2026-09-15T16:36:31Z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773C4F84F3AB46929AF992FA364BE03D_13</vt:lpwstr>
  </property>
  <property fmtid="{D5CDD505-2E9C-101B-9397-08002B2CF9AE}" pid="4" name="KSOTemplateDocerSaveRecord">
    <vt:lpwstr>eyJoZGlkIjoiYzE1ZDAxN2EwYWE2NjZkNmE0ZjI1ZGQwY2ZmOGEwM2EifQ==</vt:lpwstr>
  </property>
</Properties>
</file>