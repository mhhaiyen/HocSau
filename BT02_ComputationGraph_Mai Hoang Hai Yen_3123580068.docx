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BB88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ỦY BAN NHÂN DÂN THÀNH PHỐ HỒ CHÍ MINH</w:t>
      </w:r>
    </w:p>
    <w:p w14:paraId="6F8DE93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TRƯỜNG ĐẠI HỌC SÀI GÒN</w:t>
      </w:r>
    </w:p>
    <w:p w14:paraId="36DCF24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KHOA TOÁN - ỨNG DỤNG</w:t>
      </w:r>
    </w:p>
    <w:p w14:paraId="2B3AC4B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sym w:font="Symbol" w:char="F02D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sym w:font="Symbol" w:char="F02D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sym w:font="Wingdings" w:char="F098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sym w:font="Wingdings" w:char="F026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sym w:font="Wingdings" w:char="F099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sym w:font="Symbol" w:char="F02D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sym w:font="Symbol" w:char="F02D"/>
      </w:r>
    </w:p>
    <w:p w14:paraId="4F3D969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F2E796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0" distR="0">
            <wp:extent cx="2032000" cy="1995805"/>
            <wp:effectExtent l="0" t="0" r="6350" b="4445"/>
            <wp:docPr id="1" name="Picture 1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butto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971" cy="20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017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004EE4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 xml:space="preserve">BÁO CÁO BÀI TẬP HỒI QUY LOGISTIC </w:t>
      </w:r>
    </w:p>
    <w:p w14:paraId="14C6D7B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VÀ ĐỒ THỊ TÍNH TOÁN</w:t>
      </w:r>
    </w:p>
    <w:p w14:paraId="740D1E3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MÔN: HỌC SÂU</w:t>
      </w:r>
    </w:p>
    <w:p w14:paraId="2CFAFD2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tbl>
      <w:tblPr>
        <w:tblStyle w:val="111"/>
        <w:tblW w:w="0" w:type="auto"/>
        <w:tblInd w:w="40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2614"/>
      </w:tblGrid>
      <w:tr w14:paraId="3FD0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210D2D">
            <w:pPr>
              <w:widowControl w:val="0"/>
              <w:wordWrap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Họ và tên: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E5B7AD">
            <w:pPr>
              <w:widowControl w:val="0"/>
              <w:wordWrap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Mai Hoàng Hải Yến</w:t>
            </w:r>
          </w:p>
        </w:tc>
      </w:tr>
      <w:tr w14:paraId="7211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3382C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MSSV: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B3520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3123580068</w:t>
            </w:r>
          </w:p>
        </w:tc>
      </w:tr>
      <w:tr w14:paraId="0FC4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807397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Lớp: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14947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DDU1231</w:t>
            </w:r>
          </w:p>
        </w:tc>
      </w:tr>
    </w:tbl>
    <w:p w14:paraId="177266A3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0A96214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E800AF4">
      <w:pPr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5731E15">
      <w:pPr>
        <w:spacing w:line="360" w:lineRule="auto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Thành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phố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 xml:space="preserve"> Hồ Chí Minh, tháng 10, năm 2026</w:t>
      </w:r>
    </w:p>
    <w:p w14:paraId="07FF16C9"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br w:type="page"/>
      </w:r>
    </w:p>
    <w:p w14:paraId="466BD78C">
      <w:pPr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BÀI TẬP VỀ HỒI QUY LOGISTIC VÀ ĐỒ THỊ TÍNH TOÁN</w:t>
      </w:r>
    </w:p>
    <w:p w14:paraId="7B9B8A8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2D82E91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BÀI 1. HỒI QUY LOGISTIC PHÂN LOẠI GIỚI TÍNH TRẺ SƠ SINH</w:t>
      </w:r>
    </w:p>
    <w:p w14:paraId="7F67236B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</w:rPr>
        <w:t xml:space="preserve">a) Biểu thức 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  <w:lang w:val="vi-VN"/>
        </w:rPr>
        <w:t>đầu vào tuyến tính và xác suất dự đoán:</w:t>
      </w:r>
    </w:p>
    <w:p w14:paraId="7C92A07C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Đầu vào tuyến tính: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6"/>
                <w:szCs w:val="26"/>
                <w:lang w:val="vi-VN"/>
              </w:rPr>
              <m:t>z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6"/>
                <w:szCs w:val="26"/>
                <w:lang w:val="vi-VN"/>
              </w:rPr>
              <m:t>i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ub>
        </m:sSub>
        <m:r>
          <m:rPr/>
          <w:rPr>
            <w:rFonts w:hint="default" w:ascii="Cambria Math" w:hAnsi="Cambria Math" w:cs="Times New Roman"/>
            <w:sz w:val="26"/>
            <w:szCs w:val="26"/>
            <w:lang w:val="vi-V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m:rPr/>
              <w:rPr>
                <w:rFonts w:ascii="Cambria Math" w:hAnsi="Cambria Math" w:cs="Times New Roman"/>
                <w:sz w:val="26"/>
                <w:szCs w:val="26"/>
                <w:lang w:val="vi-VN"/>
              </w:rPr>
              <m:t>θ</m:t>
            </m: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6"/>
                <w:szCs w:val="26"/>
                <w:lang w:val="vi-VN"/>
              </w:rPr>
              <m:t>0</m:t>
            </m: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sub>
        </m:sSub>
        <m:r>
          <m:rPr/>
          <w:rPr>
            <w:rFonts w:hint="default" w:ascii="Cambria Math" w:hAnsi="Cambria Math" w:cs="Times New Roman"/>
            <w:sz w:val="26"/>
            <w:szCs w:val="26"/>
            <w:lang w:val="vi-VN"/>
          </w:rPr>
          <m:t>+</m:t>
        </m:r>
        <m:sSub>
          <m:sSubP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m:rPr/>
              <w:rPr>
                <w:rFonts w:ascii="Cambria Math" w:hAnsi="Cambria Math" w:cs="Times New Roman"/>
                <w:sz w:val="26"/>
                <w:szCs w:val="26"/>
                <w:lang w:val="vi-VN"/>
              </w:rPr>
              <m:t>θ</m:t>
            </m: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6"/>
                <w:szCs w:val="26"/>
                <w:lang w:val="vi-VN"/>
              </w:rPr>
              <m:t>1</m:t>
            </m: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6"/>
                <w:szCs w:val="26"/>
                <w:lang w:val="vi-VN"/>
              </w:rPr>
              <m:t>x</m:t>
            </m: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6"/>
                <w:szCs w:val="26"/>
                <w:lang w:val="vi-VN"/>
              </w:rPr>
              <m:t>i</m:t>
            </m:r>
            <m:ctrlPr>
              <w:rPr>
                <w:rFonts w:hint="default" w:ascii="Cambria Math" w:hAnsi="Cambria Math" w:cs="Times New Roman"/>
                <w:i/>
                <w:sz w:val="26"/>
                <w:szCs w:val="26"/>
                <w:lang w:val="vi-VN"/>
              </w:rPr>
            </m:ctrlPr>
          </m:sub>
        </m:sSub>
      </m:oMath>
    </w:p>
    <w:p w14:paraId="7BEBBA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>Xác suất dự đoán:</w:t>
      </w: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sSup>
              <m:sSup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e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i/>
                        <w:sz w:val="26"/>
                      </w:rPr>
                      <m:t>z</m:t>
                    </m:r>
                    <m:ctrlPr>
                      <w:rPr>
                        <w:rFonts w:hint="default" w:ascii="Cambria Math" w:hAnsi="Cambria Math" w:eastAsia="sans-serif" w:cs="Times New Roman"/>
                        <w:sz w:val="26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sans-serif" w:cs="Times New Roman"/>
                        <w:i/>
                        <w:sz w:val="26"/>
                      </w:rPr>
                      <m:t>i</m:t>
                    </m:r>
                    <m:ctrlPr>
                      <w:rPr>
                        <w:rFonts w:hint="default" w:ascii="Cambria Math" w:hAnsi="Cambria Math" w:eastAsia="sans-serif" w:cs="Times New Roman"/>
                        <w:sz w:val="26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p>
            </m:sSup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</m:oMath>
    </w:p>
    <w:p w14:paraId="74E99F3D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 xml:space="preserve">Tính toán với </w:t>
      </w:r>
      <m:oMath>
        <m:sSubSup>
          <m:sSub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6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6"/>
              </w:rPr>
              <m:t>(0)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6"/>
                <w:lang w:val="vi-VN"/>
              </w:rPr>
              <m:t xml:space="preserve"> 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6"/>
          </w:rPr>
          <m:t>0.5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6"/>
            <w:lang w:val="vi-VN"/>
          </w:rPr>
          <m:t xml:space="preserve"> và </m:t>
        </m:r>
        <m:sSubSup>
          <m:sSub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6"/>
              </w:rPr>
              <m:t>(0)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6"/>
              </w:rPr>
            </m:ctrlPr>
          </m:sup>
        </m:sSub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bCs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6"/>
          </w:rPr>
          <m:t>0.5</m:t>
        </m:r>
      </m:oMath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:</w:t>
      </w:r>
    </w:p>
    <w:p w14:paraId="72BACDB7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>Mẫu 1</w:t>
      </w: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>(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2.4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):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0.5(2.4)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1.7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⟹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 w:cs="Times New Roman"/>
                <w:sz w:val="26"/>
                <w:lang w:val="vi-VN"/>
              </w:rPr>
              <m:t xml:space="preserve">    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(1.7)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0.8455</m:t>
        </m:r>
      </m:oMath>
    </w:p>
    <w:p w14:paraId="204EAD6E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>Mẫu</w:t>
      </w: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>2</w:t>
      </w: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>(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3.3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):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0.5(3.3)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2.15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⟹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 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(2.15)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0.8957</m:t>
        </m:r>
      </m:oMath>
    </w:p>
    <w:p w14:paraId="5EC63F2C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>Mẫu 3 (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3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3.2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):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0.5(3.2)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2.1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⟹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ans-serif" w:cs="Times New Roman"/>
                <w:sz w:val="26"/>
                <w:lang w:val="vi-VN"/>
              </w:rPr>
              <m:t xml:space="preserve">   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(2.1)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0.8909</m:t>
        </m:r>
      </m:oMath>
    </w:p>
    <w:p w14:paraId="1B36EBF4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>Mẫu 4 (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2.5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):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0.5(2.5)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1.75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⟹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 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(1.75)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0.8520</m:t>
        </m:r>
      </m:oMath>
    </w:p>
    <w:p w14:paraId="43790CC4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i/>
          <w:i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</w:rPr>
        <w:t>b) Tính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  <w:lang w:val="vi-VN"/>
        </w:rPr>
        <w:t>giá trị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</w:rPr>
        <w:t xml:space="preserve"> Binary Cross-Entropy Loss (BCE)</w:t>
      </w: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 xml:space="preserve"> </w:t>
      </w:r>
    </w:p>
    <w:p w14:paraId="7AE42CA0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Công thức BCE cho từng mẫu: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−[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func>
          <m:fun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ln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func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(1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func>
          <m:fun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ln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)]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</w:t>
      </w:r>
    </w:p>
    <w:p w14:paraId="681D7B28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func>
          <m:fun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ln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0.8455)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1.867</m:t>
        </m:r>
      </m:oMath>
    </w:p>
    <w:p w14:paraId="58338FC4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hAnsi="Times New Roman" w:eastAsia="sans-serif" w:cs="Times New Roman"/>
          <w:i w:val="0"/>
          <w:sz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2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func>
          <m:fun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ln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0.8957)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0.110</m:t>
        </m:r>
      </m:oMath>
    </w:p>
    <w:p w14:paraId="1F4DA554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hAnsi="Times New Roman" w:eastAsia="sans-serif" w:cs="Times New Roman"/>
          <w:i w:val="0"/>
          <w:sz w:val="26"/>
          <w:lang w:val="vi-VN"/>
        </w:rPr>
        <w:t xml:space="preserve">-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3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func>
          <m:fun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ln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0.8909)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0.115</m:t>
        </m:r>
      </m:oMath>
    </w:p>
    <w:p w14:paraId="1FB93771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func>
          <m:fun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ln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1−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0.8520)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1.910</m:t>
        </m:r>
      </m:oMath>
    </w:p>
    <w:p w14:paraId="10F0C143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Hàm mất mát trung bình: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J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</m:t>
        </m:r>
        <m:sSubSup>
          <m:sSub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(0)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,</m:t>
        </m:r>
        <m:sSubSup>
          <m:sSub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SupPr>
          <m:e>
            <m:r>
              <m:rPr>
                <m:nor/>
              </m:rPr>
              <w:rPr>
                <w:rFonts w:hint="default" w:ascii="Cambria Math" w:hAnsi="Cambria Math" w:eastAsia="sans-serif" w:cs="Times New Roman"/>
                <w:i/>
                <w:sz w:val="26"/>
                <w:lang w:val="vi-V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(0)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1.867</m:t>
            </m:r>
            <m:r>
              <m:rPr>
                <m:nor/>
                <m:sty m:val="p"/>
              </m:rPr>
              <w:rPr>
                <w:rFonts w:hint="default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+</m:t>
            </m:r>
            <m:r>
              <m:rPr>
                <m:nor/>
                <m:sty m:val="p"/>
              </m:rPr>
              <w:rPr>
                <w:rFonts w:hint="default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0.110</m:t>
            </m:r>
            <m:r>
              <m:rPr>
                <m:nor/>
                <m:sty m:val="p"/>
              </m:rPr>
              <w:rPr>
                <w:rFonts w:hint="default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+</m:t>
            </m:r>
            <m:r>
              <m:rPr>
                <m:nor/>
                <m:sty m:val="p"/>
              </m:rPr>
              <w:rPr>
                <w:rFonts w:hint="default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0.115</m:t>
            </m:r>
            <m:r>
              <m:rPr>
                <m:nor/>
                <m:sty m:val="p"/>
              </m:rPr>
              <w:rPr>
                <w:rFonts w:hint="default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+</m:t>
            </m:r>
            <m:r>
              <m:rPr>
                <m:nor/>
                <m:sty m:val="p"/>
              </m:rPr>
              <w:rPr>
                <w:rFonts w:hint="default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1.910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1.000</m:t>
        </m:r>
      </m:oMath>
    </w:p>
    <w:p w14:paraId="22C8C4AA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</w:rPr>
        <w:t>c) Chứng minh công thức đạo hàm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</w:p>
    <w:p w14:paraId="789E6985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Đạo hàm hàm Sigmoid: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'(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(1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(1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</m:oMath>
    </w:p>
    <w:p w14:paraId="58BD4508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Đạo hàm BCE Loss theo </w:t>
      </w:r>
      <m:oMath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: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  <w:lang w:val="vi-VN"/>
                  </w:rPr>
                  <m:t xml:space="preserve"> 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×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</m:oMath>
    </w:p>
    <w:p w14:paraId="4618229C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Sử dụng quy tắc chuỗi (Chain Rule): </w:t>
      </w: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L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×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(1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y</m:t>
        </m:r>
      </m:oMath>
    </w:p>
    <w:p w14:paraId="69888744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Do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z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6"/>
          <w:szCs w:val="26"/>
        </w:rPr>
        <w:t>, ta có:</w:t>
      </w:r>
    </w:p>
    <w:p w14:paraId="3189E5CE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z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i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θ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</w:rPr>
                  <m:t>0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1⟹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 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θ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</w:rPr>
                  <m:t>0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m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sans-serif" w:cs="Times New Roman"/>
            <w:sz w:val="26"/>
            <w:lang w:val="vi-VN"/>
          </w:rPr>
          <m:t xml:space="preserve"> </m:t>
        </m:r>
        <m:nary>
          <m:naryPr>
            <m:chr m:val="∑"/>
            <m:limLoc m:val="subSup"/>
            <m:subHide m:val="1"/>
            <m:supHide m:val="1"/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aryPr>
          <m: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nary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</m:oMath>
    </w:p>
    <w:p w14:paraId="0889FF2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</w:rPr>
      </w:pP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z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i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θ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</w:rPr>
                  <m:t>1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⟹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 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θ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</w:rPr>
                  <m:t>1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m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sans-serif" w:cs="Times New Roman"/>
            <w:sz w:val="26"/>
            <w:lang w:val="vi-VN"/>
          </w:rPr>
          <m:t xml:space="preserve"> </m:t>
        </m:r>
        <m:nary>
          <m:naryPr>
            <m:chr m:val="∑"/>
            <m:limLoc m:val="subSup"/>
            <m:subHide m:val="1"/>
            <m:supHide m:val="1"/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aryPr>
          <m: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nary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x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</m:oMath>
    </w:p>
    <w:p w14:paraId="6A35F31F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</w:rPr>
        <w:t>d) Cập nhật tham số lần 1</w:t>
      </w:r>
      <w:r>
        <w:rPr>
          <w:rFonts w:hint="default" w:eastAsia="sans-serif" w:cs="Times New Roman"/>
          <w:b/>
          <w:bCs/>
          <w:i/>
          <w:iCs/>
          <w:sz w:val="26"/>
          <w:szCs w:val="26"/>
          <w:lang w:val="vi-VN"/>
        </w:rPr>
        <w:t>:</w:t>
      </w:r>
    </w:p>
    <w:p w14:paraId="78558247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θ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</w:rPr>
                  <m:t>0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[(0.8455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(0.8957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(0.8909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(0.8520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0)]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(1.4841)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0.371</m:t>
        </m:r>
      </m:oMath>
    </w:p>
    <w:p w14:paraId="31347480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sSub>
              <m:sSub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θ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i w:val="0"/>
                    <w:sz w:val="26"/>
                  </w:rPr>
                  <m:t>1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sub>
            </m:sSub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[0.8455(2.4)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0.1043(3.3)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0.1091(3.2)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0.8520(2.5)]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(3.466)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≈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0.866</m:t>
        </m:r>
      </m:oMath>
    </w:p>
    <w:p w14:paraId="61157481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sSubSup>
          <m:sSub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0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b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0.2(0.371)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0.4258</m:t>
        </m:r>
      </m:oMath>
    </w:p>
    <w:p w14:paraId="7990B1F9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sSubSup>
          <m:sSub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θ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bSup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0.5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−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0.2(0.866)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0.3268</m:t>
        </m:r>
      </m:oMath>
    </w:p>
    <w:p w14:paraId="019DFF2D">
      <w:pPr>
        <w:spacing w:line="360" w:lineRule="auto"/>
        <w:jc w:val="both"/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  <w:lang w:val="vi-VN"/>
        </w:rPr>
        <w:t>e) Cập nhật tham số lần 2:</w:t>
      </w:r>
    </w:p>
    <w:p w14:paraId="3A7B187C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Với </w:t>
      </w:r>
      <m:oMath>
        <m:sSubSup>
          <m:sSub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θ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(1)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0.4258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à</m:t>
        </m:r>
        <m:sSubSup>
          <m:sSub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6"/>
                <w:u w:val="none"/>
                <w:lang w:val="vi-V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θ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(1)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0.3268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:</w:t>
      </w:r>
    </w:p>
    <w:p w14:paraId="5CE577F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monospace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= 0.4258 + 0.3268 × 2.4 = 1.210 ⟹ </m:t>
        </m:r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monospace" w:cs="Times New Roman"/>
                <w:sz w:val="26"/>
                <w:u w:val="none"/>
                <w:lang w:val="vi-VN"/>
              </w:rPr>
              <m:t xml:space="preserve">   </m:t>
            </m:r>
            <m:acc>
              <m:accP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monospace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≈ 0.770</m:t>
        </m:r>
      </m:oMath>
    </w:p>
    <w:p w14:paraId="60451036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monospace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2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= 0.4258 + 0.3268 × 3.3 = 1.504 ⟹</m:t>
        </m:r>
        <m:r>
          <m:rPr>
            <m:nor/>
            <m:sty m:val="p"/>
          </m:rPr>
          <w:rPr>
            <w:rFonts w:hint="default" w:eastAsia="monospace" w:cs="Times New Roman"/>
            <w:b w:val="0"/>
            <w:i w:val="0"/>
            <w:sz w:val="26"/>
            <w:u w:val="none"/>
            <w:lang w:val="vi-VN"/>
          </w:rPr>
          <m:t xml:space="preserve">   </m:t>
        </m:r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</m:t>
        </m:r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monospace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2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≈ 0.818</m:t>
        </m:r>
      </m:oMath>
    </w:p>
    <w:p w14:paraId="26C70888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monospace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3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= 0.4258 + 0.3268 × 3.2 = 1.471 ⟹</m:t>
        </m:r>
        <m:r>
          <m:rPr>
            <m:nor/>
            <m:sty m:val="p"/>
          </m:rPr>
          <w:rPr>
            <w:rFonts w:hint="default" w:eastAsia="monospace" w:cs="Times New Roman"/>
            <w:b w:val="0"/>
            <w:i w:val="0"/>
            <w:sz w:val="26"/>
            <w:u w:val="none"/>
            <w:lang w:val="vi-VN"/>
          </w:rPr>
          <m:t xml:space="preserve">   </m:t>
        </m:r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</m:t>
        </m:r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monospace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3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≈ 0.813</m:t>
        </m:r>
      </m:oMath>
    </w:p>
    <w:p w14:paraId="41B43B77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monospace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4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= 0.4258 + 0.3268 × 2.5 = 1.242 ⟹</m:t>
        </m:r>
        <m:r>
          <m:rPr>
            <m:nor/>
            <m:sty m:val="p"/>
          </m:rPr>
          <w:rPr>
            <w:rFonts w:hint="default" w:eastAsia="monospace" w:cs="Times New Roman"/>
            <w:b w:val="0"/>
            <w:i w:val="0"/>
            <w:sz w:val="26"/>
            <w:u w:val="none"/>
            <w:lang w:val="vi-VN"/>
          </w:rPr>
          <m:t xml:space="preserve">   </m:t>
        </m:r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</m:t>
        </m:r>
        <m:sSub>
          <m:sSub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monospace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eastAsia="monospace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4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≈ 0.776</m:t>
        </m:r>
      </m:oMath>
    </w:p>
    <w:p w14:paraId="02679126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Gradient mới: </w:t>
      </w: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≈ 0.294,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≈ 0.</m:t>
        </m:r>
      </m:oMath>
      <w:r>
        <w:rPr>
          <w:rFonts w:hint="default" w:ascii="Times New Roman" w:cs="Times New Roman"/>
          <w:b w:val="0"/>
          <w:i w:val="0"/>
          <w:sz w:val="26"/>
          <w:u w:val="none"/>
          <w:lang w:val="vi-VN"/>
        </w:rPr>
        <w:t>648</w:t>
      </w:r>
    </w:p>
    <w:p w14:paraId="310B5782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Sup>
          <m:sSubSup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monospace" w:cs="Times New Roman"/>
                <w:i/>
                <w:sz w:val="26"/>
                <w:u w:val="none"/>
              </w:rPr>
              <m:t>θ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0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(2)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= 0.4258 − 0.2 × 0.294 = 0.</m:t>
        </m:r>
      </m:oMath>
      <w:r>
        <w:rPr>
          <w:rFonts w:hint="default" w:ascii="Times New Roman" w:eastAsia="monospace" w:cs="Times New Roman"/>
          <w:b w:val="0"/>
          <w:i w:val="0"/>
          <w:sz w:val="26"/>
          <w:u w:val="none"/>
          <w:lang w:val="vi-VN"/>
        </w:rPr>
        <w:t>367</w:t>
      </w:r>
    </w:p>
    <w:p w14:paraId="562D9122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Sup>
          <m:sSubSupP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monospace" w:cs="Times New Roman"/>
                <w:i/>
                <w:sz w:val="26"/>
                <w:u w:val="none"/>
              </w:rPr>
              <m:t>θ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monospace" w:cs="Times New Roman"/>
                <w:b w:val="0"/>
                <w:i w:val="0"/>
                <w:sz w:val="26"/>
                <w:u w:val="none"/>
              </w:rPr>
              <m:t>(2)</m:t>
            </m:r>
            <m:ctrlPr>
              <w:rPr>
                <w:rFonts w:hint="default" w:ascii="Cambria Math" w:hAnsi="Cambria Math" w:eastAsia="monospace" w:cs="Times New Roman"/>
                <w:sz w:val="26"/>
                <w:u w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= 0.3268 − 0.2 × 0.</m:t>
        </m:r>
        <m:r>
          <m:rPr>
            <m:nor/>
            <m:sty m:val="p"/>
          </m:rPr>
          <w:rPr>
            <w:rFonts w:hint="default" w:eastAsia="monospace" w:cs="Times New Roman"/>
            <w:b w:val="0"/>
            <w:i w:val="0"/>
            <w:sz w:val="26"/>
            <w:u w:val="none"/>
            <w:lang w:val="vi-VN"/>
          </w:rPr>
          <m:t>648</m:t>
        </m:r>
        <m:r>
          <m:rPr>
            <m:nor/>
            <m:sty m:val="p"/>
          </m:rPr>
          <w:rPr>
            <w:rFonts w:hint="default" w:ascii="Times New Roman" w:hAnsi="Times New Roman" w:eastAsia="monospace" w:cs="Times New Roman"/>
            <w:b w:val="0"/>
            <w:i w:val="0"/>
            <w:sz w:val="26"/>
            <w:u w:val="none"/>
          </w:rPr>
          <m:t xml:space="preserve"> = 0.1</m:t>
        </m:r>
      </m:oMath>
      <w:r>
        <w:rPr>
          <w:rFonts w:hint="default" w:ascii="Times New Roman" w:eastAsia="monospace" w:cs="Times New Roman"/>
          <w:b w:val="0"/>
          <w:i w:val="0"/>
          <w:sz w:val="26"/>
          <w:u w:val="none"/>
          <w:lang w:val="vi-VN"/>
        </w:rPr>
        <w:t>97</w:t>
      </w:r>
    </w:p>
    <w:p w14:paraId="15365526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f) So sánh hàm mất mát:</w:t>
      </w:r>
    </w:p>
    <w:p w14:paraId="3F6713A9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Trước cập nhật: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  <w:szCs w:val="26"/>
          </w:rPr>
          <m:t>J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szCs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szCs w:val="26"/>
          </w:rPr>
          <m:t>≈</m:t>
        </m:r>
        <m:r>
          <m:rPr>
            <m:nor/>
            <m:sty m:val="p"/>
          </m:rPr>
          <w:rPr>
            <w:rFonts w:hint="default" w:eastAsia="sans-serif" w:cs="Times New Roman"/>
            <w:b w:val="0"/>
            <w:i w:val="0"/>
            <w:sz w:val="26"/>
            <w:szCs w:val="26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  <w:szCs w:val="26"/>
          </w:rPr>
          <m:t>1.000</m:t>
        </m:r>
      </m:oMath>
    </w:p>
    <w:p w14:paraId="460BAA7B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Sau cập nhật lần 1: </w:t>
      </w:r>
      <m:oMath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6"/>
                <w:u w:val="none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(1)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≈ 0.8</m:t>
        </m:r>
      </m:oMath>
      <w:r>
        <w:rPr>
          <w:rFonts w:hint="default" w:ascii="Times New Roman" w:cs="Times New Roman"/>
          <w:b w:val="0"/>
          <w:i w:val="0"/>
          <w:sz w:val="26"/>
          <w:u w:val="none"/>
          <w:lang w:val="vi-VN"/>
        </w:rPr>
        <w:t>44</w:t>
      </w:r>
    </w:p>
    <w:p w14:paraId="7FA02002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Sau cập nhật lần 2: </w:t>
      </w:r>
      <m:oMath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r>
              <m:rPr>
                <m:nor/>
                <m:sty m:val="p"/>
              </m:rPr>
              <w:rPr>
                <w:rFonts w:hint="default" w:cs="Times New Roman"/>
                <w:b w:val="0"/>
                <w:i w:val="0"/>
                <w:sz w:val="26"/>
                <w:u w:val="none"/>
                <w:lang w:val="vi-VN"/>
              </w:rPr>
              <m:t xml:space="preserve"> 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(2)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≈ 0.7</m:t>
        </m:r>
      </m:oMath>
      <w:r>
        <w:rPr>
          <w:rFonts w:hint="default" w:ascii="Times New Roman" w:cs="Times New Roman"/>
          <w:b w:val="0"/>
          <w:i w:val="0"/>
          <w:sz w:val="26"/>
          <w:u w:val="none"/>
          <w:lang w:val="vi-VN"/>
        </w:rPr>
        <w:t>59</w:t>
      </w:r>
    </w:p>
    <w:p w14:paraId="501490AC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0" w:afterAutospacing="0" w:line="360" w:lineRule="auto"/>
        <w:ind w:leftChars="0"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Nhận xét: Hàm mất mát giảm dần sau mỗi lần cập nhật, cho thấy </w:t>
      </w:r>
      <w:r>
        <w:rPr>
          <w:rFonts w:hint="default" w:cs="Times New Roman"/>
          <w:sz w:val="26"/>
          <w:szCs w:val="26"/>
          <w:lang w:val="vi-VN"/>
        </w:rPr>
        <w:t>các bước cập nhật tham số đang làm giảm hàm mất mát trên tập huấn luyện.</w:t>
      </w:r>
    </w:p>
    <w:p w14:paraId="60883680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 xml:space="preserve">g) Dự đoán với ngưỡng 0.5: </w:t>
      </w:r>
    </w:p>
    <w:p w14:paraId="46598860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Sử dụng </w:t>
      </w:r>
      <m:oMath>
        <m:sSubSup>
          <m:sSub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θ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(2)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0.367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và </w:t>
      </w:r>
      <m:oMath>
        <m:sSubSup>
          <m:sSub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θ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(2)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97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:</w:t>
      </w:r>
    </w:p>
    <w:p w14:paraId="51CB3043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2.8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0.367 + 0.1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97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× 2.8 = 0.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919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( 0.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919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≈ 0.7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15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≥ 0.5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Nam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(1)</m:t>
        </m:r>
      </m:oMath>
    </w:p>
    <w:p w14:paraId="33D76DA0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3.5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0.367 + 0.1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97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3.5 = 1.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057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( 1.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057</m:t>
        </m:r>
        <w:bookmarkStart w:id="0" w:name="_GoBack"/>
        <w:bookmarkEnd w:id="0"/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≈ 0.7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42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≥ 0.5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Nam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(1)</m:t>
        </m:r>
      </m:oMath>
    </w:p>
    <w:p w14:paraId="01776C39">
      <w:pPr>
        <w:pStyle w:val="85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6"/>
          <w:szCs w:val="26"/>
        </w:rPr>
        <w:t>h) Đồ thị tính toán</w:t>
      </w:r>
      <w:r>
        <w:rPr>
          <w:rFonts w:hint="default" w:eastAsia="sans-serif" w:cs="Times New Roman"/>
          <w:b/>
          <w:bCs/>
          <w:i/>
          <w:iCs/>
          <w:sz w:val="26"/>
          <w:szCs w:val="26"/>
          <w:lang w:val="vi-VN"/>
        </w:rPr>
        <w:t xml:space="preserve"> Logistic Regression</w:t>
      </w:r>
    </w:p>
    <w:p w14:paraId="655C5976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xᵢ, θ₁ → [Nhân] → u = θ₁xᵢ</w:t>
      </w:r>
    </w:p>
    <w:p w14:paraId="7B5A2CE3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     ↓</w:t>
      </w:r>
    </w:p>
    <w:p w14:paraId="099AB25E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θ₀ ───────────────→ [Cộng] → z → [Sigmoid] → ŷ</w:t>
      </w:r>
    </w:p>
    <w:p w14:paraId="68CEE35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                                        ↓</w:t>
      </w:r>
    </w:p>
    <w:p w14:paraId="6850B7A8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yᵢ ─────────────────────────────────────────→ [BCE Loss] → L</w:t>
      </w:r>
    </w:p>
    <w:p w14:paraId="19FCD494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3CE9D8D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Forward Pass:  xᵢ → u → z → ŷ → L</w:t>
      </w:r>
    </w:p>
    <w:p w14:paraId="7E7E1AF4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Consolas" w:hAnsi="Consolas" w:cs="Consolas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Backward Pass: L → ŷ → z → θ₀, θ₁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page"/>
      </w:r>
    </w:p>
    <w:p w14:paraId="4618A7C6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BÀI 2. HỒI QUY LOGISTIC DỰ ĐOÁN ĐÁNH GIÁ PHIM</w:t>
      </w:r>
    </w:p>
    <w:p w14:paraId="3EDCAACF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a) Xác định các thành phần của mô hình:</w:t>
      </w:r>
    </w:p>
    <w:p w14:paraId="12F1BEA8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Đầu vào: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6"/>
                <w:u w:val="none"/>
              </w:rPr>
              <m:t>x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(thời lượng phim, sau đó được chuẩn hóa thành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6"/>
            <w:u w:val="none"/>
          </w:rPr>
          <m:t>x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6"/>
                <w:u w:val="none"/>
              </w:rPr>
              <m:t>'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).</w:t>
      </w:r>
    </w:p>
    <w:p w14:paraId="5A54E37E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Đầu ra: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6"/>
                <w:u w:val="none"/>
              </w:rPr>
            </m:ctrlPr>
          </m:sub>
        </m:sSub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(xác suất bộ phim được đánh giá Tốt, giá trị từ 0 đến 1).</w:t>
      </w:r>
    </w:p>
    <w:p w14:paraId="2D99225C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Tham số cần học: Trọng số 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0"/>
            <w:sz w:val="26"/>
            <w:szCs w:val="26"/>
            <w:u w:val="none"/>
            <w:vertAlign w:val="baseline"/>
            <w:lang w:val="en-US" w:bidi="ar"/>
          </w:rPr>
          <m:t>w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và hệ số chặn 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0"/>
            <w:sz w:val="26"/>
            <w:szCs w:val="26"/>
            <w:u w:val="none"/>
            <w:vertAlign w:val="baseline"/>
            <w:lang w:val="en-US" w:bidi="ar"/>
          </w:rPr>
          <m:t>b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.</w:t>
      </w:r>
    </w:p>
    <w:p w14:paraId="13C26084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Biểu diễn trên hệ trục tọa độ: Trục hoành là thời lượng phim (phút), trục tung là nhãn đánh giá (0 hoặc 1). Có 7 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mẫu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thuộc lớp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6"/>
            <w:u w:val="none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 w:val="0"/>
            <w:i w:val="0"/>
            <w:sz w:val="26"/>
            <w:u w:val="none"/>
          </w:rPr>
          <m:t xml:space="preserve"> = 1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và 7 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mẫu thuộc lớp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6"/>
            <w:u w:val="none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 w:val="0"/>
            <w:i w:val="0"/>
            <w:sz w:val="26"/>
            <w:u w:val="none"/>
          </w:rPr>
          <m:t xml:space="preserve"> = 0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.</w:t>
      </w:r>
    </w:p>
    <w:p w14:paraId="0A4180DB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b) Tính toán tại thời điểm khởi tạo:</w:t>
      </w:r>
    </w:p>
    <w:p w14:paraId="63CCC8D6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Times New Roman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Thời điểm khởi tạo: </w:t>
      </w:r>
      <m:oMath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w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(0)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à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(0)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</m:t>
        </m:r>
      </m:oMath>
    </w:p>
    <w:p w14:paraId="326D7C73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Cambria Math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Giá trị đặc trưng chuẩn hóa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'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− 130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</m:oMath>
    </w:p>
    <w:p w14:paraId="59C2AC2E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left"/>
        <w:rPr>
          <w:rFonts w:hint="default" w:hAnsi="Times New Roman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Với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w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(0)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à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(0)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</m:t>
        </m:r>
      </m:oMath>
      <w:r>
        <w:rPr>
          <w:rFonts w:hint="default" w:ascii="Times New Roman" w:cs="Times New Roman"/>
          <w:b w:val="0"/>
          <w:i w:val="0"/>
          <w:sz w:val="26"/>
          <w:u w:val="none"/>
          <w:lang w:val="vi-VN"/>
        </w:rPr>
        <w:t xml:space="preserve">, ta có đầu vào tuyến tính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'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'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+ 0 = 0</m:t>
        </m:r>
      </m:oMath>
    </w:p>
    <w:p w14:paraId="36EECC7D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Xác suất dự đoán: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(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1 + </m:t>
            </m:r>
            <m:sSup>
              <m:sSup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e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cs="Times New Roman"/>
                    <w:b w:val="0"/>
                    <w:i w:val="0"/>
                    <w:sz w:val="26"/>
                    <w:u w:val="none"/>
                    <w:lang w:val="vi-VN"/>
                  </w:rPr>
                  <m:t xml:space="preserve"> 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0.5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cho tất cả 14 mẫu.</w:t>
      </w:r>
    </w:p>
    <w:p w14:paraId="2F59645E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c) Tính Binary Cross-Entropy</w:t>
      </w:r>
      <w:r>
        <w:rPr>
          <w:rFonts w:hint="default" w:cs="Times New Roman"/>
          <w:b/>
          <w:bCs/>
          <w:i/>
          <w:iCs/>
          <w:color w:val="000000"/>
          <w:sz w:val="26"/>
          <w:szCs w:val="26"/>
          <w:u w:val="none"/>
          <w:vertAlign w:val="baseline"/>
          <w:lang w:val="vi-VN"/>
        </w:rPr>
        <w:t xml:space="preserve"> (BCE)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 xml:space="preserve"> Loss ban đầu:</w:t>
      </w:r>
    </w:p>
    <w:p w14:paraId="0F260125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left"/>
        <w:rPr>
          <w:rFonts w:hint="default" w:hAnsi="Times New Roman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Công thức BCE Loss cho 1 mẫu: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L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−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[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unc>
          <m:fun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ln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(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+ ( 1 −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× </m:t>
        </m:r>
        <m:func>
          <m:fun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ln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( 1 −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]</m:t>
        </m:r>
      </m:oMath>
    </w:p>
    <w:p w14:paraId="13A7B828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Vì mọi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0.5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, ta có: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L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− </m:t>
        </m:r>
        <m:func>
          <m:fun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ln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( 0.5 ) ≈ 0.693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cho mọi mẫu.</w:t>
      </w:r>
    </w:p>
    <w:p w14:paraId="2244507F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lef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Giá trị hàm mất mát trung bình trên toàn bộ tập dữ liệu: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0.693</m:t>
        </m:r>
      </m:oMath>
    </w:p>
    <w:p w14:paraId="69DC6DB5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d) Chứng minh biểu thức gradient của hàm mất mát:</w:t>
      </w:r>
    </w:p>
    <w:p w14:paraId="1E8F987F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Times New Roman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Đạo hàm của hàm Sigmoid: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' (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(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× ( 1 −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(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) =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( 1 −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</m:t>
        </m:r>
      </m:oMath>
    </w:p>
    <w:p w14:paraId="547D402F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Cambria Math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Đạo hàm của hàm Loss theo </w:t>
      </w:r>
      <m:oMath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L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−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1 −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1 − </m:t>
            </m:r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−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× ( 1 − </m:t>
            </m:r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</m:oMath>
    </w:p>
    <w:p w14:paraId="730E7C9F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Times New Roman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Áp dụng quy tắc chuỗi: </w:t>
      </w: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L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L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−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× ( 1 − </m:t>
            </m:r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( 1 −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=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−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y</m:t>
        </m:r>
      </m:oMath>
    </w:p>
    <w:p w14:paraId="3E07B2ED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Vì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z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'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:</w:t>
      </w:r>
    </w:p>
    <w:p w14:paraId="7909786A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z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w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'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w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m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nary>
          <m:naryPr>
            <m:chr m:val="∑"/>
            <m:limLoc m:val="subSup"/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= 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m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(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−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'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</m:oMath>
    </w:p>
    <w:p w14:paraId="21B3BBFA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z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m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nary>
          <m:naryPr>
            <m:chr m:val="∑"/>
            <m:limLoc m:val="subSup"/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= 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m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(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−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i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</m:t>
        </m:r>
      </m:oMath>
    </w:p>
    <w:p w14:paraId="7504C4F9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e) Thực hiện hai lần cập nhật Batch Gradient Descent:</w:t>
      </w:r>
    </w:p>
    <w:p w14:paraId="5D86E2B4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-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Lần 1:</w:t>
      </w:r>
    </w:p>
    <w:p w14:paraId="1A2D53B4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</m:t>
        </m:r>
        <m:nary>
          <m:naryPr>
            <m:chr m:val="∑"/>
            <m:limLoc m:val="subSup"/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 xml:space="preserve"> = 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 xml:space="preserve"> 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( 0.5 −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) = 0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(do số mẫu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1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và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0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bằng nhau).</w:t>
      </w:r>
    </w:p>
    <w:p w14:paraId="031CC2E4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Tổng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x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của 7 phim Tốt là </w:t>
      </w:r>
      <m:oMath>
        <m:r>
          <m:rPr>
            <m:sty m:val="p"/>
          </m:rPr>
          <w:rPr>
            <w:rFonts w:hint="default" w:ascii="Cambria Math" w:hAnsi="Cambria Math" w:eastAsia="sans-serif" w:cs="Times New Roman"/>
            <w:kern w:val="0"/>
            <w:sz w:val="26"/>
            <w:szCs w:val="26"/>
            <w:lang w:val="en-US" w:bidi="ar"/>
          </w:rPr>
          <m:t>3.3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; tổng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x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của 7 phim Không tốt là </w:t>
      </w:r>
      <m:oMath>
        <m:r>
          <m:rPr>
            <m:sty m:val="p"/>
          </m:rPr>
          <w:rPr>
            <w:rFonts w:hint="default" w:ascii="Cambria Math" w:hAnsi="Cambria Math" w:eastAsia="sans-serif" w:cs="Times New Roman"/>
            <w:kern w:val="0"/>
            <w:sz w:val="26"/>
            <w:szCs w:val="26"/>
            <w:lang w:val="en-US" w:bidi="ar"/>
          </w:rPr>
          <m:t>− 4.46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09AFAC5D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w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</m:t>
        </m:r>
        <m:nary>
          <m:naryPr>
            <m:chr m:val="∑"/>
            <m:limLoc m:val="subSup"/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 xml:space="preserve"> = 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 xml:space="preserve"> 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( 0.5 − 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) × 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x</m:t>
        </m:r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'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−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3.88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≈ − 0.277143</m:t>
        </m:r>
      </m:oMath>
    </w:p>
    <w:p w14:paraId="01120A9D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</w:rPr>
      </w:pPr>
      <m:oMath>
        <m:sSup>
          <m:s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w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0 − 0.2 × ( − 0.277143 ) = 0.055429</m:t>
        </m:r>
      </m:oMath>
    </w:p>
    <w:p w14:paraId="1BE2D90E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</w:rPr>
      </w:pPr>
      <m:oMath>
        <m:sSup>
          <m:s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0 − 0.2 × 0 = 0</m:t>
        </m:r>
      </m:oMath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</w:p>
    <w:p w14:paraId="34402780">
      <w:pPr>
        <w:pStyle w:val="85"/>
        <w:keepNext w:val="0"/>
        <w:keepLines w:val="0"/>
        <w:widowControl/>
        <w:suppressLineNumbers w:val="0"/>
        <w:bidi w:val="0"/>
        <w:spacing w:before="0" w:beforeAutospacing="0" w:after="24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Lần 2: </w:t>
      </w:r>
    </w:p>
    <w:p w14:paraId="7DB5626A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Tính lại xác suất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i/>
                    <w:sz w:val="26"/>
                  </w:rPr>
                  <m:t>y</m:t>
                </m:r>
                <m:ctrlPr>
                  <w:rPr>
                    <w:rFonts w:hint="default" w:ascii="Cambria Math" w:hAnsi="Cambria Math" w:eastAsia="sans-serif" w:cs="Times New Roman"/>
                    <w:sz w:val="26"/>
                  </w:rPr>
                </m:ctrlPr>
              </m:e>
            </m:acc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i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với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w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p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và</w:t>
      </w:r>
      <w:r>
        <w:rPr>
          <w:rFonts w:hint="default" w:eastAsia="sans-serif" w:cs="Times New Roman"/>
          <w:sz w:val="26"/>
          <w:szCs w:val="26"/>
          <w:lang w:val="vi-VN"/>
        </w:rPr>
        <w:t xml:space="preserve">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(1)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p>
      </m:oMath>
    </w:p>
    <w:p w14:paraId="296631E4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Gradient mới: </w:t>
      </w: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w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≈ − 0.271549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và </w:t>
      </w:r>
      <m:oMath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≈ − 0.001148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7DF9B80B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sSup>
          <m:s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w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(2)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0.055429 − 0.2 × ( − 0.271549 ) ≈ 0.109738</m:t>
        </m:r>
      </m:oMath>
    </w:p>
    <w:p w14:paraId="74C7719E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sSup>
          <m:s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b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(2)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0 − 0.2 × ( − 0.001148 ) ≈ 0.000230</m:t>
        </m:r>
      </m:oMath>
    </w:p>
    <w:p w14:paraId="1C989651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Hàm mất mát </w:t>
      </w:r>
      <m:oMath>
        <m:sSup>
          <m:sSup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J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6"/>
                <w:lang w:val="vi-VN"/>
              </w:rPr>
              <m:t xml:space="preserve"> 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(2)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≈ 0.663341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(giảm so với</w:t>
      </w:r>
      <m:oMath>
        <m:r>
          <m:rPr>
            <m:sty m:val="p"/>
          </m:rPr>
          <w:rPr>
            <w:rFonts w:hint="default" w:ascii="Cambria Math" w:hAnsi="Cambria Math" w:eastAsia="sans-serif" w:cs="Times New Roman"/>
            <w:kern w:val="0"/>
            <w:sz w:val="26"/>
            <w:szCs w:val="26"/>
            <w:lang w:val="en-US" w:bidi="ar"/>
          </w:rPr>
          <m:t xml:space="preserve"> 0.693147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Fonts w:hint="default" w:eastAsia="sans-serif" w:cs="Times New Roman"/>
          <w:sz w:val="26"/>
          <w:szCs w:val="26"/>
          <w:lang w:val="vi-VN"/>
        </w:rPr>
        <w:t>hàm mất mát giảm dần sau lần cập nhật này</w:t>
      </w:r>
      <w:r>
        <w:rPr>
          <w:rFonts w:hint="default" w:ascii="Times New Roman" w:hAnsi="Times New Roman" w:eastAsia="sans-serif" w:cs="Times New Roman"/>
          <w:sz w:val="26"/>
          <w:szCs w:val="26"/>
        </w:rPr>
        <w:t>).</w:t>
      </w:r>
    </w:p>
    <w:p w14:paraId="4F34ADAC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f) Viết phương trình và dự đoán:</w:t>
      </w:r>
    </w:p>
    <w:p w14:paraId="286B6F8C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Times New Roman" w:cs="Times New Roman"/>
          <w:i w:val="0"/>
          <w:sz w:val="26"/>
          <w:u w:val="none"/>
          <w:lang w:val="vi-VN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- Mô hình hiện tại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( </m:t>
        </m:r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w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(2)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' + </m:t>
        </m:r>
        <m:sSup>
          <m:sSup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(2)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= </m:t>
        </m:r>
        <m:r>
          <m:rPr>
            <m:sty m:val="p"/>
          </m:rPr>
          <w:rPr>
            <w:rFonts w:hint="default" w:ascii="Cambria Math" w:hAnsi="Cambria Math" w:cs="Cambria Math"/>
            <w:sz w:val="26"/>
            <w:u w:val="none"/>
            <w:lang w:val="vi-VN"/>
          </w:rPr>
          <m:t>σ</m:t>
        </m:r>
        <m:r>
          <m:rPr>
            <m:sty m:val="p"/>
          </m:rPr>
          <w:rPr>
            <w:rFonts w:hint="default" w:ascii="Cambria Math" w:cs="Times New Roman"/>
            <w:sz w:val="26"/>
            <w:u w:val="none"/>
            <w:lang w:val="vi-VN"/>
          </w:rPr>
          <m:t xml:space="preserve"> (0.109738 </m:t>
        </m:r>
        <m:r>
          <m:rPr>
            <m:sty m:val="p"/>
          </m:rPr>
          <w:rPr>
            <w:rFonts w:hint="default" w:ascii="Cambria Math" w:hAnsi="Cambria Math" w:cs="Cambria Math"/>
            <w:sz w:val="26"/>
            <w:u w:val="none"/>
            <w:lang w:val="vi-VN"/>
          </w:rPr>
          <m:t>×</m:t>
        </m:r>
        <m:r>
          <m:rPr/>
          <w:rPr>
            <w:rFonts w:hint="default" w:ascii="Times New Roman" w:hAnsi="Times New Roman" w:cs="Times New Roman"/>
            <w:sz w:val="26"/>
            <w:u w:val="none"/>
          </w:rPr>
          <m:t>x</m:t>
        </m:r>
        <m:r>
          <m:rPr>
            <m:sty m:val="p"/>
          </m:rPr>
          <w:rPr>
            <w:rFonts w:hint="default" w:ascii="Times New Roman" w:hAnsi="Times New Roman" w:cs="Times New Roman"/>
            <w:sz w:val="26"/>
            <w:u w:val="none"/>
          </w:rPr>
          <m:t>'</m:t>
        </m:r>
        <m:r>
          <m:rPr>
            <m:sty m:val="p"/>
          </m:rPr>
          <w:rPr>
            <w:rFonts w:hint="default" w:ascii="Cambria Math" w:cs="Times New Roman"/>
            <w:sz w:val="26"/>
            <w:u w:val="none"/>
            <w:lang w:val="vi-VN"/>
          </w:rPr>
          <m:t xml:space="preserve"> + 0.000230)</m:t>
        </m:r>
      </m:oMath>
      <w:r>
        <w:rPr>
          <w:rFonts w:hint="default" w:ascii="Times New Roman" w:cs="Times New Roman"/>
          <w:b w:val="0"/>
          <w:i w:val="0"/>
          <w:sz w:val="26"/>
          <w:u w:val="none"/>
          <w:lang w:val="vi-VN"/>
        </w:rPr>
        <w:t xml:space="preserve"> </w:t>
      </w:r>
    </w:p>
    <w:p w14:paraId="5F246CC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cs="Times New Roman"/>
          <w:i w:val="0"/>
          <w:sz w:val="26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Với phim 125 phút: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'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125 − 130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−0.1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( 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- 0.010744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sz w:val="26"/>
            <w:u w:val="none"/>
            <w:lang w:val="vi-VN"/>
          </w:rPr>
          <m:t>≈</m:t>
        </m:r>
        <m:r>
          <m:rPr>
            <m:sty m:val="p"/>
          </m:rPr>
          <w:rPr>
            <w:rFonts w:hint="default" w:ascii="Cambria Math" w:cs="Times New Roman"/>
            <w:sz w:val="26"/>
            <w:u w:val="none"/>
            <w:lang w:val="vi-VN"/>
          </w:rPr>
          <m:t xml:space="preserve"> 0.497314</m:t>
        </m:r>
      </m:oMath>
      <w:r>
        <w:rPr>
          <w:rFonts w:hint="default" w:ascii="Times New Roman" w:cs="Times New Roman"/>
          <w:b w:val="0"/>
          <w:i w:val="0"/>
          <w:sz w:val="26"/>
          <w:u w:val="none"/>
          <w:lang w:val="vi-VN"/>
        </w:rPr>
        <w:t xml:space="preserve">.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Vì </w:t>
      </w:r>
      <m:oMath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&lt; 0.5</m:t>
        </m:r>
      </m:oMath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dự đoán là Không tốt (B).</w:t>
      </w:r>
    </w:p>
    <w:p w14:paraId="6DE7F6DE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sz w:val="26"/>
          <w:szCs w:val="26"/>
          <w:u w:val="none"/>
          <w:lang w:val="vi-VN"/>
        </w:rPr>
      </w:pPr>
    </w:p>
    <w:p w14:paraId="0A7C65BF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vi-VN"/>
        </w:rPr>
      </w:pPr>
      <w:r>
        <w:rPr>
          <w:rFonts w:hint="default" w:cs="Times New Roman"/>
          <w:i w:val="0"/>
          <w:sz w:val="26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Với phim 160 phút: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'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160 − 130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0.6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acc>
          <m:acc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y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( 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>0.066073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sz w:val="26"/>
            <w:u w:val="none"/>
            <w:lang w:val="vi-VN"/>
          </w:rPr>
          <m:t>≈</m:t>
        </m:r>
        <m:r>
          <m:rPr>
            <m:sty m:val="p"/>
          </m:rPr>
          <w:rPr>
            <w:rFonts w:hint="default" w:ascii="Cambria Math" w:cs="Times New Roman"/>
            <w:sz w:val="26"/>
            <w:u w:val="none"/>
            <w:lang w:val="vi-VN"/>
          </w:rPr>
          <m:t xml:space="preserve"> 0.516513</m:t>
        </m:r>
      </m:oMath>
      <w:r>
        <w:rPr>
          <w:rFonts w:hint="default" w:ascii="Times New Roman" w:cs="Times New Roman"/>
          <w:b w:val="0"/>
          <w:i w:val="0"/>
          <w:sz w:val="26"/>
          <w:u w:val="none"/>
          <w:lang w:val="vi-VN"/>
        </w:rPr>
        <w:t xml:space="preserve">.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Vì </w:t>
      </w:r>
      <m:oMath>
        <m:acc>
          <m:acc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26"/>
              </w:rPr>
              <m:t>y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</m:t>
        </m:r>
        <m:r>
          <m:rPr>
            <m:nor/>
            <m:sty m:val="p"/>
          </m:rPr>
          <w:rPr>
            <w:rFonts w:ascii="Cambria Math" w:hAnsi="Cambria Math" w:cs="Times New Roman"/>
            <w:b w:val="0"/>
            <w:i w:val="0"/>
            <w:sz w:val="26"/>
          </w:rPr>
          <m:t>≥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0.5</m:t>
        </m:r>
      </m:oMath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dự đoán là </w:t>
      </w:r>
      <w:r>
        <w:rPr>
          <w:rFonts w:hint="default" w:cs="Times New Roman"/>
          <w:kern w:val="0"/>
          <w:sz w:val="26"/>
          <w:szCs w:val="26"/>
          <w:lang w:val="vi-VN" w:eastAsia="zh-CN" w:bidi="ar"/>
        </w:rPr>
        <w:t>Tốt (G).</w:t>
      </w:r>
    </w:p>
    <w:p w14:paraId="38455DC8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 xml:space="preserve">g) </w:t>
      </w:r>
      <w:r>
        <w:rPr>
          <w:rFonts w:hint="default" w:cs="Times New Roman"/>
          <w:b/>
          <w:bCs/>
          <w:i/>
          <w:iCs/>
          <w:color w:val="000000"/>
          <w:sz w:val="26"/>
          <w:szCs w:val="26"/>
          <w:u w:val="none"/>
          <w:vertAlign w:val="baseline"/>
          <w:lang w:val="vi-VN"/>
        </w:rPr>
        <w:t>Ma trận nhầm lẫn và các chỉ số:</w:t>
      </w:r>
    </w:p>
    <w:p w14:paraId="55997BE9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-</w:t>
      </w:r>
      <w:r>
        <w:rPr>
          <w:rFonts w:hint="default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Confusion Matrix (Ma trận nhầm lẫn):</w:t>
      </w:r>
    </w:p>
    <w:p w14:paraId="190EC787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True Positive (TP): Phim Tốt dự đoán đúng là Tốt.</w:t>
      </w:r>
    </w:p>
    <w:p w14:paraId="0E90A145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False Negative (FN): Phim Tốt dự đoán sai là Không tốt.</w:t>
      </w:r>
    </w:p>
    <w:p w14:paraId="7C4159E0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False Positive (FP): Phim Không tốt dự đoán sai là Tốt.</w:t>
      </w:r>
    </w:p>
    <w:p w14:paraId="1065A0E7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True Negative (TN): Phim Không tốt dự đoán đúng là Không tốt.</w:t>
      </w:r>
    </w:p>
    <w:p w14:paraId="0CDFBB75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Tính các chỉ số:</w:t>
      </w:r>
    </w:p>
    <w:p w14:paraId="27A91037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hAnsi="Cambria Math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Accuracy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TP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+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TN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14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</m:oMath>
    </w:p>
    <w:p w14:paraId="51CA9652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hAnsi="Cambria Math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Precision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TP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TP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+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FP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</m:oMath>
    </w:p>
    <w:p w14:paraId="146EA488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hAnsi="Cambria Math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Recall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TP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TP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+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FN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</m:oMath>
    </w:p>
    <w:p w14:paraId="6D46BDF6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bidi w:val="0"/>
        <w:spacing w:before="0" w:beforeAutospacing="0" w:after="0" w:afterAutospacing="0" w:line="360" w:lineRule="auto"/>
        <w:ind w:left="840" w:leftChars="0" w:right="0" w:rightChars="0" w:hanging="420" w:firstLineChars="0"/>
        <w:jc w:val="both"/>
        <w:rPr>
          <w:rFonts w:hint="default" w:hAnsi="Cambria Math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1−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score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Precision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×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Recall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Precision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 xml:space="preserve"> +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Recall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</m:oMath>
    </w:p>
    <w:p w14:paraId="362DBEAB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- Á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p dụng ngưỡng</w:t>
      </w: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 phân loại 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/>
            <w:kern w:val="0"/>
            <w:sz w:val="26"/>
            <w:szCs w:val="26"/>
            <w:u w:val="none"/>
            <w:vertAlign w:val="baseline"/>
            <w:lang w:val="en-US" w:bidi="ar"/>
          </w:rPr>
          <m:t>0.5</m:t>
        </m:r>
        <m:r>
          <m:rPr>
            <m:sty m:val="p"/>
          </m:rPr>
          <w:rPr>
            <w:rFonts w:hint="default" w:ascii="Cambria Math" w:hAnsi="Cambria Math" w:cs="Times New Roman"/>
            <w:color w:val="000000"/>
            <w:kern w:val="0"/>
            <w:sz w:val="26"/>
            <w:szCs w:val="26"/>
            <w:u w:val="none"/>
            <w:vertAlign w:val="baseline"/>
            <w:lang w:val="vi-VN" w:bidi="ar"/>
          </w:rPr>
          <m:t xml:space="preserve"> </m:t>
        </m:r>
      </m:oMath>
      <w:r>
        <w:rPr>
          <w:rFonts w:hint="default" w:ascii="Times New Roman" w:hAnsi="Cambria Math" w:cs="Times New Roman"/>
          <w:b w:val="0"/>
          <w:i w:val="0"/>
          <w:color w:val="000000"/>
          <w:kern w:val="0"/>
          <w:sz w:val="26"/>
          <w:szCs w:val="26"/>
          <w:u w:val="none"/>
          <w:vertAlign w:val="baseline"/>
          <w:lang w:val="vi-VN" w:bidi="ar"/>
        </w:rPr>
        <w:t>cho 14 tập phim, ta thu được:</w:t>
      </w:r>
    </w:p>
    <w:p w14:paraId="035A9A86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Thực tế B (0) / Dự đoán B (0):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TN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7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2FAF049C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Thực tế B (0) / Dự đoán G (1):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FP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0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63D2DF82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Thực tế G (1) / Dự đoán B (0):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FN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0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2AE01F10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Thực tế G (1) / Dự đoán G (1):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TP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7</m:t>
        </m:r>
      </m:oMath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7CAF9F73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right="0" w:right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eastAsia="sans-serif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eastAsia="sans-serif" w:cs="Times New Roman"/>
          <w:sz w:val="26"/>
          <w:szCs w:val="26"/>
        </w:rPr>
        <w:t>Chỉ số đánh giá:</w:t>
      </w:r>
    </w:p>
    <w:p w14:paraId="1B9070F2">
      <w:pPr>
        <w:pStyle w:val="85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Accuracy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7 + 7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14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100 %</m:t>
        </m:r>
      </m:oMath>
    </w:p>
    <w:p w14:paraId="31F700EC">
      <w:pPr>
        <w:pStyle w:val="85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Precision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7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7 + 0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100 %</m:t>
        </m:r>
      </m:oMath>
    </w:p>
    <w:p w14:paraId="335B3D6C">
      <w:pPr>
        <w:pStyle w:val="85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Recall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7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7 + 0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100 %</m:t>
        </m:r>
      </m:oMath>
    </w:p>
    <w:p w14:paraId="1F575A80">
      <w:pPr>
        <w:pStyle w:val="85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0"/>
        </w:tabs>
        <w:spacing w:before="0" w:beforeAutospacing="0" w:line="360" w:lineRule="auto"/>
        <w:ind w:left="840" w:leftChars="0" w:right="0" w:rightChars="0" w:hanging="420" w:firstLineChars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>1−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score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</m:t>
        </m:r>
        <m:f>
          <m:fP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2 × 1 × 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26"/>
              </w:rPr>
              <m:t>1 + 1</m:t>
            </m:r>
            <m:ctrlPr>
              <w:rPr>
                <w:rFonts w:hint="default" w:ascii="Cambria Math" w:hAnsi="Cambria Math" w:eastAsia="sans-serif" w:cs="Times New Roman"/>
                <w:sz w:val="26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100 %</m:t>
        </m:r>
      </m:oMath>
    </w:p>
    <w:p w14:paraId="2344368E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right="0" w:rightChars="0"/>
        <w:jc w:val="both"/>
        <w:rPr>
          <w:rFonts w:hint="default" w:hAnsi="Cambria Math" w:cs="Times New Roman"/>
          <w:i w:val="0"/>
          <w:sz w:val="26"/>
          <w:u w:val="none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Lưu ý: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Độ chính xác đạt 100% trên tập huấn luyện hiện tại không đảm bảo khả năng khái quát hóa hoàn hảo trên dữ liệu mới chưa từng thấy (cần tập Test để xác thực).</w:t>
      </w:r>
    </w:p>
    <w:p w14:paraId="34CAFBCD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h) Ranh giới quyết định (Decision Boundary):</w:t>
      </w:r>
    </w:p>
    <w:p w14:paraId="35643E4C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Times New Roman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Ngưỡng </w:t>
      </w:r>
      <m:oMath>
        <m:acc>
          <m:accPr>
            <m:ctrlPr>
              <w:rPr>
                <w:rFonts w:ascii="Cambria Math" w:hAnsi="Cambria Math" w:cs="Times New Roman"/>
                <w:i/>
                <w:iCs w:val="0"/>
                <w:color w:val="000000"/>
                <w:sz w:val="26"/>
                <w:szCs w:val="26"/>
                <w:u w:val="none"/>
                <w:vertAlign w:val="baseline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color w:val="000000"/>
                <w:sz w:val="26"/>
                <w:szCs w:val="26"/>
                <w:u w:val="none"/>
                <w:vertAlign w:val="baseline"/>
                <w:lang w:val="vi-VN"/>
              </w:rPr>
              <m:t>y</m:t>
            </m:r>
            <m:ctrlPr>
              <w:rPr>
                <w:rFonts w:ascii="Cambria Math" w:hAnsi="Cambria Math" w:cs="Times New Roman"/>
                <w:i/>
                <w:iCs w:val="0"/>
                <w:color w:val="000000"/>
                <w:sz w:val="26"/>
                <w:szCs w:val="26"/>
                <w:u w:val="none"/>
                <w:vertAlign w:val="baseline"/>
              </w:rPr>
            </m:ctrlPr>
          </m:e>
        </m:acc>
        <m:r>
          <m:rPr/>
          <w:rPr>
            <w:rFonts w:hint="default" w:ascii="Cambria Math" w:hAnsi="Cambria Math" w:cs="Times New Roman"/>
            <w:color w:val="000000"/>
            <w:sz w:val="26"/>
            <w:szCs w:val="26"/>
            <w:u w:val="none"/>
            <w:vertAlign w:val="baseline"/>
            <w:lang w:val="vi-VN"/>
          </w:rPr>
          <m:t xml:space="preserve"> = 0.5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tương đương với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</m:t>
        </m:r>
      </m:oMath>
    </w:p>
    <w:p w14:paraId="3F311C53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Cambria Math" w:cs="Times New Roman"/>
          <w:i w:val="0"/>
          <w:sz w:val="26"/>
          <w:u w:val="none"/>
        </w:rPr>
      </w:pPr>
      <w:r>
        <w:rPr>
          <w:rFonts w:hint="default" w:cs="Times New Roman"/>
          <w:i w:val="0"/>
          <w:sz w:val="26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Phương trình</w:t>
      </w: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 ranh giới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' +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 ⟹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' = −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w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6"/>
            <w:u w:val="none"/>
            <w:lang w:val="vi-VN"/>
          </w:rPr>
          <m:t xml:space="preserve"> = </m:t>
        </m:r>
        <m:r>
          <m:rPr>
            <m:sty m:val="p"/>
          </m:rPr>
          <w:rPr>
            <w:rFonts w:hint="default" w:ascii="Times New Roman" w:hAnsi="Times New Roman" w:cs="Times New Roman"/>
            <w:sz w:val="26"/>
            <w:u w:val="none"/>
          </w:rPr>
          <m:t xml:space="preserve">−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26"/>
                <w:u w:val="none"/>
                <w:lang w:val="vi-VN"/>
              </w:rPr>
              <m:t>0.000230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6"/>
                <w:u w:val="none"/>
                <w:lang w:val="vi-VN"/>
              </w:rPr>
              <m:t>0,109738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6"/>
            <w:u w:val="none"/>
            <w:lang w:val="vi-VN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sz w:val="26"/>
            <w:u w:val="none"/>
            <w:lang w:val="vi-VN"/>
          </w:rPr>
          <m:t>≈</m:t>
        </m:r>
        <m:r>
          <m:rPr>
            <m:sty m:val="p"/>
          </m:rPr>
          <w:rPr>
            <w:rFonts w:hint="default" w:ascii="Cambria Math" w:hAnsi="Cambria Math" w:cs="Times New Roman"/>
            <w:sz w:val="26"/>
            <w:u w:val="none"/>
            <w:lang w:val="vi-VN"/>
          </w:rPr>
          <m:t xml:space="preserve"> −0.002096</m:t>
        </m:r>
      </m:oMath>
    </w:p>
    <w:p w14:paraId="1522940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hAnsi="Cambria Math" w:cs="Times New Roman"/>
          <w:i w:val="0"/>
          <w:sz w:val="26"/>
          <w:u w:val="none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Thời lượng thực tế tương ứng: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  <w:sz w:val="26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i w:val="0"/>
            <w:sz w:val="26"/>
          </w:rPr>
          <m:t xml:space="preserve"> = 50 × ( − 0.002096 ) + 130 ≈ 129.895</m:t>
        </m:r>
      </m:oMath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(phút). Bất kỳ phim nào có thời lượng </w:t>
      </w:r>
      <m:oMath>
        <m:r>
          <m:rPr/>
          <w:rPr>
            <w:rFonts w:hint="default" w:ascii="Cambria Math" w:hAnsi="Cambria Math" w:eastAsia="SimSun"/>
            <w:sz w:val="26"/>
          </w:rPr>
          <m:t>≥ 129.895</m:t>
        </m:r>
      </m:oMath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sẽ được mô hình dự đoán là phim Tốt.</w:t>
      </w:r>
    </w:p>
    <w:p w14:paraId="2F1237D0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 xml:space="preserve">i) Đồ thị tính toán </w:t>
      </w:r>
      <w:r>
        <w:rPr>
          <w:rFonts w:hint="default" w:cs="Times New Roman"/>
          <w:b/>
          <w:bCs/>
          <w:i/>
          <w:iCs/>
          <w:color w:val="000000"/>
          <w:sz w:val="26"/>
          <w:szCs w:val="26"/>
          <w:u w:val="none"/>
          <w:vertAlign w:val="baseline"/>
          <w:lang w:val="vi-VN"/>
        </w:rPr>
        <w:t>(Computation Graph)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:</w:t>
      </w:r>
    </w:p>
    <w:p w14:paraId="35373DDB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x'ᵢ, w → [Nhân] → uᵢ → [Cộng với b] → zᵢ → [Sigmoid] → ŷᵢ</w:t>
      </w:r>
    </w:p>
    <w:p w14:paraId="2604C07B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 xml:space="preserve">                                                               ↓</w:t>
      </w:r>
    </w:p>
    <w:p w14:paraId="165E6A64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yᵢ ───────────────────────────────────────────────────────→ [BCE] → J</w:t>
      </w:r>
    </w:p>
    <w:p w14:paraId="0AD06C9B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</w:p>
    <w:p w14:paraId="011AA6F7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Forward Pass:  x'ᵢ → uᵢ → zᵢ → ŷᵢ → J</w:t>
      </w:r>
    </w:p>
    <w:p w14:paraId="49890808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Backward Pass: J → ŷᵢ → zᵢ → w, b</w:t>
      </w:r>
    </w:p>
    <w:p w14:paraId="18D12B00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</w:p>
    <w:p w14:paraId="11B117DC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∂J/∂w = (ŷᵢ − yᵢ)x'ᵢ</w:t>
      </w:r>
    </w:p>
    <w:p w14:paraId="5C92F608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∂J/∂b = ŷᵢ − yᵢ</w:t>
      </w:r>
    </w:p>
    <w:p w14:paraId="55DCFE70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/>
          <w:iCs/>
          <w:color w:val="auto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6"/>
          <w:szCs w:val="26"/>
          <w:u w:val="none"/>
          <w:vertAlign w:val="baseline"/>
        </w:rPr>
        <w:t xml:space="preserve">j) </w:t>
      </w:r>
      <w:r>
        <w:rPr>
          <w:rFonts w:hint="default" w:cs="Times New Roman"/>
          <w:b/>
          <w:bCs/>
          <w:i/>
          <w:iCs/>
          <w:color w:val="auto"/>
          <w:sz w:val="26"/>
          <w:szCs w:val="26"/>
          <w:u w:val="none"/>
          <w:vertAlign w:val="baseline"/>
          <w:lang w:val="vi-VN"/>
        </w:rPr>
        <w:t>Viết chương trình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6"/>
          <w:szCs w:val="26"/>
          <w:u w:val="none"/>
          <w:vertAlign w:val="baseline"/>
        </w:rPr>
        <w:t xml:space="preserve"> Python:</w:t>
      </w:r>
      <w:r>
        <w:rPr>
          <w:rFonts w:hint="default" w:ascii="Times New Roman" w:hAnsi="Times New Roman" w:cs="Times New Roman"/>
          <w:i/>
          <w:iCs/>
          <w:color w:val="auto"/>
          <w:sz w:val="26"/>
          <w:szCs w:val="26"/>
          <w:u w:val="none"/>
          <w:vertAlign w:val="baseline"/>
        </w:rPr>
        <w:t xml:space="preserve"> </w:t>
      </w:r>
    </w:p>
    <w:p w14:paraId="1E33E0E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6"/>
          <w:szCs w:val="2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6"/>
          <w:szCs w:val="2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np</w:t>
      </w:r>
    </w:p>
    <w:p w14:paraId="236D525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6"/>
          <w:szCs w:val="2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6"/>
          <w:szCs w:val="2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plt</w:t>
      </w:r>
    </w:p>
    <w:p w14:paraId="5231C97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5125CB1D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Du lieu</w:t>
      </w:r>
    </w:p>
    <w:p w14:paraId="5578A31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x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141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154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151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56F70A9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143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186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], dtype=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6"/>
          <w:szCs w:val="2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11B742D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2F8DFD9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y = np.array([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,</w:t>
      </w:r>
    </w:p>
    <w:p w14:paraId="7F3D22D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], dtype=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6"/>
          <w:szCs w:val="26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0F15F0DB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5A3FC442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Chuan hoa du lieu</w:t>
      </w:r>
    </w:p>
    <w:p w14:paraId="01E321AC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x_prime = (x -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50</w:t>
      </w:r>
    </w:p>
    <w:p w14:paraId="1420F94D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6CAEC90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Khoi tao tham so</w:t>
      </w:r>
    </w:p>
    <w:p w14:paraId="3AB33D5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w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0.0</w:t>
      </w:r>
    </w:p>
    <w:p w14:paraId="740D356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b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0.0</w:t>
      </w:r>
    </w:p>
    <w:p w14:paraId="263022C9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alpha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0.2</w:t>
      </w:r>
    </w:p>
    <w:p w14:paraId="65024E6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1000</w:t>
      </w:r>
    </w:p>
    <w:p w14:paraId="3790DBF2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losses = []</w:t>
      </w:r>
    </w:p>
    <w:p w14:paraId="15BA42B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665E2202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Batch Gradient Descent</w:t>
      </w:r>
    </w:p>
    <w:p w14:paraId="7479294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6"/>
          <w:szCs w:val="2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(epochs):</w:t>
      </w:r>
    </w:p>
    <w:p w14:paraId="025A5854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Forward Pass</w:t>
      </w:r>
    </w:p>
    <w:p w14:paraId="638B6C7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z = w * x_prime + b</w:t>
      </w:r>
    </w:p>
    <w:p w14:paraId="6223993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y_hat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+ np.exp(-z))</w:t>
      </w:r>
    </w:p>
    <w:p w14:paraId="72D671B3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7815090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BCE Loss (dung clipping de tranh log(0))</w:t>
      </w:r>
    </w:p>
    <w:p w14:paraId="6F53EC8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eps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1e-15</w:t>
      </w:r>
    </w:p>
    <w:p w14:paraId="4D62D7E6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y_hat_safe = np.clip(y_hat, eps,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eps)</w:t>
      </w:r>
    </w:p>
    <w:p w14:paraId="4AE717DC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39043DA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loss = -np.mean(</w:t>
      </w:r>
    </w:p>
    <w:p w14:paraId="532C5842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    y * np.log(y_hat_safe)</w:t>
      </w:r>
    </w:p>
    <w:p w14:paraId="4BFA2E9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    +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y) * np.log(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y_hat_safe)</w:t>
      </w:r>
    </w:p>
    <w:p w14:paraId="3FF0FEB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)</w:t>
      </w:r>
    </w:p>
    <w:p w14:paraId="161E8CA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losses.append(loss)</w:t>
      </w:r>
    </w:p>
    <w:p w14:paraId="0251028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4AACA35F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Backward Pass: tinh gradient</w:t>
      </w:r>
    </w:p>
    <w:p w14:paraId="48B3DFC6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dw = np.mean((y_hat - y) * x_prime)</w:t>
      </w:r>
    </w:p>
    <w:p w14:paraId="5E19E70C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db = np.mean(y_hat - y)</w:t>
      </w:r>
    </w:p>
    <w:p w14:paraId="6B28E346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71BDE62B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Cap nhat dong thoi w va b</w:t>
      </w:r>
    </w:p>
    <w:p w14:paraId="085C3025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w -= alpha * dw</w:t>
      </w:r>
    </w:p>
    <w:p w14:paraId="11B7CD5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b -= alpha * db</w:t>
      </w:r>
    </w:p>
    <w:p w14:paraId="1C6D0F16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599469A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Tinh loss voi tham so cuoi cung</w:t>
      </w:r>
    </w:p>
    <w:p w14:paraId="2B02C2E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z_final = w * x_prime + b</w:t>
      </w:r>
    </w:p>
    <w:p w14:paraId="4BEE7E7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y_hat_final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+ np.exp(-z_final))</w:t>
      </w:r>
    </w:p>
    <w:p w14:paraId="5C42AC6B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4251C20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eps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1e-15</w:t>
      </w:r>
    </w:p>
    <w:p w14:paraId="00239596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y_hat_safe = np.clip(y_hat_final, eps,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eps)</w:t>
      </w:r>
    </w:p>
    <w:p w14:paraId="16CCB72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final_loss = -np.mean(</w:t>
      </w:r>
    </w:p>
    <w:p w14:paraId="4E51537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y * np.log(y_hat_safe)</w:t>
      </w:r>
    </w:p>
    <w:p w14:paraId="128C741D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+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y) * np.log(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y_hat_safe)</w:t>
      </w:r>
    </w:p>
    <w:p w14:paraId="6BD3C1A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2D6B252F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566A338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</w:pPr>
    </w:p>
    <w:p w14:paraId="64B223E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Ve do thi Loss</w:t>
      </w:r>
    </w:p>
    <w:p w14:paraId="650D5039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plt.plot(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, epochs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), losses)</w:t>
      </w:r>
    </w:p>
    <w:p w14:paraId="3923352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"BCE Loss theo so lan lap"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318B82BF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  <w:lang w:val="vi-V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428A804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"BCE Loss"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78E93875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6E69CDA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plt.show()</w:t>
      </w:r>
    </w:p>
    <w:p w14:paraId="00972813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5605282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In ket qua sau 1000 lan lap</w:t>
      </w:r>
    </w:p>
    <w:p w14:paraId="6A36227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"w sau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 vong lap: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{w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6A6EF57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"b sau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 vong lap: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{b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062ABB2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"Loss sau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 vong lap: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{final_loss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3D3D49C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4CFF373D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6"/>
          <w:szCs w:val="26"/>
          <w:shd w:val="clear" w:fill="FFFFFF"/>
          <w:lang w:val="en-US" w:eastAsia="zh-CN" w:bidi="ar"/>
        </w:rPr>
        <w:t># So sanh voi mo hinh sau 2 lan cap nhat</w:t>
      </w:r>
    </w:p>
    <w:p w14:paraId="06A632DA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w_2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0.109738</w:t>
      </w:r>
    </w:p>
    <w:p w14:paraId="452AB65E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b_2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0.000230</w:t>
      </w:r>
    </w:p>
    <w:p w14:paraId="15538B1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3518F365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z_2 = w_2 * x_prime + b_2</w:t>
      </w:r>
    </w:p>
    <w:p w14:paraId="5C0559E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y_hat_2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+ np.exp(-z_2))</w:t>
      </w:r>
    </w:p>
    <w:p w14:paraId="28666F76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y_hat_2_safe = np.clip(y_hat_2, eps,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eps)</w:t>
      </w:r>
    </w:p>
    <w:p w14:paraId="29254CAD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36A877CB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loss_2 = -np.mean(</w:t>
      </w:r>
    </w:p>
    <w:p w14:paraId="5C253F3C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y * np.log(y_hat_2_safe)</w:t>
      </w:r>
    </w:p>
    <w:p w14:paraId="6EBBE4FF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    +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y) * np.log(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- y_hat_2_safe)</w:t>
      </w:r>
    </w:p>
    <w:p w14:paraId="3FCA23D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5CBEA43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769C7E7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"\nSo sanh voi mo hinh sau 2 lan cap nhat:"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2BFE91A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"w sau 2 lan cap nhat: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{w_2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7819F63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"b sau 2 lan cap nhat: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{b_2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101B29C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"Loss sau 2 lan cap nhat: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{loss_2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18544BA4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61FCD343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0425C881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41D8CA3A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0E961929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0AC43B6E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1EE72124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4E44E80F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41AB0750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2D3CF450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7D44BA91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</w:p>
    <w:p w14:paraId="64C1DFB9">
      <w:pPr>
        <w:keepNext w:val="0"/>
        <w:keepLines w:val="0"/>
        <w:widowControl/>
        <w:suppressLineNumbers w:val="0"/>
        <w:jc w:val="left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 xml:space="preserve">Kết quả chạy: </w:t>
      </w:r>
    </w:p>
    <w:p w14:paraId="7B0C1B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00675" cy="4333875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A03D80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w sau 1000 vong lap: 7.670320</w:t>
      </w:r>
    </w:p>
    <w:p w14:paraId="2540DE4B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b sau 1000 vong lap: 0.768547</w:t>
      </w:r>
    </w:p>
    <w:p w14:paraId="5579220B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Loss sau 1000 vong lap: 0.066252</w:t>
      </w:r>
    </w:p>
    <w:p w14:paraId="0A7068A5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</w:p>
    <w:p w14:paraId="65E6214C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So sanh voi mo hinh sau 2 lan cap nhat:</w:t>
      </w:r>
    </w:p>
    <w:p w14:paraId="4ACB380B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w sau 2 lan cap nhat: 0.109738</w:t>
      </w:r>
    </w:p>
    <w:p w14:paraId="50D53E79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b sau 2 lan cap nhat: 0.000230</w:t>
      </w:r>
    </w:p>
    <w:p w14:paraId="6BDA5AE3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Loss sau 2 lan cap nhat: 0.663341</w:t>
      </w:r>
    </w:p>
    <w:p w14:paraId="67B96DCD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page"/>
      </w:r>
    </w:p>
    <w:p w14:paraId="6BC1C4A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BÀI 3. ĐỒ THỊ TÍNH TOÁN VÀ LAN TRUYỀN NGƯỢC</w:t>
      </w:r>
    </w:p>
    <w:p w14:paraId="1D1A7077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Hàm số</w:t>
      </w: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+ 2 × ( 4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+ 5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)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với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2,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3,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4,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5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</w:t>
      </w:r>
    </w:p>
    <w:p w14:paraId="29339FE7">
      <w:pPr>
        <w:pStyle w:val="85"/>
        <w:keepNext w:val="0"/>
        <w:keepLines w:val="0"/>
        <w:widowControl/>
        <w:numPr>
          <w:ilvl w:val="0"/>
          <w:numId w:val="21"/>
        </w:numPr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Phân rã biểu thức:</w:t>
      </w:r>
    </w:p>
    <w:p w14:paraId="7CC641FC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a</m:t>
        </m:r>
      </m:oMath>
    </w:p>
    <w:p w14:paraId="5BCFF289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3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</m:oMath>
    </w:p>
    <w:p w14:paraId="304FA040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4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5 ×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3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</m:oMath>
    </w:p>
    <w:p w14:paraId="7E1BA1E0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2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4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</m:oMath>
    </w:p>
    <w:p w14:paraId="748D0685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2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4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</m:oMath>
    </w:p>
    <w:p w14:paraId="5857C724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6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</m:oMath>
    </w:p>
    <w:p w14:paraId="5AA7D128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6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</m:oMath>
    </w:p>
    <w:p w14:paraId="72529781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b) Vẽ đồ thị tính toán:</w:t>
      </w:r>
    </w:p>
    <w:p w14:paraId="36A809E9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a → [×3] ──────────────────────┐</w:t>
      </w:r>
    </w:p>
    <w:p w14:paraId="58EAB3E9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                       ↓</w:t>
      </w:r>
    </w:p>
    <w:p w14:paraId="1C123B5F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b → [×4] → u₂ ──┐             [+] → J</w:t>
      </w:r>
    </w:p>
    <w:p w14:paraId="1C86C2F9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         ├→ [+] → u₅ → [×2] → u₆ ─┘</w:t>
      </w:r>
    </w:p>
    <w:p w14:paraId="6DAC9F5C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c ─┐             ↑</w:t>
      </w:r>
    </w:p>
    <w:p w14:paraId="7DEC1E21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[×] → u₃ → [×5] → u₄ ──────┘</w:t>
      </w:r>
    </w:p>
    <w:p w14:paraId="3D2B21B8">
      <w:pPr>
        <w:pStyle w:val="85"/>
        <w:keepNext w:val="0"/>
        <w:keepLines w:val="0"/>
        <w:widowControl/>
        <w:suppressLineNumbers w:val="0"/>
        <w:shd w:val="clear" w:fill="E7E6E6" w:themeFill="background2"/>
        <w:bidi w:val="0"/>
        <w:spacing w:before="240" w:beforeAutospacing="0" w:after="240" w:afterAutospacing="0" w:line="240" w:lineRule="auto"/>
        <w:jc w:val="both"/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d ─┘</w:t>
      </w:r>
    </w:p>
    <w:p w14:paraId="1A067114">
      <w:pPr>
        <w:pStyle w:val="85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Các biến trung gian:</w:t>
      </w:r>
    </w:p>
    <w:p w14:paraId="328E922B">
      <w:pPr>
        <w:pStyle w:val="85"/>
        <w:keepNext w:val="0"/>
        <w:keepLines w:val="0"/>
        <w:widowControl/>
        <w:suppressLineNumbers w:val="0"/>
        <w:rPr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6"/>
              <w:szCs w:val="26"/>
              <w:lang w:val="en-US" w:bidi="ar"/>
            </w:rPr>
            <m:t>u₁ = 3a             u₂ = 4b</m:t>
          </m:r>
        </m:oMath>
      </m:oMathPara>
    </w:p>
    <w:p w14:paraId="570F1D28">
      <w:pPr>
        <w:pStyle w:val="85"/>
        <w:keepNext w:val="0"/>
        <w:keepLines w:val="0"/>
        <w:widowControl/>
        <w:suppressLineNumbers w:val="0"/>
        <w:rPr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6"/>
              <w:szCs w:val="26"/>
              <w:lang w:val="en-US" w:bidi="ar"/>
            </w:rPr>
            <m:t>u₃ = cd             u₄ = 5u₃</m:t>
          </m:r>
        </m:oMath>
      </m:oMathPara>
    </w:p>
    <w:p w14:paraId="6209DB77">
      <w:pPr>
        <w:pStyle w:val="85"/>
        <w:keepNext w:val="0"/>
        <w:keepLines w:val="0"/>
        <w:widowControl/>
        <w:suppressLineNumbers w:val="0"/>
        <w:rPr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6"/>
              <w:szCs w:val="26"/>
              <w:lang w:val="en-US" w:bidi="ar"/>
            </w:rPr>
            <m:t>u₅ = u₂ + u₄     u₆ = 2u₅</m:t>
          </m:r>
        </m:oMath>
      </m:oMathPara>
    </w:p>
    <w:p w14:paraId="570F028E">
      <w:pPr>
        <w:pStyle w:val="85"/>
        <w:keepNext w:val="0"/>
        <w:keepLines w:val="0"/>
        <w:widowControl/>
        <w:suppressLineNumbers w:val="0"/>
        <w:rPr>
          <w:rFonts w:hAnsi="Cambria Math" w:cs="Times New Roman"/>
          <w:i/>
          <w:kern w:val="0"/>
          <w:sz w:val="26"/>
          <w:szCs w:val="26"/>
          <w:lang w:val="en-US" w:bidi="ar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kern w:val="0"/>
              <w:sz w:val="26"/>
              <w:szCs w:val="26"/>
              <w:lang w:val="en-US" w:bidi="ar"/>
            </w:rPr>
            <m:t>J = u₁ + u₆</m:t>
          </m:r>
        </m:oMath>
      </m:oMathPara>
    </w:p>
    <w:p w14:paraId="38B37A8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 xml:space="preserve">c) </w:t>
      </w:r>
      <w:r>
        <w:rPr>
          <w:rFonts w:hint="default" w:cs="Times New Roman"/>
          <w:b/>
          <w:bCs/>
          <w:i/>
          <w:iCs/>
          <w:color w:val="000000"/>
          <w:sz w:val="26"/>
          <w:szCs w:val="26"/>
          <w:u w:val="none"/>
          <w:vertAlign w:val="baseline"/>
          <w:lang w:val="vi-VN"/>
        </w:rPr>
        <w:t>Q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uá trình lan truyền tiến (Forward Pass):</w:t>
      </w:r>
    </w:p>
    <w:p w14:paraId="6BD840F2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1" w:after="0" w:afterAutospacing="1" w:line="360" w:lineRule="auto"/>
        <w:ind w:left="42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 × 2 = 6</m:t>
        </m:r>
      </m:oMath>
    </w:p>
    <w:p w14:paraId="54C97FE5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1" w:after="0" w:afterAutospacing="1" w:line="360" w:lineRule="auto"/>
        <w:ind w:left="42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2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4 × 3 = 12</m:t>
        </m:r>
      </m:oMath>
    </w:p>
    <w:p w14:paraId="645EF836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1" w:after="0" w:afterAutospacing="1" w:line="360" w:lineRule="auto"/>
        <w:ind w:left="420" w:leftChars="0" w:hanging="420" w:firstLineChars="0"/>
        <w:jc w:val="both"/>
        <w:textAlignment w:val="baseline"/>
        <w:rPr>
          <w:rFonts w:hint="default" w:hAnsi="Times New Roman" w:cs="Times New Roman"/>
          <w:i w:val="0"/>
          <w:sz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3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4 × 5 = 20</m:t>
        </m:r>
      </m:oMath>
    </w:p>
    <w:p w14:paraId="0F61B20D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1" w:after="0" w:afterAutospacing="1" w:line="360" w:lineRule="auto"/>
        <w:ind w:left="42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4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5 × 20 = 100</m:t>
        </m:r>
      </m:oMath>
    </w:p>
    <w:p w14:paraId="5BFA3455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1" w:after="0" w:afterAutospacing="1" w:line="360" w:lineRule="auto"/>
        <w:ind w:left="42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12 + 100 = 112</m:t>
        </m:r>
      </m:oMath>
    </w:p>
    <w:p w14:paraId="454AB23F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1" w:after="0" w:afterAutospacing="1" w:line="360" w:lineRule="auto"/>
        <w:ind w:left="42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6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112 = 224</m:t>
        </m:r>
      </m:oMath>
    </w:p>
    <w:p w14:paraId="37DDA240">
      <w:pPr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1" w:after="0" w:afterAutospacing="1" w:line="360" w:lineRule="auto"/>
        <w:ind w:left="42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6 + 224 = 230</m:t>
        </m:r>
      </m:oMath>
    </w:p>
    <w:p w14:paraId="0435548C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d) Xác định đạo hàm cục bộ</w:t>
      </w:r>
      <w:r>
        <w:rPr>
          <w:rFonts w:hint="default" w:cs="Times New Roman"/>
          <w:b/>
          <w:bCs/>
          <w:i/>
          <w:iCs/>
          <w:color w:val="000000"/>
          <w:sz w:val="26"/>
          <w:szCs w:val="26"/>
          <w:u w:val="none"/>
          <w:vertAlign w:val="baseline"/>
          <w:lang w:val="vi-VN"/>
        </w:rPr>
        <w:t xml:space="preserve"> tại các nút tính toán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:</w:t>
      </w:r>
    </w:p>
    <w:p w14:paraId="48A593D3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Từ phép cộng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6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1,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</m:t>
        </m:r>
      </m:oMath>
    </w:p>
    <w:p w14:paraId="14B49796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Từ phép nhân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1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a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a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</m:t>
        </m:r>
      </m:oMath>
    </w:p>
    <w:p w14:paraId="1882AAA8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Từ phép nhân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6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</m:t>
        </m:r>
      </m:oMath>
    </w:p>
    <w:p w14:paraId="41388635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Từ phép cộng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5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2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4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,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</m:t>
        </m:r>
      </m:oMath>
    </w:p>
    <w:p w14:paraId="1677EA09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Từ phép nhân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2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4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4</m:t>
        </m:r>
      </m:oMath>
    </w:p>
    <w:p w14:paraId="035E6C7F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Từ phép nhân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4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5 × </m:t>
        </m:r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3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5</m:t>
        </m:r>
      </m:oMath>
    </w:p>
    <w:p w14:paraId="213EBB78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Từ phép nhân </w:t>
      </w:r>
      <m:oMath>
        <m:sSub>
          <m:sSub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u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3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: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c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,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d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</m:oMath>
    </w:p>
    <w:p w14:paraId="7ADCF54D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 xml:space="preserve">e) </w:t>
      </w:r>
      <w:r>
        <w:rPr>
          <w:rFonts w:hint="default" w:cs="Times New Roman"/>
          <w:b/>
          <w:bCs/>
          <w:i/>
          <w:iCs/>
          <w:color w:val="000000"/>
          <w:sz w:val="26"/>
          <w:szCs w:val="26"/>
          <w:u w:val="none"/>
          <w:vertAlign w:val="baseline"/>
          <w:lang w:val="vi-VN"/>
        </w:rPr>
        <w:t>Quá trình l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an truyền ngược (Backward Pass):</w:t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 xml:space="preserve"> </w:t>
      </w:r>
    </w:p>
    <w:p w14:paraId="4037928C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Bắt đầu với </w:t>
      </w: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:</w:t>
      </w:r>
    </w:p>
    <w:p w14:paraId="19AB5EA2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 × 2 = 2</m:t>
        </m:r>
      </m:oMath>
    </w:p>
    <w:p w14:paraId="689297AE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1 = 2</m:t>
        </m:r>
      </m:oMath>
    </w:p>
    <w:p w14:paraId="64DD1DBC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1 = 2</m:t>
        </m:r>
      </m:oMath>
    </w:p>
    <w:p w14:paraId="2E75B32B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5 = 10</m:t>
        </m:r>
      </m:oMath>
    </w:p>
    <w:p w14:paraId="2565E352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240" w:afterAutospacing="0" w:line="360" w:lineRule="auto"/>
        <w:ind w:leftChars="0" w:right="0" w:rightChars="0"/>
        <w:jc w:val="both"/>
        <w:rPr>
          <w:rFonts w:hint="default" w:cs="Times New Roman"/>
          <w:b w:val="0"/>
          <w:i w:val="0"/>
          <w:sz w:val="26"/>
          <w:u w:val="none"/>
          <w:lang w:val="vi-VN"/>
        </w:rPr>
      </w:pPr>
      <w:r>
        <w:rPr>
          <w:rFonts w:hint="default" w:cs="Times New Roman"/>
          <w:b w:val="0"/>
          <w:i w:val="0"/>
          <w:sz w:val="26"/>
          <w:u w:val="none"/>
          <w:lang w:val="vi-VN"/>
        </w:rPr>
        <w:t xml:space="preserve">Gradient truyền đến các biến đầu vào: </w:t>
      </w:r>
    </w:p>
    <w:p w14:paraId="5D24CF49">
      <w:pPr>
        <w:pStyle w:val="85"/>
        <w:keepNext w:val="0"/>
        <w:keepLines w:val="0"/>
        <w:widowControl/>
        <w:numPr>
          <w:ilvl w:val="0"/>
          <w:numId w:val="23"/>
        </w:numPr>
        <w:suppressLineNumbers w:val="0"/>
        <w:bidi w:val="0"/>
        <w:spacing w:before="0" w:beforeAutospacing="0" w:after="240" w:afterAutospacing="0" w:line="360" w:lineRule="auto"/>
        <w:ind w:left="420" w:leftChars="0" w:right="0" w:rightChars="0" w:hanging="420" w:firstLineChars="0"/>
        <w:jc w:val="both"/>
        <w:rPr>
          <w:rFonts w:hint="default" w:cs="Times New Roman"/>
          <w:b w:val="0"/>
          <w:i w:val="0"/>
          <w:sz w:val="26"/>
          <w:u w:val="none"/>
          <w:lang w:val="vi-VN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a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a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 × 3 = 3</m:t>
        </m:r>
      </m:oMath>
    </w:p>
    <w:p w14:paraId="07FCC313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cs="Times New Roman"/>
          <w:b w:val="0"/>
          <w:i w:val="0"/>
          <w:sz w:val="26"/>
          <w:u w:val="none"/>
          <w:lang w:val="vi-VN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2 × 4 = 8</m:t>
        </m:r>
      </m:oMath>
    </w:p>
    <w:p w14:paraId="7FA045BA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c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c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5 = 50</m:t>
        </m:r>
      </m:oMath>
    </w:p>
    <w:p w14:paraId="5886BACD">
      <w:pPr>
        <w:pStyle w:val="85"/>
        <w:keepNext w:val="0"/>
        <w:keepLines w:val="0"/>
        <w:widowControl/>
        <w:numPr>
          <w:ilvl w:val="0"/>
          <w:numId w:val="22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d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sSub>
              <m:sSubP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6"/>
                    <w:u w:val="none"/>
                  </w:rPr>
                  <m:t>u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6"/>
                    <w:u w:val="none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6"/>
                    <w:u w:val="none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d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4 = 40</m:t>
        </m:r>
      </m:oMath>
    </w:p>
    <w:p w14:paraId="40C11404">
      <w:pPr>
        <w:pStyle w:val="85"/>
        <w:keepNext w:val="0"/>
        <w:keepLines w:val="0"/>
        <w:widowControl/>
        <w:suppressLineNumbers w:val="0"/>
        <w:bidi w:val="0"/>
        <w:spacing w:before="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Kết quả mảng Gradient: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[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a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,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,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c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,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d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] 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[ 3, 8, 50, 40 ]</m:t>
        </m:r>
      </m:oMath>
    </w:p>
    <w:p w14:paraId="13C2F12F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f) Kiểm chứng bằng khai triển trực tiếp:</w:t>
      </w:r>
    </w:p>
    <w:p w14:paraId="3178764F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hAnsi="Times New Roman" w:cs="Times New Roman"/>
          <w:i w:val="0"/>
          <w:sz w:val="26"/>
          <w:u w:val="none"/>
        </w:rPr>
      </w:pP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Khai triển hàm số: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+ 8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+ 10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</m:oMath>
    </w:p>
    <w:p w14:paraId="32B956FB">
      <w:pPr>
        <w:pStyle w:val="85"/>
        <w:keepNext w:val="0"/>
        <w:keepLines w:val="0"/>
        <w:widowControl/>
        <w:suppressLineNumbers w:val="0"/>
        <w:bidi w:val="0"/>
        <w:spacing w:before="240" w:beforeAutospacing="0" w:after="0" w:afterAutospacing="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cs="Times New Roman"/>
          <w:i w:val="0"/>
          <w:sz w:val="26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Đạo hàm riêng:</w:t>
      </w:r>
    </w:p>
    <w:p w14:paraId="03DAC161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0"/>
        </w:tabs>
        <w:bidi w:val="0"/>
        <w:spacing w:before="0" w:beforeAutospacing="1" w:after="0" w:afterAutospacing="1" w:line="360" w:lineRule="auto"/>
        <w:ind w:left="84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a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  <w:lang w:val="vi-VN"/>
          </w:rPr>
          <m:t xml:space="preserve">,      </m:t>
        </m:r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b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8</m:t>
        </m:r>
      </m:oMath>
    </w:p>
    <w:p w14:paraId="2D54BEAD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0"/>
        </w:tabs>
        <w:bidi w:val="0"/>
        <w:spacing w:before="0" w:beforeAutospacing="1" w:after="0" w:afterAutospacing="1" w:line="360" w:lineRule="auto"/>
        <w:ind w:left="840" w:leftChars="0" w:hanging="420" w:firstLineChars="0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c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5 = 50</m:t>
        </m:r>
      </m:oMath>
    </w:p>
    <w:p w14:paraId="55CAA173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0"/>
        </w:tabs>
        <w:bidi w:val="0"/>
        <w:spacing w:before="0" w:beforeAutospacing="1" w:after="0" w:afterAutospacing="1" w:line="360" w:lineRule="auto"/>
        <w:ind w:left="840" w:leftChars="0" w:hanging="420" w:firstLineChars="0"/>
        <w:jc w:val="both"/>
        <w:textAlignment w:val="baseline"/>
        <w:rPr>
          <w:rFonts w:hint="default" w:ascii="Times New Roman" w:hAnsi="Times New Roman" w:cs="Times New Roman"/>
          <w:sz w:val="26"/>
          <w:szCs w:val="26"/>
        </w:rPr>
      </w:pPr>
      <m:oMath>
        <m:f>
          <m:fP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J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6"/>
                <w:u w:val="none"/>
              </w:rPr>
              <m:t>∂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6"/>
                <w:u w:val="none"/>
              </w:rPr>
              <m:t>d</m:t>
            </m:r>
            <m:ctrlPr>
              <w:rPr>
                <w:rFonts w:hint="default" w:ascii="Cambria Math" w:hAnsi="Cambria Math" w:cs="Times New Roman"/>
                <w:sz w:val="26"/>
                <w:u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</m:t>
        </m:r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10 × 4 = 40</m:t>
        </m:r>
      </m:oMath>
    </w:p>
    <w:p w14:paraId="569C7C10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 w:line="360" w:lineRule="auto"/>
        <w:jc w:val="both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vi-VN"/>
        </w:rPr>
      </w:pPr>
      <w:r>
        <w:rPr>
          <w:rFonts w:hint="default" w:ascii="Times New Roman" w:hAnsi="Times New Roman" w:cs="Times New Roman"/>
          <w:i w:val="0"/>
          <w:sz w:val="26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Kết quả hoàn toàn khớp với cách tính đồ thị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.</w:t>
      </w:r>
    </w:p>
    <w:p w14:paraId="78EACBCF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g) Cập nhật tham số bằng Gradient Descent: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</w:p>
    <w:p w14:paraId="048C6E7A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Với tốc độ học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 xml:space="preserve"> = 0.01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:</w:t>
      </w:r>
    </w:p>
    <w:p w14:paraId="103B301D">
      <w:pPr>
        <w:pStyle w:val="85"/>
        <w:keepNext w:val="0"/>
        <w:keepLines w:val="0"/>
        <w:widowControl/>
        <w:numPr>
          <w:ilvl w:val="0"/>
          <w:numId w:val="24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hAnsi="Times New Roman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a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'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2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−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0.01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×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3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1.97</m:t>
        </m:r>
      </m:oMath>
    </w:p>
    <w:p w14:paraId="4E95A803">
      <w:pPr>
        <w:pStyle w:val="85"/>
        <w:keepNext w:val="0"/>
        <w:keepLines w:val="0"/>
        <w:widowControl/>
        <w:numPr>
          <w:ilvl w:val="0"/>
          <w:numId w:val="24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hAnsi="Times New Roman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b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'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3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−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0.01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×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8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2.92</m:t>
        </m:r>
      </m:oMath>
    </w:p>
    <w:p w14:paraId="63387B24">
      <w:pPr>
        <w:pStyle w:val="85"/>
        <w:keepNext w:val="0"/>
        <w:keepLines w:val="0"/>
        <w:widowControl/>
        <w:numPr>
          <w:ilvl w:val="0"/>
          <w:numId w:val="24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hAnsi="Times New Roman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c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'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4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−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0.01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×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50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3.5</m:t>
        </m:r>
      </m:oMath>
    </w:p>
    <w:p w14:paraId="2BF56330">
      <w:pPr>
        <w:pStyle w:val="85"/>
        <w:keepNext w:val="0"/>
        <w:keepLines w:val="0"/>
        <w:widowControl/>
        <w:numPr>
          <w:ilvl w:val="0"/>
          <w:numId w:val="24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jc w:val="both"/>
        <w:rPr>
          <w:rFonts w:hint="default" w:hAnsi="Times New Roman" w:cs="Times New Roman"/>
          <w:i w:val="0"/>
          <w:sz w:val="26"/>
          <w:u w:val="none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d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'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5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−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0.01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×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40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=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4.6</m:t>
        </m:r>
      </m:oMath>
    </w:p>
    <w:p w14:paraId="71A65962">
      <w:pPr>
        <w:pStyle w:val="85"/>
        <w:keepNext w:val="0"/>
        <w:keepLines w:val="0"/>
        <w:widowControl/>
        <w:suppressLineNumbers w:val="0"/>
        <w:bidi w:val="0"/>
        <w:spacing w:before="0" w:beforeAutospacing="0" w:after="240" w:afterAutospacing="0" w:line="360" w:lineRule="auto"/>
        <w:ind w:firstLine="7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Tính lại mục tiêu: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6"/>
            <w:u w:val="none"/>
          </w:rPr>
          <m:t>J</m:t>
        </m:r>
        <m:r>
          <m:rPr>
            <m:nor/>
            <m:sty m:val="p"/>
          </m:rPr>
          <w:rPr>
            <w:rFonts w:hint="default" w:cs="Times New Roman"/>
            <w:b w:val="0"/>
            <w:i w:val="0"/>
            <w:sz w:val="26"/>
            <w:u w:val="none"/>
            <w:lang w:val="vi-V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6"/>
            <w:u w:val="none"/>
          </w:rPr>
          <m:t>' = 3 × 1.97 + 8 × 2.92 + 10 × 3.5 × 4.6 = 190.27</m:t>
        </m:r>
      </m:oMath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ab/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>Nhận xét: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Giá trị hàm mục tiêu đã giảm từ 230 xuống còn 190.27, cho thấy thuật toán đã </w:t>
      </w:r>
      <w:r>
        <w:rPr>
          <w:rFonts w:hint="default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cập nhật các tham số theo hướng giảm hàm mục tiêu trong bước này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.</w:t>
      </w:r>
    </w:p>
    <w:p w14:paraId="438D1D70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6"/>
          <w:u w:val="none"/>
          <w:vertAlign w:val="baseline"/>
        </w:rPr>
        <w:t>h) PyTorch Autograd code:</w:t>
      </w:r>
      <w:r>
        <w:rPr>
          <w:rFonts w:hint="default" w:ascii="Times New Roman" w:hAnsi="Times New Roman" w:cs="Times New Roman"/>
          <w:i/>
          <w:iCs/>
          <w:color w:val="000000"/>
          <w:sz w:val="26"/>
          <w:szCs w:val="26"/>
          <w:u w:val="none"/>
          <w:vertAlign w:val="baseline"/>
        </w:rPr>
        <w:t xml:space="preserve"> </w:t>
      </w:r>
    </w:p>
    <w:p w14:paraId="5EEA2353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Khung chương trình mô phỏng quá trình này bằng PyTorch như sau:</w:t>
      </w:r>
    </w:p>
    <w:p w14:paraId="6A1DCA37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6"/>
          <w:szCs w:val="2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torch</w:t>
      </w:r>
    </w:p>
    <w:p w14:paraId="7E791B49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</w:p>
    <w:p w14:paraId="4377BC8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a = torch.tensor(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, requires_grad=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5A2001F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b = torch.tensor(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, requires_grad=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5EEB6BA2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c = torch.tensor(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, requires_grad=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1E2BCC70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d = torch.tensor(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, requires_grad=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2DD8916F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3B63459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J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* a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*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* b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6"/>
          <w:szCs w:val="2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 xml:space="preserve"> * c * d)</w:t>
      </w:r>
    </w:p>
    <w:p w14:paraId="78741E9D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J.backward()</w:t>
      </w:r>
    </w:p>
    <w:p w14:paraId="2F28F3D1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sz w:val="26"/>
          <w:szCs w:val="26"/>
        </w:rPr>
      </w:pPr>
    </w:p>
    <w:p w14:paraId="61457823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"J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{J.item()}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474B8964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"Gradient a: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{a.grad.item()}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6DF89A5F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"Gradient b: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{b.grad.item()}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48D2EF8C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"Gradient c: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{c.grad.item()}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30379AF8">
      <w:pPr>
        <w:keepNext w:val="0"/>
        <w:keepLines w:val="0"/>
        <w:widowControl/>
        <w:suppressLineNumbers w:val="0"/>
        <w:shd w:val="clear" w:fill="E7E6E6" w:themeFill="background2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6"/>
          <w:szCs w:val="2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6"/>
          <w:szCs w:val="2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 xml:space="preserve">"Gradient d: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{d.grad.item()}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6"/>
          <w:szCs w:val="2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6"/>
          <w:szCs w:val="26"/>
          <w:shd w:val="clear" w:fill="FFFFFF"/>
          <w:lang w:val="en-US" w:eastAsia="zh-CN" w:bidi="ar"/>
        </w:rPr>
        <w:t>)</w:t>
      </w:r>
    </w:p>
    <w:p w14:paraId="74FB24D7">
      <w:pPr>
        <w:keepNext w:val="0"/>
        <w:keepLines w:val="0"/>
        <w:widowControl/>
        <w:suppressLineNumbers w:val="0"/>
        <w:spacing w:after="240" w:afterAutospacing="0" w:line="240" w:lineRule="auto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Kết quả chạy:</w:t>
      </w:r>
    </w:p>
    <w:p w14:paraId="23FC7C69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J = 230.0</w:t>
      </w:r>
    </w:p>
    <w:p w14:paraId="0CFAEDE6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Gradient a: 3.0</w:t>
      </w:r>
    </w:p>
    <w:p w14:paraId="73A365B5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Gradient b: 8.0</w:t>
      </w:r>
    </w:p>
    <w:p w14:paraId="0B3EE1E4">
      <w:pPr>
        <w:pStyle w:val="4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Gradient c: 50.0</w:t>
      </w:r>
    </w:p>
    <w:p w14:paraId="517D86C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t>Gradient d: 40.0</w:t>
      </w:r>
    </w:p>
    <w:sectPr>
      <w:pgSz w:w="11906" w:h="16838"/>
      <w:pgMar w:top="1440" w:right="1800" w:bottom="1440" w:left="1800" w:header="720" w:footer="720" w:gutter="0"/>
      <w:pgBorders w:display="firstPage">
        <w:top w:val="twistedLines1" w:color="auto" w:sz="31" w:space="1"/>
        <w:left w:val="twistedLines1" w:color="auto" w:sz="31" w:space="4"/>
        <w:bottom w:val="twistedLines1" w:color="auto" w:sz="31" w:space="1"/>
        <w:right w:val="twistedLines1" w:color="auto" w:sz="31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284B5"/>
    <w:multiLevelType w:val="singleLevel"/>
    <w:tmpl w:val="845284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">
    <w:nsid w:val="98A7A03A"/>
    <w:multiLevelType w:val="multilevel"/>
    <w:tmpl w:val="98A7A0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A6A97EF0"/>
    <w:multiLevelType w:val="singleLevel"/>
    <w:tmpl w:val="A6A97E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">
    <w:nsid w:val="CD083EBB"/>
    <w:multiLevelType w:val="singleLevel"/>
    <w:tmpl w:val="CD083EBB"/>
    <w:lvl w:ilvl="0" w:tentative="0">
      <w:start w:val="1"/>
      <w:numFmt w:val="lowerLetter"/>
      <w:suff w:val="space"/>
      <w:lvlText w:val="%1)"/>
      <w:lvlJc w:val="left"/>
    </w:lvl>
  </w:abstractNum>
  <w:abstractNum w:abstractNumId="4">
    <w:nsid w:val="D5823D00"/>
    <w:multiLevelType w:val="multilevel"/>
    <w:tmpl w:val="D5823D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B83EBBF"/>
    <w:multiLevelType w:val="singleLevel"/>
    <w:tmpl w:val="DB83EB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6">
    <w:nsid w:val="E4883950"/>
    <w:multiLevelType w:val="singleLevel"/>
    <w:tmpl w:val="E48839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7">
    <w:nsid w:val="F84FA0B9"/>
    <w:multiLevelType w:val="multilevel"/>
    <w:tmpl w:val="F84FA0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9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2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3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8">
    <w:nsid w:val="0369B591"/>
    <w:multiLevelType w:val="multilevel"/>
    <w:tmpl w:val="0369B5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9">
    <w:nsid w:val="050DAB50"/>
    <w:multiLevelType w:val="multilevel"/>
    <w:tmpl w:val="050DAB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0">
    <w:nsid w:val="0DD23F0E"/>
    <w:multiLevelType w:val="singleLevel"/>
    <w:tmpl w:val="0DD23F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1">
    <w:nsid w:val="40AFC6FA"/>
    <w:multiLevelType w:val="multilevel"/>
    <w:tmpl w:val="40AFC6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2">
    <w:nsid w:val="47DDA4FF"/>
    <w:multiLevelType w:val="multilevel"/>
    <w:tmpl w:val="47DDA4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3">
    <w:nsid w:val="61AC82A6"/>
    <w:multiLevelType w:val="singleLevel"/>
    <w:tmpl w:val="61AC82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17"/>
  </w:num>
  <w:num w:numId="2">
    <w:abstractNumId w:val="15"/>
  </w:num>
  <w:num w:numId="3">
    <w:abstractNumId w:val="14"/>
  </w:num>
  <w:num w:numId="4">
    <w:abstractNumId w:val="13"/>
  </w:num>
  <w:num w:numId="5">
    <w:abstractNumId w:val="12"/>
  </w:num>
  <w:num w:numId="6">
    <w:abstractNumId w:val="16"/>
  </w:num>
  <w:num w:numId="7">
    <w:abstractNumId w:val="11"/>
  </w:num>
  <w:num w:numId="8">
    <w:abstractNumId w:val="10"/>
  </w:num>
  <w:num w:numId="9">
    <w:abstractNumId w:val="9"/>
  </w:num>
  <w:num w:numId="10">
    <w:abstractNumId w:val="8"/>
  </w:num>
  <w:num w:numId="11">
    <w:abstractNumId w:val="2"/>
  </w:num>
  <w:num w:numId="12">
    <w:abstractNumId w:val="20"/>
  </w:num>
  <w:num w:numId="13">
    <w:abstractNumId w:val="18"/>
  </w:num>
  <w:num w:numId="14">
    <w:abstractNumId w:val="7"/>
  </w:num>
  <w:num w:numId="15">
    <w:abstractNumId w:val="22"/>
  </w:num>
  <w:num w:numId="16">
    <w:abstractNumId w:val="6"/>
  </w:num>
  <w:num w:numId="17">
    <w:abstractNumId w:val="4"/>
  </w:num>
  <w:num w:numId="18">
    <w:abstractNumId w:val="21"/>
  </w:num>
  <w:num w:numId="19">
    <w:abstractNumId w:val="19"/>
  </w:num>
  <w:num w:numId="20">
    <w:abstractNumId w:val="23"/>
  </w:num>
  <w:num w:numId="21">
    <w:abstractNumId w:val="3"/>
  </w:num>
  <w:num w:numId="22">
    <w:abstractNumId w:val="1"/>
  </w:num>
  <w:num w:numId="23">
    <w:abstractNumId w:val="5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9681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E305A8"/>
    <w:rsid w:val="0B5E04B4"/>
    <w:rsid w:val="0BE3650F"/>
    <w:rsid w:val="12FC190C"/>
    <w:rsid w:val="13A867DF"/>
    <w:rsid w:val="180E1588"/>
    <w:rsid w:val="18D6378A"/>
    <w:rsid w:val="23725B4A"/>
    <w:rsid w:val="2D4530E8"/>
    <w:rsid w:val="37016370"/>
    <w:rsid w:val="39ED3A63"/>
    <w:rsid w:val="42696819"/>
    <w:rsid w:val="481438CD"/>
    <w:rsid w:val="48734F6C"/>
    <w:rsid w:val="4BA82530"/>
    <w:rsid w:val="4E015B87"/>
    <w:rsid w:val="4E15111E"/>
    <w:rsid w:val="4F2449E5"/>
    <w:rsid w:val="4F7832AC"/>
    <w:rsid w:val="574B7843"/>
    <w:rsid w:val="5AD20995"/>
    <w:rsid w:val="6462549F"/>
    <w:rsid w:val="64CE175C"/>
    <w:rsid w:val="65AE7F5D"/>
    <w:rsid w:val="69D230CB"/>
    <w:rsid w:val="6DB25EFA"/>
    <w:rsid w:val="71DC2D41"/>
    <w:rsid w:val="75E83B00"/>
    <w:rsid w:val="799938FC"/>
    <w:rsid w:val="7C62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252</Words>
  <Characters>798</Characters>
  <Lines>0</Lines>
  <Paragraphs>0</Paragraphs>
  <TotalTime>59</TotalTime>
  <ScaleCrop>false</ScaleCrop>
  <LinksUpToDate>false</LinksUpToDate>
  <CharactersWithSpaces>1024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2026-10-11T12:06:00Z</dcterms:created>
  <dc:creator>Uyen Mai</dc:creator>
  <cp:lastModifiedBy>Uyen Mai</cp:lastModifiedBy>
  <dcterms:modified xsi:type="dcterms:W3CDTF">2026-10-14T15:22:45Z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7F094BD66C0543C28AAA4CA5D684657E_11</vt:lpwstr>
  </property>
  <property fmtid="{D5CDD505-2E9C-101B-9397-08002B2CF9AE}" pid="4" name="KSOTemplateDocerSaveRecord">
    <vt:lpwstr>eyJoZGlkIjoiYzE1ZDAxN2EwYWE2NjZkNmE0ZjI1ZGQwY2ZmOGEwM2EiLCJ1c2VySWQiOiI4ODEzNDE2OTA4OTc1In0=</vt:lpwstr>
  </property>
</Properties>
</file>